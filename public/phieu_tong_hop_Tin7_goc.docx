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103"/>
        <w:gridCol w:w="4818"/>
      </w:tblGrid>
      <w:tr w14:paraId="410FD9D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103" w:type="dxa"/>
            <w:vAlign w:val="center"/>
          </w:tcPr>
          <w:p w14:paraId="0793D9AF">
            <w:pPr>
              <w:spacing w:line="252" w:lineRule="auto"/>
              <w:jc w:val="center"/>
            </w:pPr>
            <w:r>
              <w:rPr>
                <w:rFonts w:cs="Times New Roman"/>
                <w:sz w:val="24"/>
                <w:szCs w:val="24"/>
              </w:rPr>
              <w:t>SỞ GIÁO DỤC VÀ ĐÀO TẠO TP. ĐÀ NẴNG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TRƯỜNG TIỂU HỌC, TRUNG HỌC CƠ SỞ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VÀ TRUNG HỌC PHỔ THÔNG FPT</w:t>
            </w:r>
            <w:r>
              <w:rPr>
                <w:rFonts w:cs="Times New Roman"/>
                <w:sz w:val="24"/>
                <w:szCs w:val="24"/>
              </w:rPr>
              <w:br w:type="textWrapping"/>
            </w:r>
            <w:r>
              <w:rPr>
                <w:rFonts w:cs="Times New Roman"/>
                <w:sz w:val="24"/>
                <w:szCs w:val="24"/>
              </w:rPr>
              <w:t>─────────</w:t>
            </w:r>
          </w:p>
        </w:tc>
        <w:tc>
          <w:tcPr>
            <w:tcW w:w="4818" w:type="dxa"/>
            <w:vAlign w:val="center"/>
          </w:tcPr>
          <w:p w14:paraId="4E12C4AC">
            <w:pPr>
              <w:spacing w:line="252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KIỂM TRA GIỮA KÌ I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NĂM HỌC 2026 – 2027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Môn: Tin học – Lớp: 7A1</w:t>
            </w:r>
            <w:r>
              <w:rPr>
                <w:rFonts w:cs="Times New Roman"/>
                <w:i/>
                <w:sz w:val="24"/>
                <w:szCs w:val="24"/>
              </w:rPr>
              <w:br w:type="textWrapping"/>
            </w:r>
            <w:r>
              <w:rPr>
                <w:rFonts w:cs="Times New Roman"/>
                <w:i/>
                <w:sz w:val="24"/>
                <w:szCs w:val="24"/>
              </w:rPr>
              <w:t>(Phiếu tổng hợp kết quả thực hành)</w:t>
            </w:r>
          </w:p>
        </w:tc>
      </w:tr>
    </w:tbl>
    <w:p w14:paraId="1825FC42">
      <w:pPr>
        <w:spacing w:before="120" w:line="252" w:lineRule="auto"/>
        <w:jc w:val="center"/>
      </w:pPr>
      <w:r>
        <w:rPr>
          <w:rFonts w:cs="Times New Roman"/>
          <w:b/>
          <w:sz w:val="26"/>
          <w:szCs w:val="26"/>
        </w:rPr>
        <w:t>PHIẾU TỔNG HỢP KẾT QUẢ THỰC HÀNH GIỮA KÌ I</w:t>
      </w:r>
    </w:p>
    <w:p w14:paraId="044B24F4">
      <w:pPr>
        <w:spacing w:after="100" w:line="252" w:lineRule="auto"/>
        <w:jc w:val="center"/>
      </w:pPr>
      <w:r>
        <w:rPr>
          <w:rFonts w:cs="Times New Roman"/>
          <w:b/>
          <w:sz w:val="26"/>
          <w:szCs w:val="26"/>
        </w:rPr>
        <w:t>CHỦ ĐỀ: TỔ CHỨC GÓC HỌC TẬP SỐ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67"/>
        <w:gridCol w:w="2839"/>
        <w:gridCol w:w="763"/>
        <w:gridCol w:w="763"/>
        <w:gridCol w:w="763"/>
        <w:gridCol w:w="763"/>
        <w:gridCol w:w="763"/>
        <w:gridCol w:w="850"/>
        <w:gridCol w:w="1000"/>
        <w:gridCol w:w="850"/>
      </w:tblGrid>
      <w:tr w14:paraId="3FEB7F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restart"/>
            <w:shd w:val="clear" w:color="auto" w:fill="E7EEF7"/>
            <w:vAlign w:val="center"/>
          </w:tcPr>
          <w:p w14:paraId="51D5683A">
            <w:pPr>
              <w:jc w:val="center"/>
            </w:pPr>
            <w:r>
              <w:rPr>
                <w:rFonts w:cs="Times New Roman"/>
                <w:b/>
              </w:rPr>
              <w:t>STT</w:t>
            </w:r>
          </w:p>
        </w:tc>
        <w:tc>
          <w:tcPr>
            <w:tcW w:w="2839" w:type="dxa"/>
            <w:vMerge w:val="restart"/>
            <w:shd w:val="clear" w:color="auto" w:fill="E7EEF7"/>
            <w:vAlign w:val="center"/>
          </w:tcPr>
          <w:p w14:paraId="030C4CC5">
            <w:pPr>
              <w:jc w:val="center"/>
            </w:pPr>
            <w:r>
              <w:rPr>
                <w:rFonts w:cs="Times New Roman"/>
                <w:b/>
              </w:rPr>
              <w:t>HỌ VÀ TÊN HỌC SINH</w:t>
            </w:r>
          </w:p>
        </w:tc>
        <w:tc>
          <w:tcPr>
            <w:tcW w:w="3815" w:type="dxa"/>
            <w:gridSpan w:val="5"/>
            <w:shd w:val="clear" w:color="auto" w:fill="E7EEF7"/>
            <w:vAlign w:val="center"/>
          </w:tcPr>
          <w:p w14:paraId="09E9D0ED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6A00BFC8">
            <w:pPr>
              <w:jc w:val="center"/>
            </w:pPr>
            <w:r>
              <w:rPr>
                <w:rFonts w:cs="Times New Roman"/>
                <w:b/>
              </w:rPr>
              <w:t>TỔNG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ĐIỂM</w:t>
            </w:r>
          </w:p>
        </w:tc>
        <w:tc>
          <w:tcPr>
            <w:tcW w:w="1000" w:type="dxa"/>
            <w:vMerge w:val="restart"/>
            <w:shd w:val="clear" w:color="auto" w:fill="E7EEF7"/>
            <w:vAlign w:val="center"/>
          </w:tcPr>
          <w:p w14:paraId="39CA4885">
            <w:pPr>
              <w:jc w:val="center"/>
            </w:pPr>
            <w:r>
              <w:rPr>
                <w:rFonts w:cs="Times New Roman"/>
                <w:b/>
              </w:rPr>
              <w:t>KÍ TÊN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204CDDF3">
            <w:pPr>
              <w:jc w:val="center"/>
            </w:pPr>
            <w:r>
              <w:rPr>
                <w:rFonts w:cs="Times New Roman"/>
                <w:b/>
              </w:rPr>
              <w:t>GHI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CHÚ</w:t>
            </w:r>
          </w:p>
        </w:tc>
      </w:tr>
      <w:tr w14:paraId="6147E4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continue"/>
            <w:shd w:val="clear" w:color="auto" w:fill="E7EEF7"/>
            <w:vAlign w:val="center"/>
          </w:tcPr>
          <w:p w14:paraId="488C20D9">
            <w:pPr>
              <w:jc w:val="center"/>
            </w:pPr>
          </w:p>
        </w:tc>
        <w:tc>
          <w:tcPr>
            <w:tcW w:w="2839" w:type="dxa"/>
            <w:vMerge w:val="continue"/>
            <w:shd w:val="clear" w:color="auto" w:fill="E7EEF7"/>
            <w:vAlign w:val="center"/>
          </w:tcPr>
          <w:p w14:paraId="42D50B1C">
            <w:pPr>
              <w:jc w:val="center"/>
            </w:pPr>
          </w:p>
        </w:tc>
        <w:tc>
          <w:tcPr>
            <w:tcW w:w="763" w:type="dxa"/>
            <w:shd w:val="clear" w:color="auto" w:fill="E7EEF7"/>
            <w:vAlign w:val="center"/>
          </w:tcPr>
          <w:p w14:paraId="021808B1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TC1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6F1227C5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TC2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(2,0)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268C969F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TC3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7A7B2B73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TC4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623EC4E0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TC5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1D13A702">
            <w:pPr>
              <w:jc w:val="center"/>
            </w:pPr>
          </w:p>
        </w:tc>
        <w:tc>
          <w:tcPr>
            <w:tcW w:w="1000" w:type="dxa"/>
            <w:vMerge w:val="continue"/>
            <w:shd w:val="clear" w:color="auto" w:fill="E7EEF7"/>
            <w:vAlign w:val="center"/>
          </w:tcPr>
          <w:p w14:paraId="15FAC535">
            <w:pPr>
              <w:jc w:val="center"/>
            </w:pP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506C2EB0">
            <w:pPr>
              <w:jc w:val="center"/>
            </w:pPr>
          </w:p>
        </w:tc>
      </w:tr>
      <w:tr w14:paraId="62886C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E1FE9FA">
            <w:pPr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839" w:type="dxa"/>
            <w:vAlign w:val="center"/>
          </w:tcPr>
          <w:p w14:paraId="495FED31">
            <w:r>
              <w:t>Lã Quỳnh Anh</w:t>
            </w:r>
          </w:p>
        </w:tc>
        <w:tc>
          <w:tcPr>
            <w:tcW w:w="763" w:type="dxa"/>
            <w:vAlign w:val="center"/>
          </w:tcPr>
          <w:p w14:paraId="001B54A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38C75EC">
            <w:pPr>
              <w:jc w:val="center"/>
            </w:pPr>
          </w:p>
        </w:tc>
        <w:tc>
          <w:tcPr>
            <w:tcW w:w="763" w:type="dxa"/>
            <w:vAlign w:val="center"/>
          </w:tcPr>
          <w:p w14:paraId="2E94A8FE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23DA5D">
            <w:pPr>
              <w:jc w:val="center"/>
            </w:pPr>
          </w:p>
        </w:tc>
        <w:tc>
          <w:tcPr>
            <w:tcW w:w="763" w:type="dxa"/>
            <w:vAlign w:val="center"/>
          </w:tcPr>
          <w:p w14:paraId="327CDD34">
            <w:pPr>
              <w:jc w:val="center"/>
            </w:pPr>
          </w:p>
        </w:tc>
        <w:tc>
          <w:tcPr>
            <w:tcW w:w="850" w:type="dxa"/>
            <w:vAlign w:val="center"/>
          </w:tcPr>
          <w:p w14:paraId="7B3EEF4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86F4DE4">
            <w:pPr>
              <w:jc w:val="center"/>
            </w:pPr>
          </w:p>
        </w:tc>
        <w:tc>
          <w:tcPr>
            <w:tcW w:w="850" w:type="dxa"/>
            <w:vAlign w:val="center"/>
          </w:tcPr>
          <w:p w14:paraId="210BF37B">
            <w:pPr>
              <w:jc w:val="center"/>
            </w:pPr>
          </w:p>
        </w:tc>
      </w:tr>
      <w:tr w14:paraId="5A506A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6B2B602">
            <w:pPr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839" w:type="dxa"/>
            <w:vAlign w:val="center"/>
          </w:tcPr>
          <w:p w14:paraId="30FD2C5D">
            <w:r>
              <w:t>Nguyễn Lê Gia Bảo</w:t>
            </w:r>
          </w:p>
        </w:tc>
        <w:tc>
          <w:tcPr>
            <w:tcW w:w="763" w:type="dxa"/>
            <w:vAlign w:val="center"/>
          </w:tcPr>
          <w:p w14:paraId="7B9BCA1E">
            <w:pPr>
              <w:jc w:val="center"/>
            </w:pPr>
          </w:p>
        </w:tc>
        <w:tc>
          <w:tcPr>
            <w:tcW w:w="763" w:type="dxa"/>
            <w:vAlign w:val="center"/>
          </w:tcPr>
          <w:p w14:paraId="22A5D50A">
            <w:pPr>
              <w:jc w:val="center"/>
            </w:pPr>
          </w:p>
        </w:tc>
        <w:tc>
          <w:tcPr>
            <w:tcW w:w="763" w:type="dxa"/>
            <w:vAlign w:val="center"/>
          </w:tcPr>
          <w:p w14:paraId="4EEAA916">
            <w:pPr>
              <w:jc w:val="center"/>
            </w:pPr>
          </w:p>
        </w:tc>
        <w:tc>
          <w:tcPr>
            <w:tcW w:w="763" w:type="dxa"/>
            <w:vAlign w:val="center"/>
          </w:tcPr>
          <w:p w14:paraId="1B65A3A3">
            <w:pPr>
              <w:jc w:val="center"/>
            </w:pPr>
          </w:p>
        </w:tc>
        <w:tc>
          <w:tcPr>
            <w:tcW w:w="763" w:type="dxa"/>
            <w:vAlign w:val="center"/>
          </w:tcPr>
          <w:p w14:paraId="2543543F">
            <w:pPr>
              <w:jc w:val="center"/>
            </w:pPr>
          </w:p>
        </w:tc>
        <w:tc>
          <w:tcPr>
            <w:tcW w:w="850" w:type="dxa"/>
            <w:vAlign w:val="center"/>
          </w:tcPr>
          <w:p w14:paraId="2303B8E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0DA0CE0">
            <w:pPr>
              <w:jc w:val="center"/>
            </w:pPr>
          </w:p>
        </w:tc>
        <w:tc>
          <w:tcPr>
            <w:tcW w:w="850" w:type="dxa"/>
            <w:vAlign w:val="center"/>
          </w:tcPr>
          <w:p w14:paraId="282CD0BB">
            <w:pPr>
              <w:jc w:val="center"/>
            </w:pPr>
          </w:p>
        </w:tc>
      </w:tr>
      <w:tr w14:paraId="3050B5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A081A2C">
            <w:pPr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839" w:type="dxa"/>
            <w:vAlign w:val="center"/>
          </w:tcPr>
          <w:p w14:paraId="03E0E16E">
            <w:r>
              <w:t>Trương Mi Chi</w:t>
            </w:r>
          </w:p>
        </w:tc>
        <w:tc>
          <w:tcPr>
            <w:tcW w:w="763" w:type="dxa"/>
            <w:vAlign w:val="center"/>
          </w:tcPr>
          <w:p w14:paraId="6534EB76">
            <w:pPr>
              <w:jc w:val="center"/>
            </w:pPr>
          </w:p>
        </w:tc>
        <w:tc>
          <w:tcPr>
            <w:tcW w:w="763" w:type="dxa"/>
            <w:vAlign w:val="center"/>
          </w:tcPr>
          <w:p w14:paraId="3A39F80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CED803B">
            <w:pPr>
              <w:jc w:val="center"/>
            </w:pPr>
          </w:p>
        </w:tc>
        <w:tc>
          <w:tcPr>
            <w:tcW w:w="763" w:type="dxa"/>
            <w:vAlign w:val="center"/>
          </w:tcPr>
          <w:p w14:paraId="1E5D4727">
            <w:pPr>
              <w:jc w:val="center"/>
            </w:pPr>
          </w:p>
        </w:tc>
        <w:tc>
          <w:tcPr>
            <w:tcW w:w="763" w:type="dxa"/>
            <w:vAlign w:val="center"/>
          </w:tcPr>
          <w:p w14:paraId="7B7F7656">
            <w:pPr>
              <w:jc w:val="center"/>
            </w:pPr>
          </w:p>
        </w:tc>
        <w:tc>
          <w:tcPr>
            <w:tcW w:w="850" w:type="dxa"/>
            <w:vAlign w:val="center"/>
          </w:tcPr>
          <w:p w14:paraId="63EBB2E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43B5D40">
            <w:pPr>
              <w:jc w:val="center"/>
            </w:pPr>
          </w:p>
        </w:tc>
        <w:tc>
          <w:tcPr>
            <w:tcW w:w="850" w:type="dxa"/>
            <w:vAlign w:val="center"/>
          </w:tcPr>
          <w:p w14:paraId="54753A76">
            <w:pPr>
              <w:jc w:val="center"/>
            </w:pPr>
          </w:p>
        </w:tc>
      </w:tr>
      <w:tr w14:paraId="40E963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34B3563">
            <w:pPr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839" w:type="dxa"/>
            <w:vAlign w:val="center"/>
          </w:tcPr>
          <w:p w14:paraId="174BE711">
            <w:r>
              <w:t>Phạm Nam Cường</w:t>
            </w:r>
          </w:p>
        </w:tc>
        <w:tc>
          <w:tcPr>
            <w:tcW w:w="763" w:type="dxa"/>
            <w:vAlign w:val="center"/>
          </w:tcPr>
          <w:p w14:paraId="55EC3152">
            <w:pPr>
              <w:jc w:val="center"/>
            </w:pPr>
          </w:p>
        </w:tc>
        <w:tc>
          <w:tcPr>
            <w:tcW w:w="763" w:type="dxa"/>
            <w:vAlign w:val="center"/>
          </w:tcPr>
          <w:p w14:paraId="612CEED4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D32544">
            <w:pPr>
              <w:jc w:val="center"/>
            </w:pPr>
          </w:p>
        </w:tc>
        <w:tc>
          <w:tcPr>
            <w:tcW w:w="763" w:type="dxa"/>
            <w:vAlign w:val="center"/>
          </w:tcPr>
          <w:p w14:paraId="26496AE9">
            <w:pPr>
              <w:jc w:val="center"/>
            </w:pPr>
          </w:p>
        </w:tc>
        <w:tc>
          <w:tcPr>
            <w:tcW w:w="763" w:type="dxa"/>
            <w:vAlign w:val="center"/>
          </w:tcPr>
          <w:p w14:paraId="699731E0">
            <w:pPr>
              <w:jc w:val="center"/>
            </w:pPr>
          </w:p>
        </w:tc>
        <w:tc>
          <w:tcPr>
            <w:tcW w:w="850" w:type="dxa"/>
            <w:vAlign w:val="center"/>
          </w:tcPr>
          <w:p w14:paraId="6861584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984B04C">
            <w:pPr>
              <w:jc w:val="center"/>
            </w:pPr>
          </w:p>
        </w:tc>
        <w:tc>
          <w:tcPr>
            <w:tcW w:w="850" w:type="dxa"/>
            <w:vAlign w:val="center"/>
          </w:tcPr>
          <w:p w14:paraId="726C5442">
            <w:pPr>
              <w:jc w:val="center"/>
            </w:pPr>
          </w:p>
        </w:tc>
      </w:tr>
      <w:tr w14:paraId="678267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49C467A">
            <w:pPr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839" w:type="dxa"/>
            <w:vAlign w:val="center"/>
          </w:tcPr>
          <w:p w14:paraId="0A4889A5">
            <w:r>
              <w:t>Nguyễn Ngọc Ánh Dương</w:t>
            </w:r>
          </w:p>
        </w:tc>
        <w:tc>
          <w:tcPr>
            <w:tcW w:w="763" w:type="dxa"/>
            <w:vAlign w:val="center"/>
          </w:tcPr>
          <w:p w14:paraId="1BD531D2">
            <w:pPr>
              <w:jc w:val="center"/>
            </w:pPr>
          </w:p>
        </w:tc>
        <w:tc>
          <w:tcPr>
            <w:tcW w:w="763" w:type="dxa"/>
            <w:vAlign w:val="center"/>
          </w:tcPr>
          <w:p w14:paraId="5CE50593">
            <w:pPr>
              <w:jc w:val="center"/>
            </w:pPr>
          </w:p>
        </w:tc>
        <w:tc>
          <w:tcPr>
            <w:tcW w:w="763" w:type="dxa"/>
            <w:vAlign w:val="center"/>
          </w:tcPr>
          <w:p w14:paraId="5913D2C2">
            <w:pPr>
              <w:jc w:val="center"/>
            </w:pPr>
          </w:p>
        </w:tc>
        <w:tc>
          <w:tcPr>
            <w:tcW w:w="763" w:type="dxa"/>
            <w:vAlign w:val="center"/>
          </w:tcPr>
          <w:p w14:paraId="68894E11">
            <w:pPr>
              <w:jc w:val="center"/>
            </w:pPr>
          </w:p>
        </w:tc>
        <w:tc>
          <w:tcPr>
            <w:tcW w:w="763" w:type="dxa"/>
            <w:vAlign w:val="center"/>
          </w:tcPr>
          <w:p w14:paraId="7684CA19">
            <w:pPr>
              <w:jc w:val="center"/>
            </w:pPr>
          </w:p>
        </w:tc>
        <w:tc>
          <w:tcPr>
            <w:tcW w:w="850" w:type="dxa"/>
            <w:vAlign w:val="center"/>
          </w:tcPr>
          <w:p w14:paraId="5F4A1EC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98CE39C">
            <w:pPr>
              <w:jc w:val="center"/>
            </w:pPr>
          </w:p>
        </w:tc>
        <w:tc>
          <w:tcPr>
            <w:tcW w:w="850" w:type="dxa"/>
            <w:vAlign w:val="center"/>
          </w:tcPr>
          <w:p w14:paraId="6D04AD8A">
            <w:pPr>
              <w:jc w:val="center"/>
            </w:pPr>
          </w:p>
        </w:tc>
      </w:tr>
      <w:tr w14:paraId="62535B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0BAB79A">
            <w:pPr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839" w:type="dxa"/>
            <w:vAlign w:val="center"/>
          </w:tcPr>
          <w:p w14:paraId="66225048">
            <w:r>
              <w:t>Lê Bá Duy Đức</w:t>
            </w:r>
          </w:p>
        </w:tc>
        <w:tc>
          <w:tcPr>
            <w:tcW w:w="763" w:type="dxa"/>
            <w:vAlign w:val="center"/>
          </w:tcPr>
          <w:p w14:paraId="4D6EC2FB">
            <w:pPr>
              <w:jc w:val="center"/>
            </w:pPr>
          </w:p>
        </w:tc>
        <w:tc>
          <w:tcPr>
            <w:tcW w:w="763" w:type="dxa"/>
            <w:vAlign w:val="center"/>
          </w:tcPr>
          <w:p w14:paraId="2D3AF572">
            <w:pPr>
              <w:jc w:val="center"/>
            </w:pPr>
          </w:p>
        </w:tc>
        <w:tc>
          <w:tcPr>
            <w:tcW w:w="763" w:type="dxa"/>
            <w:vAlign w:val="center"/>
          </w:tcPr>
          <w:p w14:paraId="49E6DD39">
            <w:pPr>
              <w:jc w:val="center"/>
            </w:pPr>
          </w:p>
        </w:tc>
        <w:tc>
          <w:tcPr>
            <w:tcW w:w="763" w:type="dxa"/>
            <w:vAlign w:val="center"/>
          </w:tcPr>
          <w:p w14:paraId="38C1A022">
            <w:pPr>
              <w:jc w:val="center"/>
            </w:pPr>
          </w:p>
        </w:tc>
        <w:tc>
          <w:tcPr>
            <w:tcW w:w="763" w:type="dxa"/>
            <w:vAlign w:val="center"/>
          </w:tcPr>
          <w:p w14:paraId="77291CAD">
            <w:pPr>
              <w:jc w:val="center"/>
            </w:pPr>
          </w:p>
        </w:tc>
        <w:tc>
          <w:tcPr>
            <w:tcW w:w="850" w:type="dxa"/>
            <w:vAlign w:val="center"/>
          </w:tcPr>
          <w:p w14:paraId="7F3E215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D92EB31">
            <w:pPr>
              <w:jc w:val="center"/>
            </w:pPr>
          </w:p>
        </w:tc>
        <w:tc>
          <w:tcPr>
            <w:tcW w:w="850" w:type="dxa"/>
            <w:vAlign w:val="center"/>
          </w:tcPr>
          <w:p w14:paraId="58557AC2">
            <w:pPr>
              <w:jc w:val="center"/>
            </w:pPr>
          </w:p>
        </w:tc>
      </w:tr>
      <w:tr w14:paraId="3C5E4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2D76991">
            <w:pPr>
              <w:jc w:val="center"/>
            </w:pPr>
            <w:r>
              <w:rPr>
                <w:rFonts w:cs="Times New Roman"/>
              </w:rPr>
              <w:t>7</w:t>
            </w:r>
          </w:p>
        </w:tc>
        <w:tc>
          <w:tcPr>
            <w:tcW w:w="2839" w:type="dxa"/>
            <w:vAlign w:val="center"/>
          </w:tcPr>
          <w:p w14:paraId="0CF9B399">
            <w:r>
              <w:t>Nguyễn Huân</w:t>
            </w:r>
          </w:p>
        </w:tc>
        <w:tc>
          <w:tcPr>
            <w:tcW w:w="763" w:type="dxa"/>
            <w:vAlign w:val="center"/>
          </w:tcPr>
          <w:p w14:paraId="626BB8D7">
            <w:pPr>
              <w:jc w:val="center"/>
            </w:pPr>
          </w:p>
        </w:tc>
        <w:tc>
          <w:tcPr>
            <w:tcW w:w="763" w:type="dxa"/>
            <w:vAlign w:val="center"/>
          </w:tcPr>
          <w:p w14:paraId="599EFC27">
            <w:pPr>
              <w:jc w:val="center"/>
            </w:pPr>
          </w:p>
        </w:tc>
        <w:tc>
          <w:tcPr>
            <w:tcW w:w="763" w:type="dxa"/>
            <w:vAlign w:val="center"/>
          </w:tcPr>
          <w:p w14:paraId="433C3B29">
            <w:pPr>
              <w:jc w:val="center"/>
            </w:pPr>
          </w:p>
        </w:tc>
        <w:tc>
          <w:tcPr>
            <w:tcW w:w="763" w:type="dxa"/>
            <w:vAlign w:val="center"/>
          </w:tcPr>
          <w:p w14:paraId="78B6694F">
            <w:pPr>
              <w:jc w:val="center"/>
            </w:pPr>
          </w:p>
        </w:tc>
        <w:tc>
          <w:tcPr>
            <w:tcW w:w="763" w:type="dxa"/>
            <w:vAlign w:val="center"/>
          </w:tcPr>
          <w:p w14:paraId="08F2FE9A">
            <w:pPr>
              <w:jc w:val="center"/>
            </w:pPr>
          </w:p>
        </w:tc>
        <w:tc>
          <w:tcPr>
            <w:tcW w:w="850" w:type="dxa"/>
            <w:vAlign w:val="center"/>
          </w:tcPr>
          <w:p w14:paraId="6D1E1A0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6D8A42E">
            <w:pPr>
              <w:jc w:val="center"/>
            </w:pPr>
          </w:p>
        </w:tc>
        <w:tc>
          <w:tcPr>
            <w:tcW w:w="850" w:type="dxa"/>
            <w:vAlign w:val="center"/>
          </w:tcPr>
          <w:p w14:paraId="301F5074">
            <w:pPr>
              <w:jc w:val="center"/>
            </w:pPr>
          </w:p>
        </w:tc>
      </w:tr>
      <w:tr w14:paraId="2A19E6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6DDE1A5">
            <w:pPr>
              <w:jc w:val="center"/>
            </w:pPr>
            <w:r>
              <w:rPr>
                <w:rFonts w:cs="Times New Roman"/>
              </w:rPr>
              <w:t>8</w:t>
            </w:r>
          </w:p>
        </w:tc>
        <w:tc>
          <w:tcPr>
            <w:tcW w:w="2839" w:type="dxa"/>
            <w:vAlign w:val="center"/>
          </w:tcPr>
          <w:p w14:paraId="09263AAE">
            <w:r>
              <w:t>Phạm Bá Huy</w:t>
            </w:r>
          </w:p>
        </w:tc>
        <w:tc>
          <w:tcPr>
            <w:tcW w:w="763" w:type="dxa"/>
            <w:vAlign w:val="center"/>
          </w:tcPr>
          <w:p w14:paraId="1AA5E07B">
            <w:pPr>
              <w:jc w:val="center"/>
            </w:pPr>
          </w:p>
        </w:tc>
        <w:tc>
          <w:tcPr>
            <w:tcW w:w="763" w:type="dxa"/>
            <w:vAlign w:val="center"/>
          </w:tcPr>
          <w:p w14:paraId="68A19C28">
            <w:pPr>
              <w:jc w:val="center"/>
            </w:pPr>
          </w:p>
        </w:tc>
        <w:tc>
          <w:tcPr>
            <w:tcW w:w="763" w:type="dxa"/>
            <w:vAlign w:val="center"/>
          </w:tcPr>
          <w:p w14:paraId="1AF0A3B1">
            <w:pPr>
              <w:jc w:val="center"/>
            </w:pPr>
          </w:p>
        </w:tc>
        <w:tc>
          <w:tcPr>
            <w:tcW w:w="763" w:type="dxa"/>
            <w:vAlign w:val="center"/>
          </w:tcPr>
          <w:p w14:paraId="1CC48C21">
            <w:pPr>
              <w:jc w:val="center"/>
            </w:pPr>
          </w:p>
        </w:tc>
        <w:tc>
          <w:tcPr>
            <w:tcW w:w="763" w:type="dxa"/>
            <w:vAlign w:val="center"/>
          </w:tcPr>
          <w:p w14:paraId="3B4084C3">
            <w:pPr>
              <w:jc w:val="center"/>
            </w:pPr>
          </w:p>
        </w:tc>
        <w:tc>
          <w:tcPr>
            <w:tcW w:w="850" w:type="dxa"/>
            <w:vAlign w:val="center"/>
          </w:tcPr>
          <w:p w14:paraId="3531FE3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9F241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3DC783D9">
            <w:pPr>
              <w:jc w:val="center"/>
            </w:pPr>
          </w:p>
        </w:tc>
      </w:tr>
      <w:tr w14:paraId="48AE47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E9CB40E">
            <w:pPr>
              <w:jc w:val="center"/>
            </w:pPr>
            <w:r>
              <w:rPr>
                <w:rFonts w:cs="Times New Roman"/>
              </w:rPr>
              <w:t>9</w:t>
            </w:r>
          </w:p>
        </w:tc>
        <w:tc>
          <w:tcPr>
            <w:tcW w:w="2839" w:type="dxa"/>
            <w:vAlign w:val="center"/>
          </w:tcPr>
          <w:p w14:paraId="1CB463AA">
            <w:r>
              <w:t>Phan Thị Ngọc Huyền</w:t>
            </w:r>
          </w:p>
        </w:tc>
        <w:tc>
          <w:tcPr>
            <w:tcW w:w="763" w:type="dxa"/>
            <w:vAlign w:val="center"/>
          </w:tcPr>
          <w:p w14:paraId="4F603DC9">
            <w:pPr>
              <w:jc w:val="center"/>
            </w:pPr>
          </w:p>
        </w:tc>
        <w:tc>
          <w:tcPr>
            <w:tcW w:w="763" w:type="dxa"/>
            <w:vAlign w:val="center"/>
          </w:tcPr>
          <w:p w14:paraId="3A2F175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BA058B3">
            <w:pPr>
              <w:jc w:val="center"/>
            </w:pPr>
          </w:p>
        </w:tc>
        <w:tc>
          <w:tcPr>
            <w:tcW w:w="763" w:type="dxa"/>
            <w:vAlign w:val="center"/>
          </w:tcPr>
          <w:p w14:paraId="1177A5EB">
            <w:pPr>
              <w:jc w:val="center"/>
            </w:pPr>
          </w:p>
        </w:tc>
        <w:tc>
          <w:tcPr>
            <w:tcW w:w="763" w:type="dxa"/>
            <w:vAlign w:val="center"/>
          </w:tcPr>
          <w:p w14:paraId="3624E883">
            <w:pPr>
              <w:jc w:val="center"/>
            </w:pPr>
          </w:p>
        </w:tc>
        <w:tc>
          <w:tcPr>
            <w:tcW w:w="850" w:type="dxa"/>
            <w:vAlign w:val="center"/>
          </w:tcPr>
          <w:p w14:paraId="40F8AFA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F7746C7">
            <w:pPr>
              <w:jc w:val="center"/>
            </w:pPr>
          </w:p>
        </w:tc>
        <w:tc>
          <w:tcPr>
            <w:tcW w:w="850" w:type="dxa"/>
            <w:vAlign w:val="center"/>
          </w:tcPr>
          <w:p w14:paraId="3DE3011B">
            <w:pPr>
              <w:jc w:val="center"/>
            </w:pPr>
          </w:p>
        </w:tc>
      </w:tr>
      <w:tr w14:paraId="27AA07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0EF0416">
            <w:pPr>
              <w:jc w:val="center"/>
            </w:pPr>
            <w:r>
              <w:rPr>
                <w:rFonts w:cs="Times New Roman"/>
              </w:rPr>
              <w:t>10</w:t>
            </w:r>
          </w:p>
        </w:tc>
        <w:tc>
          <w:tcPr>
            <w:tcW w:w="2839" w:type="dxa"/>
            <w:vAlign w:val="center"/>
          </w:tcPr>
          <w:p w14:paraId="4C7CAA8A">
            <w:r>
              <w:t>Trần Gia Hưng</w:t>
            </w:r>
          </w:p>
        </w:tc>
        <w:tc>
          <w:tcPr>
            <w:tcW w:w="763" w:type="dxa"/>
            <w:vAlign w:val="center"/>
          </w:tcPr>
          <w:p w14:paraId="65A75536">
            <w:pPr>
              <w:jc w:val="center"/>
            </w:pPr>
          </w:p>
        </w:tc>
        <w:tc>
          <w:tcPr>
            <w:tcW w:w="763" w:type="dxa"/>
            <w:vAlign w:val="center"/>
          </w:tcPr>
          <w:p w14:paraId="5F7CD3BA">
            <w:pPr>
              <w:jc w:val="center"/>
            </w:pPr>
          </w:p>
        </w:tc>
        <w:tc>
          <w:tcPr>
            <w:tcW w:w="763" w:type="dxa"/>
            <w:vAlign w:val="center"/>
          </w:tcPr>
          <w:p w14:paraId="52D381FA">
            <w:pPr>
              <w:jc w:val="center"/>
            </w:pPr>
          </w:p>
        </w:tc>
        <w:tc>
          <w:tcPr>
            <w:tcW w:w="763" w:type="dxa"/>
            <w:vAlign w:val="center"/>
          </w:tcPr>
          <w:p w14:paraId="172E33E2">
            <w:pPr>
              <w:jc w:val="center"/>
            </w:pPr>
          </w:p>
        </w:tc>
        <w:tc>
          <w:tcPr>
            <w:tcW w:w="763" w:type="dxa"/>
            <w:vAlign w:val="center"/>
          </w:tcPr>
          <w:p w14:paraId="62891355">
            <w:pPr>
              <w:jc w:val="center"/>
            </w:pPr>
          </w:p>
        </w:tc>
        <w:tc>
          <w:tcPr>
            <w:tcW w:w="850" w:type="dxa"/>
            <w:vAlign w:val="center"/>
          </w:tcPr>
          <w:p w14:paraId="3FB7807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DC928BA">
            <w:pPr>
              <w:jc w:val="center"/>
            </w:pPr>
          </w:p>
        </w:tc>
        <w:tc>
          <w:tcPr>
            <w:tcW w:w="850" w:type="dxa"/>
            <w:vAlign w:val="center"/>
          </w:tcPr>
          <w:p w14:paraId="292C684D">
            <w:pPr>
              <w:jc w:val="center"/>
            </w:pPr>
          </w:p>
        </w:tc>
      </w:tr>
      <w:tr w14:paraId="0192A6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0FBDA50">
            <w:pPr>
              <w:jc w:val="center"/>
            </w:pPr>
            <w:r>
              <w:rPr>
                <w:rFonts w:cs="Times New Roman"/>
              </w:rPr>
              <w:t>11</w:t>
            </w:r>
          </w:p>
        </w:tc>
        <w:tc>
          <w:tcPr>
            <w:tcW w:w="2839" w:type="dxa"/>
            <w:vAlign w:val="center"/>
          </w:tcPr>
          <w:p w14:paraId="18F2F7AC">
            <w:r>
              <w:t>Phạm Tấn Khải</w:t>
            </w:r>
          </w:p>
        </w:tc>
        <w:tc>
          <w:tcPr>
            <w:tcW w:w="763" w:type="dxa"/>
            <w:vAlign w:val="center"/>
          </w:tcPr>
          <w:p w14:paraId="3C143556">
            <w:pPr>
              <w:jc w:val="center"/>
            </w:pPr>
          </w:p>
        </w:tc>
        <w:tc>
          <w:tcPr>
            <w:tcW w:w="763" w:type="dxa"/>
            <w:vAlign w:val="center"/>
          </w:tcPr>
          <w:p w14:paraId="6E4EF264">
            <w:pPr>
              <w:jc w:val="center"/>
            </w:pPr>
          </w:p>
        </w:tc>
        <w:tc>
          <w:tcPr>
            <w:tcW w:w="763" w:type="dxa"/>
            <w:vAlign w:val="center"/>
          </w:tcPr>
          <w:p w14:paraId="65B5D179">
            <w:pPr>
              <w:jc w:val="center"/>
            </w:pPr>
          </w:p>
        </w:tc>
        <w:tc>
          <w:tcPr>
            <w:tcW w:w="763" w:type="dxa"/>
            <w:vAlign w:val="center"/>
          </w:tcPr>
          <w:p w14:paraId="0B320592">
            <w:pPr>
              <w:jc w:val="center"/>
            </w:pPr>
          </w:p>
        </w:tc>
        <w:tc>
          <w:tcPr>
            <w:tcW w:w="763" w:type="dxa"/>
            <w:vAlign w:val="center"/>
          </w:tcPr>
          <w:p w14:paraId="190C7A1F">
            <w:pPr>
              <w:jc w:val="center"/>
            </w:pPr>
          </w:p>
        </w:tc>
        <w:tc>
          <w:tcPr>
            <w:tcW w:w="850" w:type="dxa"/>
            <w:vAlign w:val="center"/>
          </w:tcPr>
          <w:p w14:paraId="0EB5C710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EA27572">
            <w:pPr>
              <w:jc w:val="center"/>
            </w:pPr>
          </w:p>
        </w:tc>
        <w:tc>
          <w:tcPr>
            <w:tcW w:w="850" w:type="dxa"/>
            <w:vAlign w:val="center"/>
          </w:tcPr>
          <w:p w14:paraId="69807EF0">
            <w:pPr>
              <w:jc w:val="center"/>
            </w:pPr>
          </w:p>
        </w:tc>
      </w:tr>
      <w:tr w14:paraId="0F18DE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1F79F59">
            <w:pPr>
              <w:jc w:val="center"/>
            </w:pPr>
            <w:r>
              <w:rPr>
                <w:rFonts w:cs="Times New Roman"/>
              </w:rPr>
              <w:t>12</w:t>
            </w:r>
          </w:p>
        </w:tc>
        <w:tc>
          <w:tcPr>
            <w:tcW w:w="2839" w:type="dxa"/>
            <w:vAlign w:val="center"/>
          </w:tcPr>
          <w:p w14:paraId="43A90681">
            <w:r>
              <w:t>Nguyễn Bá Minh Khang</w:t>
            </w:r>
          </w:p>
        </w:tc>
        <w:tc>
          <w:tcPr>
            <w:tcW w:w="763" w:type="dxa"/>
            <w:vAlign w:val="center"/>
          </w:tcPr>
          <w:p w14:paraId="466B5AE7">
            <w:pPr>
              <w:jc w:val="center"/>
            </w:pPr>
          </w:p>
        </w:tc>
        <w:tc>
          <w:tcPr>
            <w:tcW w:w="763" w:type="dxa"/>
            <w:vAlign w:val="center"/>
          </w:tcPr>
          <w:p w14:paraId="1F8B3A2B">
            <w:pPr>
              <w:jc w:val="center"/>
            </w:pPr>
          </w:p>
        </w:tc>
        <w:tc>
          <w:tcPr>
            <w:tcW w:w="763" w:type="dxa"/>
            <w:vAlign w:val="center"/>
          </w:tcPr>
          <w:p w14:paraId="3B434CD4">
            <w:pPr>
              <w:jc w:val="center"/>
            </w:pPr>
          </w:p>
        </w:tc>
        <w:tc>
          <w:tcPr>
            <w:tcW w:w="763" w:type="dxa"/>
            <w:vAlign w:val="center"/>
          </w:tcPr>
          <w:p w14:paraId="1FE72640">
            <w:pPr>
              <w:jc w:val="center"/>
            </w:pPr>
          </w:p>
        </w:tc>
        <w:tc>
          <w:tcPr>
            <w:tcW w:w="763" w:type="dxa"/>
            <w:vAlign w:val="center"/>
          </w:tcPr>
          <w:p w14:paraId="01B338CD">
            <w:pPr>
              <w:jc w:val="center"/>
            </w:pPr>
          </w:p>
        </w:tc>
        <w:tc>
          <w:tcPr>
            <w:tcW w:w="850" w:type="dxa"/>
            <w:vAlign w:val="center"/>
          </w:tcPr>
          <w:p w14:paraId="5396B1E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733521E">
            <w:pPr>
              <w:jc w:val="center"/>
            </w:pPr>
          </w:p>
        </w:tc>
        <w:tc>
          <w:tcPr>
            <w:tcW w:w="850" w:type="dxa"/>
            <w:vAlign w:val="center"/>
          </w:tcPr>
          <w:p w14:paraId="66E23505">
            <w:pPr>
              <w:jc w:val="center"/>
            </w:pPr>
          </w:p>
        </w:tc>
      </w:tr>
      <w:tr w14:paraId="650F7D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8274997">
            <w:pPr>
              <w:jc w:val="center"/>
            </w:pPr>
            <w:r>
              <w:rPr>
                <w:rFonts w:cs="Times New Roman"/>
              </w:rPr>
              <w:t>13</w:t>
            </w:r>
          </w:p>
        </w:tc>
        <w:tc>
          <w:tcPr>
            <w:tcW w:w="2839" w:type="dxa"/>
            <w:vAlign w:val="center"/>
          </w:tcPr>
          <w:p w14:paraId="263F02C5">
            <w:r>
              <w:t>Nguyễn Nguyên Khôi</w:t>
            </w:r>
          </w:p>
        </w:tc>
        <w:tc>
          <w:tcPr>
            <w:tcW w:w="763" w:type="dxa"/>
            <w:vAlign w:val="center"/>
          </w:tcPr>
          <w:p w14:paraId="5A59FC08">
            <w:pPr>
              <w:jc w:val="center"/>
            </w:pPr>
          </w:p>
        </w:tc>
        <w:tc>
          <w:tcPr>
            <w:tcW w:w="763" w:type="dxa"/>
            <w:vAlign w:val="center"/>
          </w:tcPr>
          <w:p w14:paraId="4926AF26">
            <w:pPr>
              <w:jc w:val="center"/>
            </w:pPr>
          </w:p>
        </w:tc>
        <w:tc>
          <w:tcPr>
            <w:tcW w:w="763" w:type="dxa"/>
            <w:vAlign w:val="center"/>
          </w:tcPr>
          <w:p w14:paraId="6C1A2263">
            <w:pPr>
              <w:jc w:val="center"/>
            </w:pPr>
          </w:p>
        </w:tc>
        <w:tc>
          <w:tcPr>
            <w:tcW w:w="763" w:type="dxa"/>
            <w:vAlign w:val="center"/>
          </w:tcPr>
          <w:p w14:paraId="41A62B26">
            <w:pPr>
              <w:jc w:val="center"/>
            </w:pPr>
          </w:p>
        </w:tc>
        <w:tc>
          <w:tcPr>
            <w:tcW w:w="763" w:type="dxa"/>
            <w:vAlign w:val="center"/>
          </w:tcPr>
          <w:p w14:paraId="1ED21BF6">
            <w:pPr>
              <w:jc w:val="center"/>
            </w:pPr>
          </w:p>
        </w:tc>
        <w:tc>
          <w:tcPr>
            <w:tcW w:w="850" w:type="dxa"/>
            <w:vAlign w:val="center"/>
          </w:tcPr>
          <w:p w14:paraId="7D8766F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E85C6DB">
            <w:pPr>
              <w:jc w:val="center"/>
            </w:pPr>
          </w:p>
        </w:tc>
        <w:tc>
          <w:tcPr>
            <w:tcW w:w="850" w:type="dxa"/>
            <w:vAlign w:val="center"/>
          </w:tcPr>
          <w:p w14:paraId="7D2A9127">
            <w:pPr>
              <w:jc w:val="center"/>
            </w:pPr>
          </w:p>
        </w:tc>
      </w:tr>
      <w:tr w14:paraId="75A804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E5FCBFD">
            <w:pPr>
              <w:jc w:val="center"/>
            </w:pPr>
            <w:r>
              <w:rPr>
                <w:rFonts w:cs="Times New Roman"/>
              </w:rPr>
              <w:t>14</w:t>
            </w:r>
          </w:p>
        </w:tc>
        <w:tc>
          <w:tcPr>
            <w:tcW w:w="2839" w:type="dxa"/>
            <w:vAlign w:val="center"/>
          </w:tcPr>
          <w:p w14:paraId="5C217449">
            <w:r>
              <w:t>Hồ Trung Anh Kiệt</w:t>
            </w:r>
          </w:p>
        </w:tc>
        <w:tc>
          <w:tcPr>
            <w:tcW w:w="763" w:type="dxa"/>
            <w:vAlign w:val="center"/>
          </w:tcPr>
          <w:p w14:paraId="0A770A63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D620BB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B25238">
            <w:pPr>
              <w:jc w:val="center"/>
            </w:pPr>
          </w:p>
        </w:tc>
        <w:tc>
          <w:tcPr>
            <w:tcW w:w="763" w:type="dxa"/>
            <w:vAlign w:val="center"/>
          </w:tcPr>
          <w:p w14:paraId="0C08EF3C">
            <w:pPr>
              <w:jc w:val="center"/>
            </w:pPr>
          </w:p>
        </w:tc>
        <w:tc>
          <w:tcPr>
            <w:tcW w:w="763" w:type="dxa"/>
            <w:vAlign w:val="center"/>
          </w:tcPr>
          <w:p w14:paraId="4DCE8FD0">
            <w:pPr>
              <w:jc w:val="center"/>
            </w:pPr>
          </w:p>
        </w:tc>
        <w:tc>
          <w:tcPr>
            <w:tcW w:w="850" w:type="dxa"/>
            <w:vAlign w:val="center"/>
          </w:tcPr>
          <w:p w14:paraId="086FEF30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937C8FF">
            <w:pPr>
              <w:jc w:val="center"/>
            </w:pPr>
          </w:p>
        </w:tc>
        <w:tc>
          <w:tcPr>
            <w:tcW w:w="850" w:type="dxa"/>
            <w:vAlign w:val="center"/>
          </w:tcPr>
          <w:p w14:paraId="7C26C031">
            <w:pPr>
              <w:jc w:val="center"/>
            </w:pPr>
          </w:p>
        </w:tc>
      </w:tr>
      <w:tr w14:paraId="4388BF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9C8117A">
            <w:pPr>
              <w:jc w:val="center"/>
            </w:pPr>
            <w:r>
              <w:rPr>
                <w:rFonts w:cs="Times New Roman"/>
              </w:rPr>
              <w:t>15</w:t>
            </w:r>
          </w:p>
        </w:tc>
        <w:tc>
          <w:tcPr>
            <w:tcW w:w="2839" w:type="dxa"/>
            <w:vAlign w:val="center"/>
          </w:tcPr>
          <w:p w14:paraId="1B534AD1">
            <w:r>
              <w:t>Võ Hoàng Bảo Lâm</w:t>
            </w:r>
          </w:p>
        </w:tc>
        <w:tc>
          <w:tcPr>
            <w:tcW w:w="763" w:type="dxa"/>
            <w:vAlign w:val="center"/>
          </w:tcPr>
          <w:p w14:paraId="6569F111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51FB69">
            <w:pPr>
              <w:jc w:val="center"/>
            </w:pPr>
          </w:p>
        </w:tc>
        <w:tc>
          <w:tcPr>
            <w:tcW w:w="763" w:type="dxa"/>
            <w:vAlign w:val="center"/>
          </w:tcPr>
          <w:p w14:paraId="6026A3A4">
            <w:pPr>
              <w:jc w:val="center"/>
            </w:pPr>
          </w:p>
        </w:tc>
        <w:tc>
          <w:tcPr>
            <w:tcW w:w="763" w:type="dxa"/>
            <w:vAlign w:val="center"/>
          </w:tcPr>
          <w:p w14:paraId="4560A2C5">
            <w:pPr>
              <w:jc w:val="center"/>
            </w:pPr>
          </w:p>
        </w:tc>
        <w:tc>
          <w:tcPr>
            <w:tcW w:w="763" w:type="dxa"/>
            <w:vAlign w:val="center"/>
          </w:tcPr>
          <w:p w14:paraId="27513164">
            <w:pPr>
              <w:jc w:val="center"/>
            </w:pPr>
          </w:p>
        </w:tc>
        <w:tc>
          <w:tcPr>
            <w:tcW w:w="850" w:type="dxa"/>
            <w:vAlign w:val="center"/>
          </w:tcPr>
          <w:p w14:paraId="70E08A4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126253A">
            <w:pPr>
              <w:jc w:val="center"/>
            </w:pPr>
          </w:p>
        </w:tc>
        <w:tc>
          <w:tcPr>
            <w:tcW w:w="850" w:type="dxa"/>
            <w:vAlign w:val="center"/>
          </w:tcPr>
          <w:p w14:paraId="5F6F1515">
            <w:pPr>
              <w:jc w:val="center"/>
            </w:pPr>
          </w:p>
        </w:tc>
      </w:tr>
      <w:tr w14:paraId="40AC6A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03836F2">
            <w:pPr>
              <w:jc w:val="center"/>
            </w:pPr>
            <w:r>
              <w:rPr>
                <w:rFonts w:cs="Times New Roman"/>
              </w:rPr>
              <w:t>16</w:t>
            </w:r>
          </w:p>
        </w:tc>
        <w:tc>
          <w:tcPr>
            <w:tcW w:w="2839" w:type="dxa"/>
            <w:vAlign w:val="center"/>
          </w:tcPr>
          <w:p w14:paraId="37A0DD2C">
            <w:r>
              <w:t>Bùi Nhật Linh</w:t>
            </w:r>
          </w:p>
        </w:tc>
        <w:tc>
          <w:tcPr>
            <w:tcW w:w="763" w:type="dxa"/>
            <w:vAlign w:val="center"/>
          </w:tcPr>
          <w:p w14:paraId="3151B32F">
            <w:pPr>
              <w:jc w:val="center"/>
            </w:pPr>
          </w:p>
        </w:tc>
        <w:tc>
          <w:tcPr>
            <w:tcW w:w="763" w:type="dxa"/>
            <w:vAlign w:val="center"/>
          </w:tcPr>
          <w:p w14:paraId="2653CF84">
            <w:pPr>
              <w:jc w:val="center"/>
            </w:pPr>
          </w:p>
        </w:tc>
        <w:tc>
          <w:tcPr>
            <w:tcW w:w="763" w:type="dxa"/>
            <w:vAlign w:val="center"/>
          </w:tcPr>
          <w:p w14:paraId="784CD2B1">
            <w:pPr>
              <w:jc w:val="center"/>
            </w:pPr>
          </w:p>
        </w:tc>
        <w:tc>
          <w:tcPr>
            <w:tcW w:w="763" w:type="dxa"/>
            <w:vAlign w:val="center"/>
          </w:tcPr>
          <w:p w14:paraId="363BC50A">
            <w:pPr>
              <w:jc w:val="center"/>
            </w:pPr>
          </w:p>
        </w:tc>
        <w:tc>
          <w:tcPr>
            <w:tcW w:w="763" w:type="dxa"/>
            <w:vAlign w:val="center"/>
          </w:tcPr>
          <w:p w14:paraId="2E02EA79">
            <w:pPr>
              <w:jc w:val="center"/>
            </w:pPr>
          </w:p>
        </w:tc>
        <w:tc>
          <w:tcPr>
            <w:tcW w:w="850" w:type="dxa"/>
            <w:vAlign w:val="center"/>
          </w:tcPr>
          <w:p w14:paraId="40E9F5A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A80FAE0">
            <w:pPr>
              <w:jc w:val="center"/>
            </w:pPr>
          </w:p>
        </w:tc>
        <w:tc>
          <w:tcPr>
            <w:tcW w:w="850" w:type="dxa"/>
            <w:vAlign w:val="center"/>
          </w:tcPr>
          <w:p w14:paraId="712557F6">
            <w:pPr>
              <w:jc w:val="center"/>
            </w:pPr>
          </w:p>
        </w:tc>
      </w:tr>
      <w:tr w14:paraId="46B4DE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17DE31A">
            <w:pPr>
              <w:jc w:val="center"/>
            </w:pPr>
            <w:r>
              <w:rPr>
                <w:rFonts w:cs="Times New Roman"/>
              </w:rPr>
              <w:t>17</w:t>
            </w:r>
          </w:p>
        </w:tc>
        <w:tc>
          <w:tcPr>
            <w:tcW w:w="2839" w:type="dxa"/>
            <w:vAlign w:val="center"/>
          </w:tcPr>
          <w:p w14:paraId="457E1DEF">
            <w:r>
              <w:t>Ngô Võ Thùy Linh</w:t>
            </w:r>
          </w:p>
        </w:tc>
        <w:tc>
          <w:tcPr>
            <w:tcW w:w="763" w:type="dxa"/>
            <w:vAlign w:val="center"/>
          </w:tcPr>
          <w:p w14:paraId="124F2A3A">
            <w:pPr>
              <w:jc w:val="center"/>
            </w:pPr>
          </w:p>
        </w:tc>
        <w:tc>
          <w:tcPr>
            <w:tcW w:w="763" w:type="dxa"/>
            <w:vAlign w:val="center"/>
          </w:tcPr>
          <w:p w14:paraId="0213A2BB">
            <w:pPr>
              <w:jc w:val="center"/>
            </w:pPr>
          </w:p>
        </w:tc>
        <w:tc>
          <w:tcPr>
            <w:tcW w:w="763" w:type="dxa"/>
            <w:vAlign w:val="center"/>
          </w:tcPr>
          <w:p w14:paraId="46568120">
            <w:pPr>
              <w:jc w:val="center"/>
            </w:pPr>
          </w:p>
        </w:tc>
        <w:tc>
          <w:tcPr>
            <w:tcW w:w="763" w:type="dxa"/>
            <w:vAlign w:val="center"/>
          </w:tcPr>
          <w:p w14:paraId="7FA4945F">
            <w:pPr>
              <w:jc w:val="center"/>
            </w:pPr>
          </w:p>
        </w:tc>
        <w:tc>
          <w:tcPr>
            <w:tcW w:w="763" w:type="dxa"/>
            <w:vAlign w:val="center"/>
          </w:tcPr>
          <w:p w14:paraId="67DCF8FF">
            <w:pPr>
              <w:jc w:val="center"/>
            </w:pPr>
          </w:p>
        </w:tc>
        <w:tc>
          <w:tcPr>
            <w:tcW w:w="850" w:type="dxa"/>
            <w:vAlign w:val="center"/>
          </w:tcPr>
          <w:p w14:paraId="23492B7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9159CD2">
            <w:pPr>
              <w:jc w:val="center"/>
            </w:pPr>
          </w:p>
        </w:tc>
        <w:tc>
          <w:tcPr>
            <w:tcW w:w="850" w:type="dxa"/>
            <w:vAlign w:val="center"/>
          </w:tcPr>
          <w:p w14:paraId="5D2DF24A">
            <w:pPr>
              <w:jc w:val="center"/>
            </w:pPr>
          </w:p>
        </w:tc>
      </w:tr>
      <w:tr w14:paraId="6CFF4D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3B91710">
            <w:pPr>
              <w:jc w:val="center"/>
            </w:pPr>
            <w:r>
              <w:rPr>
                <w:rFonts w:cs="Times New Roman"/>
              </w:rPr>
              <w:t>18</w:t>
            </w:r>
          </w:p>
        </w:tc>
        <w:tc>
          <w:tcPr>
            <w:tcW w:w="2839" w:type="dxa"/>
            <w:vAlign w:val="center"/>
          </w:tcPr>
          <w:p w14:paraId="0EB67A36">
            <w:r>
              <w:t>Võ Quang Minh</w:t>
            </w:r>
          </w:p>
        </w:tc>
        <w:tc>
          <w:tcPr>
            <w:tcW w:w="763" w:type="dxa"/>
            <w:vAlign w:val="center"/>
          </w:tcPr>
          <w:p w14:paraId="097B2257">
            <w:pPr>
              <w:jc w:val="center"/>
            </w:pPr>
          </w:p>
        </w:tc>
        <w:tc>
          <w:tcPr>
            <w:tcW w:w="763" w:type="dxa"/>
            <w:vAlign w:val="center"/>
          </w:tcPr>
          <w:p w14:paraId="53E12A56">
            <w:pPr>
              <w:jc w:val="center"/>
            </w:pPr>
          </w:p>
        </w:tc>
        <w:tc>
          <w:tcPr>
            <w:tcW w:w="763" w:type="dxa"/>
            <w:vAlign w:val="center"/>
          </w:tcPr>
          <w:p w14:paraId="00221111">
            <w:pPr>
              <w:jc w:val="center"/>
            </w:pPr>
          </w:p>
        </w:tc>
        <w:tc>
          <w:tcPr>
            <w:tcW w:w="763" w:type="dxa"/>
            <w:vAlign w:val="center"/>
          </w:tcPr>
          <w:p w14:paraId="35F57B43">
            <w:pPr>
              <w:jc w:val="center"/>
            </w:pPr>
          </w:p>
        </w:tc>
        <w:tc>
          <w:tcPr>
            <w:tcW w:w="763" w:type="dxa"/>
            <w:vAlign w:val="center"/>
          </w:tcPr>
          <w:p w14:paraId="25869B20">
            <w:pPr>
              <w:jc w:val="center"/>
            </w:pPr>
          </w:p>
        </w:tc>
        <w:tc>
          <w:tcPr>
            <w:tcW w:w="850" w:type="dxa"/>
            <w:vAlign w:val="center"/>
          </w:tcPr>
          <w:p w14:paraId="37F9DE10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7C8D193">
            <w:pPr>
              <w:jc w:val="center"/>
            </w:pPr>
          </w:p>
        </w:tc>
        <w:tc>
          <w:tcPr>
            <w:tcW w:w="850" w:type="dxa"/>
            <w:vAlign w:val="center"/>
          </w:tcPr>
          <w:p w14:paraId="3E1CAC00">
            <w:pPr>
              <w:jc w:val="center"/>
            </w:pPr>
          </w:p>
        </w:tc>
      </w:tr>
      <w:tr w14:paraId="43DAC1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9453986">
            <w:pPr>
              <w:jc w:val="center"/>
            </w:pPr>
            <w:r>
              <w:rPr>
                <w:rFonts w:cs="Times New Roman"/>
              </w:rPr>
              <w:t>19</w:t>
            </w:r>
          </w:p>
        </w:tc>
        <w:tc>
          <w:tcPr>
            <w:tcW w:w="2839" w:type="dxa"/>
            <w:vAlign w:val="center"/>
          </w:tcPr>
          <w:p w14:paraId="0FBC8626">
            <w:r>
              <w:t>Trương Mi Na</w:t>
            </w:r>
          </w:p>
        </w:tc>
        <w:tc>
          <w:tcPr>
            <w:tcW w:w="763" w:type="dxa"/>
            <w:vAlign w:val="center"/>
          </w:tcPr>
          <w:p w14:paraId="4E7329A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312FC29">
            <w:pPr>
              <w:jc w:val="center"/>
            </w:pPr>
          </w:p>
        </w:tc>
        <w:tc>
          <w:tcPr>
            <w:tcW w:w="763" w:type="dxa"/>
            <w:vAlign w:val="center"/>
          </w:tcPr>
          <w:p w14:paraId="7A6085B6">
            <w:pPr>
              <w:jc w:val="center"/>
            </w:pPr>
          </w:p>
        </w:tc>
        <w:tc>
          <w:tcPr>
            <w:tcW w:w="763" w:type="dxa"/>
            <w:vAlign w:val="center"/>
          </w:tcPr>
          <w:p w14:paraId="63F688A2">
            <w:pPr>
              <w:jc w:val="center"/>
            </w:pPr>
          </w:p>
        </w:tc>
        <w:tc>
          <w:tcPr>
            <w:tcW w:w="763" w:type="dxa"/>
            <w:vAlign w:val="center"/>
          </w:tcPr>
          <w:p w14:paraId="03E48FE3">
            <w:pPr>
              <w:jc w:val="center"/>
            </w:pPr>
          </w:p>
        </w:tc>
        <w:tc>
          <w:tcPr>
            <w:tcW w:w="850" w:type="dxa"/>
            <w:vAlign w:val="center"/>
          </w:tcPr>
          <w:p w14:paraId="7270B38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8A54259">
            <w:pPr>
              <w:jc w:val="center"/>
            </w:pPr>
          </w:p>
        </w:tc>
        <w:tc>
          <w:tcPr>
            <w:tcW w:w="850" w:type="dxa"/>
            <w:vAlign w:val="center"/>
          </w:tcPr>
          <w:p w14:paraId="26EF4299">
            <w:pPr>
              <w:jc w:val="center"/>
            </w:pPr>
          </w:p>
        </w:tc>
      </w:tr>
      <w:tr w14:paraId="074A89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A3DFDC7">
            <w:pPr>
              <w:jc w:val="center"/>
            </w:pPr>
            <w:r>
              <w:rPr>
                <w:rFonts w:cs="Times New Roman"/>
              </w:rPr>
              <w:t>20</w:t>
            </w:r>
          </w:p>
        </w:tc>
        <w:tc>
          <w:tcPr>
            <w:tcW w:w="2839" w:type="dxa"/>
            <w:vAlign w:val="center"/>
          </w:tcPr>
          <w:p w14:paraId="773D908F">
            <w:r>
              <w:t>Lương Bảo Ngọc</w:t>
            </w:r>
          </w:p>
        </w:tc>
        <w:tc>
          <w:tcPr>
            <w:tcW w:w="763" w:type="dxa"/>
            <w:vAlign w:val="center"/>
          </w:tcPr>
          <w:p w14:paraId="0FDFB2EA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DF8351">
            <w:pPr>
              <w:jc w:val="center"/>
            </w:pPr>
          </w:p>
        </w:tc>
        <w:tc>
          <w:tcPr>
            <w:tcW w:w="763" w:type="dxa"/>
            <w:vAlign w:val="center"/>
          </w:tcPr>
          <w:p w14:paraId="00BD78C5">
            <w:pPr>
              <w:jc w:val="center"/>
            </w:pPr>
          </w:p>
        </w:tc>
        <w:tc>
          <w:tcPr>
            <w:tcW w:w="763" w:type="dxa"/>
            <w:vAlign w:val="center"/>
          </w:tcPr>
          <w:p w14:paraId="7FCED5D6">
            <w:pPr>
              <w:jc w:val="center"/>
            </w:pPr>
          </w:p>
        </w:tc>
        <w:tc>
          <w:tcPr>
            <w:tcW w:w="763" w:type="dxa"/>
            <w:vAlign w:val="center"/>
          </w:tcPr>
          <w:p w14:paraId="3CEE5C65">
            <w:pPr>
              <w:jc w:val="center"/>
            </w:pPr>
          </w:p>
        </w:tc>
        <w:tc>
          <w:tcPr>
            <w:tcW w:w="850" w:type="dxa"/>
            <w:vAlign w:val="center"/>
          </w:tcPr>
          <w:p w14:paraId="1F5B520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D67A1E1">
            <w:pPr>
              <w:jc w:val="center"/>
            </w:pPr>
          </w:p>
        </w:tc>
        <w:tc>
          <w:tcPr>
            <w:tcW w:w="850" w:type="dxa"/>
            <w:vAlign w:val="center"/>
          </w:tcPr>
          <w:p w14:paraId="5BB9F074">
            <w:pPr>
              <w:jc w:val="center"/>
            </w:pPr>
          </w:p>
        </w:tc>
      </w:tr>
      <w:tr w14:paraId="132A75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186FB08">
            <w:pPr>
              <w:jc w:val="center"/>
            </w:pPr>
            <w:r>
              <w:rPr>
                <w:rFonts w:cs="Times New Roman"/>
              </w:rPr>
              <w:t>21</w:t>
            </w:r>
          </w:p>
        </w:tc>
        <w:tc>
          <w:tcPr>
            <w:tcW w:w="2839" w:type="dxa"/>
            <w:vAlign w:val="center"/>
          </w:tcPr>
          <w:p w14:paraId="425932FB">
            <w:r>
              <w:t>Nguyễn Giai Nhân</w:t>
            </w:r>
          </w:p>
        </w:tc>
        <w:tc>
          <w:tcPr>
            <w:tcW w:w="763" w:type="dxa"/>
            <w:vAlign w:val="center"/>
          </w:tcPr>
          <w:p w14:paraId="73058F30">
            <w:pPr>
              <w:jc w:val="center"/>
            </w:pPr>
          </w:p>
        </w:tc>
        <w:tc>
          <w:tcPr>
            <w:tcW w:w="763" w:type="dxa"/>
            <w:vAlign w:val="center"/>
          </w:tcPr>
          <w:p w14:paraId="375313A2">
            <w:pPr>
              <w:jc w:val="center"/>
            </w:pPr>
          </w:p>
        </w:tc>
        <w:tc>
          <w:tcPr>
            <w:tcW w:w="763" w:type="dxa"/>
            <w:vAlign w:val="center"/>
          </w:tcPr>
          <w:p w14:paraId="0924F69C">
            <w:pPr>
              <w:jc w:val="center"/>
            </w:pPr>
          </w:p>
        </w:tc>
        <w:tc>
          <w:tcPr>
            <w:tcW w:w="763" w:type="dxa"/>
            <w:vAlign w:val="center"/>
          </w:tcPr>
          <w:p w14:paraId="6A158075">
            <w:pPr>
              <w:jc w:val="center"/>
            </w:pPr>
          </w:p>
        </w:tc>
        <w:tc>
          <w:tcPr>
            <w:tcW w:w="763" w:type="dxa"/>
            <w:vAlign w:val="center"/>
          </w:tcPr>
          <w:p w14:paraId="55EDF4C6">
            <w:pPr>
              <w:jc w:val="center"/>
            </w:pPr>
          </w:p>
        </w:tc>
        <w:tc>
          <w:tcPr>
            <w:tcW w:w="850" w:type="dxa"/>
            <w:vAlign w:val="center"/>
          </w:tcPr>
          <w:p w14:paraId="24D43BD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D07FD11">
            <w:pPr>
              <w:jc w:val="center"/>
            </w:pPr>
          </w:p>
        </w:tc>
        <w:tc>
          <w:tcPr>
            <w:tcW w:w="850" w:type="dxa"/>
            <w:vAlign w:val="center"/>
          </w:tcPr>
          <w:p w14:paraId="36847933">
            <w:pPr>
              <w:jc w:val="center"/>
            </w:pPr>
          </w:p>
        </w:tc>
      </w:tr>
      <w:tr w14:paraId="0B89AF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EE92B33">
            <w:pPr>
              <w:jc w:val="center"/>
            </w:pPr>
            <w:r>
              <w:rPr>
                <w:rFonts w:cs="Times New Roman"/>
              </w:rPr>
              <w:t>22</w:t>
            </w:r>
          </w:p>
        </w:tc>
        <w:tc>
          <w:tcPr>
            <w:tcW w:w="2839" w:type="dxa"/>
            <w:vAlign w:val="center"/>
          </w:tcPr>
          <w:p w14:paraId="322B1C9E">
            <w:r>
              <w:t>Nguyễn Thảo Nhi</w:t>
            </w:r>
          </w:p>
        </w:tc>
        <w:tc>
          <w:tcPr>
            <w:tcW w:w="763" w:type="dxa"/>
            <w:vAlign w:val="center"/>
          </w:tcPr>
          <w:p w14:paraId="3AF5B21D">
            <w:pPr>
              <w:jc w:val="center"/>
            </w:pPr>
          </w:p>
        </w:tc>
        <w:tc>
          <w:tcPr>
            <w:tcW w:w="763" w:type="dxa"/>
            <w:vAlign w:val="center"/>
          </w:tcPr>
          <w:p w14:paraId="7EBEDEC5">
            <w:pPr>
              <w:jc w:val="center"/>
            </w:pPr>
          </w:p>
        </w:tc>
        <w:tc>
          <w:tcPr>
            <w:tcW w:w="763" w:type="dxa"/>
            <w:vAlign w:val="center"/>
          </w:tcPr>
          <w:p w14:paraId="7B751C68">
            <w:pPr>
              <w:jc w:val="center"/>
            </w:pPr>
          </w:p>
        </w:tc>
        <w:tc>
          <w:tcPr>
            <w:tcW w:w="763" w:type="dxa"/>
            <w:vAlign w:val="center"/>
          </w:tcPr>
          <w:p w14:paraId="56CFB0E6">
            <w:pPr>
              <w:jc w:val="center"/>
            </w:pPr>
          </w:p>
        </w:tc>
        <w:tc>
          <w:tcPr>
            <w:tcW w:w="763" w:type="dxa"/>
            <w:vAlign w:val="center"/>
          </w:tcPr>
          <w:p w14:paraId="78C24FC7">
            <w:pPr>
              <w:jc w:val="center"/>
            </w:pPr>
          </w:p>
        </w:tc>
        <w:tc>
          <w:tcPr>
            <w:tcW w:w="850" w:type="dxa"/>
            <w:vAlign w:val="center"/>
          </w:tcPr>
          <w:p w14:paraId="517B788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8CBE156">
            <w:pPr>
              <w:jc w:val="center"/>
            </w:pPr>
          </w:p>
        </w:tc>
        <w:tc>
          <w:tcPr>
            <w:tcW w:w="850" w:type="dxa"/>
            <w:vAlign w:val="center"/>
          </w:tcPr>
          <w:p w14:paraId="10905140">
            <w:pPr>
              <w:jc w:val="center"/>
            </w:pPr>
          </w:p>
        </w:tc>
      </w:tr>
      <w:tr w14:paraId="729A66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C2979F4">
            <w:pPr>
              <w:jc w:val="center"/>
            </w:pPr>
            <w:r>
              <w:rPr>
                <w:rFonts w:cs="Times New Roman"/>
              </w:rPr>
              <w:t>23</w:t>
            </w:r>
          </w:p>
        </w:tc>
        <w:tc>
          <w:tcPr>
            <w:tcW w:w="2839" w:type="dxa"/>
            <w:vAlign w:val="center"/>
          </w:tcPr>
          <w:p w14:paraId="1E384781">
            <w:r>
              <w:t>Trần Nguyên Phúc</w:t>
            </w:r>
          </w:p>
        </w:tc>
        <w:tc>
          <w:tcPr>
            <w:tcW w:w="763" w:type="dxa"/>
            <w:vAlign w:val="center"/>
          </w:tcPr>
          <w:p w14:paraId="701BECBD">
            <w:pPr>
              <w:jc w:val="center"/>
            </w:pPr>
          </w:p>
        </w:tc>
        <w:tc>
          <w:tcPr>
            <w:tcW w:w="763" w:type="dxa"/>
            <w:vAlign w:val="center"/>
          </w:tcPr>
          <w:p w14:paraId="7A55F66F">
            <w:pPr>
              <w:jc w:val="center"/>
            </w:pPr>
          </w:p>
        </w:tc>
        <w:tc>
          <w:tcPr>
            <w:tcW w:w="763" w:type="dxa"/>
            <w:vAlign w:val="center"/>
          </w:tcPr>
          <w:p w14:paraId="4EDBF031">
            <w:pPr>
              <w:jc w:val="center"/>
            </w:pPr>
          </w:p>
        </w:tc>
        <w:tc>
          <w:tcPr>
            <w:tcW w:w="763" w:type="dxa"/>
            <w:vAlign w:val="center"/>
          </w:tcPr>
          <w:p w14:paraId="669A68FB">
            <w:pPr>
              <w:jc w:val="center"/>
            </w:pPr>
          </w:p>
        </w:tc>
        <w:tc>
          <w:tcPr>
            <w:tcW w:w="763" w:type="dxa"/>
            <w:vAlign w:val="center"/>
          </w:tcPr>
          <w:p w14:paraId="4CBA5593">
            <w:pPr>
              <w:jc w:val="center"/>
            </w:pPr>
          </w:p>
        </w:tc>
        <w:tc>
          <w:tcPr>
            <w:tcW w:w="850" w:type="dxa"/>
            <w:vAlign w:val="center"/>
          </w:tcPr>
          <w:p w14:paraId="2371D3E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0DBF7AC">
            <w:pPr>
              <w:jc w:val="center"/>
            </w:pPr>
          </w:p>
        </w:tc>
        <w:tc>
          <w:tcPr>
            <w:tcW w:w="850" w:type="dxa"/>
            <w:vAlign w:val="center"/>
          </w:tcPr>
          <w:p w14:paraId="71B973BF">
            <w:pPr>
              <w:jc w:val="center"/>
            </w:pPr>
          </w:p>
        </w:tc>
      </w:tr>
      <w:tr w14:paraId="5395D4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8616066">
            <w:pPr>
              <w:jc w:val="center"/>
            </w:pPr>
            <w:r>
              <w:rPr>
                <w:rFonts w:cs="Times New Roman"/>
              </w:rPr>
              <w:t>24</w:t>
            </w:r>
          </w:p>
        </w:tc>
        <w:tc>
          <w:tcPr>
            <w:tcW w:w="2839" w:type="dxa"/>
            <w:vAlign w:val="center"/>
          </w:tcPr>
          <w:p w14:paraId="3ABBFE66">
            <w:r>
              <w:t>Dương Lê Thanh Quân</w:t>
            </w:r>
          </w:p>
        </w:tc>
        <w:tc>
          <w:tcPr>
            <w:tcW w:w="763" w:type="dxa"/>
            <w:vAlign w:val="center"/>
          </w:tcPr>
          <w:p w14:paraId="591B649F">
            <w:pPr>
              <w:jc w:val="center"/>
            </w:pPr>
          </w:p>
        </w:tc>
        <w:tc>
          <w:tcPr>
            <w:tcW w:w="763" w:type="dxa"/>
            <w:vAlign w:val="center"/>
          </w:tcPr>
          <w:p w14:paraId="0AF0123D">
            <w:pPr>
              <w:jc w:val="center"/>
            </w:pPr>
          </w:p>
        </w:tc>
        <w:tc>
          <w:tcPr>
            <w:tcW w:w="763" w:type="dxa"/>
            <w:vAlign w:val="center"/>
          </w:tcPr>
          <w:p w14:paraId="36F865E8">
            <w:pPr>
              <w:jc w:val="center"/>
            </w:pPr>
          </w:p>
        </w:tc>
        <w:tc>
          <w:tcPr>
            <w:tcW w:w="763" w:type="dxa"/>
            <w:vAlign w:val="center"/>
          </w:tcPr>
          <w:p w14:paraId="726A5483">
            <w:pPr>
              <w:jc w:val="center"/>
            </w:pPr>
          </w:p>
        </w:tc>
        <w:tc>
          <w:tcPr>
            <w:tcW w:w="763" w:type="dxa"/>
            <w:vAlign w:val="center"/>
          </w:tcPr>
          <w:p w14:paraId="7439209F">
            <w:pPr>
              <w:jc w:val="center"/>
            </w:pPr>
          </w:p>
        </w:tc>
        <w:tc>
          <w:tcPr>
            <w:tcW w:w="850" w:type="dxa"/>
            <w:vAlign w:val="center"/>
          </w:tcPr>
          <w:p w14:paraId="4EA5577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81A4D9F">
            <w:pPr>
              <w:jc w:val="center"/>
            </w:pPr>
          </w:p>
        </w:tc>
        <w:tc>
          <w:tcPr>
            <w:tcW w:w="850" w:type="dxa"/>
            <w:vAlign w:val="center"/>
          </w:tcPr>
          <w:p w14:paraId="6420A639">
            <w:pPr>
              <w:jc w:val="center"/>
            </w:pPr>
          </w:p>
        </w:tc>
      </w:tr>
      <w:tr w14:paraId="31C823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5FCFC56">
            <w:pPr>
              <w:jc w:val="center"/>
            </w:pPr>
            <w:r>
              <w:rPr>
                <w:rFonts w:cs="Times New Roman"/>
              </w:rPr>
              <w:t>25</w:t>
            </w:r>
          </w:p>
        </w:tc>
        <w:tc>
          <w:tcPr>
            <w:tcW w:w="2839" w:type="dxa"/>
            <w:vAlign w:val="center"/>
          </w:tcPr>
          <w:p w14:paraId="45693B98">
            <w:r>
              <w:t>Hoàng Công Thiên</w:t>
            </w:r>
          </w:p>
        </w:tc>
        <w:tc>
          <w:tcPr>
            <w:tcW w:w="763" w:type="dxa"/>
            <w:vAlign w:val="center"/>
          </w:tcPr>
          <w:p w14:paraId="71201394">
            <w:pPr>
              <w:jc w:val="center"/>
            </w:pPr>
          </w:p>
        </w:tc>
        <w:tc>
          <w:tcPr>
            <w:tcW w:w="763" w:type="dxa"/>
            <w:vAlign w:val="center"/>
          </w:tcPr>
          <w:p w14:paraId="769BFB0A">
            <w:pPr>
              <w:jc w:val="center"/>
            </w:pPr>
          </w:p>
        </w:tc>
        <w:tc>
          <w:tcPr>
            <w:tcW w:w="763" w:type="dxa"/>
            <w:vAlign w:val="center"/>
          </w:tcPr>
          <w:p w14:paraId="58FAAC96">
            <w:pPr>
              <w:jc w:val="center"/>
            </w:pPr>
          </w:p>
        </w:tc>
        <w:tc>
          <w:tcPr>
            <w:tcW w:w="763" w:type="dxa"/>
            <w:vAlign w:val="center"/>
          </w:tcPr>
          <w:p w14:paraId="23BBDD5F">
            <w:pPr>
              <w:jc w:val="center"/>
            </w:pPr>
          </w:p>
        </w:tc>
        <w:tc>
          <w:tcPr>
            <w:tcW w:w="763" w:type="dxa"/>
            <w:vAlign w:val="center"/>
          </w:tcPr>
          <w:p w14:paraId="7928480B">
            <w:pPr>
              <w:jc w:val="center"/>
            </w:pPr>
          </w:p>
        </w:tc>
        <w:tc>
          <w:tcPr>
            <w:tcW w:w="850" w:type="dxa"/>
            <w:vAlign w:val="center"/>
          </w:tcPr>
          <w:p w14:paraId="1960D99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388389E">
            <w:pPr>
              <w:jc w:val="center"/>
            </w:pPr>
          </w:p>
        </w:tc>
        <w:tc>
          <w:tcPr>
            <w:tcW w:w="850" w:type="dxa"/>
            <w:vAlign w:val="center"/>
          </w:tcPr>
          <w:p w14:paraId="0BF0D92C">
            <w:pPr>
              <w:jc w:val="center"/>
            </w:pPr>
          </w:p>
        </w:tc>
      </w:tr>
      <w:tr w14:paraId="63CD38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5FF5B9F">
            <w:pPr>
              <w:jc w:val="center"/>
            </w:pPr>
            <w:r>
              <w:rPr>
                <w:rFonts w:cs="Times New Roman"/>
              </w:rPr>
              <w:t>26</w:t>
            </w:r>
          </w:p>
        </w:tc>
        <w:tc>
          <w:tcPr>
            <w:tcW w:w="2839" w:type="dxa"/>
            <w:vAlign w:val="center"/>
          </w:tcPr>
          <w:p w14:paraId="106ADF5F">
            <w:r>
              <w:t>Bùi Phú Thịnh</w:t>
            </w:r>
          </w:p>
        </w:tc>
        <w:tc>
          <w:tcPr>
            <w:tcW w:w="763" w:type="dxa"/>
            <w:vAlign w:val="center"/>
          </w:tcPr>
          <w:p w14:paraId="6F07F59B">
            <w:pPr>
              <w:jc w:val="center"/>
            </w:pPr>
          </w:p>
        </w:tc>
        <w:tc>
          <w:tcPr>
            <w:tcW w:w="763" w:type="dxa"/>
            <w:vAlign w:val="center"/>
          </w:tcPr>
          <w:p w14:paraId="1F66410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0DA98C5">
            <w:pPr>
              <w:jc w:val="center"/>
            </w:pPr>
          </w:p>
        </w:tc>
        <w:tc>
          <w:tcPr>
            <w:tcW w:w="763" w:type="dxa"/>
            <w:vAlign w:val="center"/>
          </w:tcPr>
          <w:p w14:paraId="4D237982">
            <w:pPr>
              <w:jc w:val="center"/>
            </w:pPr>
          </w:p>
        </w:tc>
        <w:tc>
          <w:tcPr>
            <w:tcW w:w="763" w:type="dxa"/>
            <w:vAlign w:val="center"/>
          </w:tcPr>
          <w:p w14:paraId="64F9560D">
            <w:pPr>
              <w:jc w:val="center"/>
            </w:pPr>
          </w:p>
        </w:tc>
        <w:tc>
          <w:tcPr>
            <w:tcW w:w="850" w:type="dxa"/>
            <w:vAlign w:val="center"/>
          </w:tcPr>
          <w:p w14:paraId="4C672B2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CEF6FBB">
            <w:pPr>
              <w:jc w:val="center"/>
            </w:pPr>
          </w:p>
        </w:tc>
        <w:tc>
          <w:tcPr>
            <w:tcW w:w="850" w:type="dxa"/>
            <w:vAlign w:val="center"/>
          </w:tcPr>
          <w:p w14:paraId="789E165F">
            <w:pPr>
              <w:jc w:val="center"/>
            </w:pPr>
          </w:p>
        </w:tc>
      </w:tr>
      <w:tr w14:paraId="1D4B97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301D3D9">
            <w:pPr>
              <w:jc w:val="center"/>
            </w:pPr>
            <w:r>
              <w:rPr>
                <w:rFonts w:cs="Times New Roman"/>
              </w:rPr>
              <w:t>27</w:t>
            </w:r>
          </w:p>
        </w:tc>
        <w:tc>
          <w:tcPr>
            <w:tcW w:w="2839" w:type="dxa"/>
            <w:vAlign w:val="center"/>
          </w:tcPr>
          <w:p w14:paraId="08290C7E">
            <w:r>
              <w:t>Hồ Anh Thư</w:t>
            </w:r>
          </w:p>
        </w:tc>
        <w:tc>
          <w:tcPr>
            <w:tcW w:w="763" w:type="dxa"/>
            <w:vAlign w:val="center"/>
          </w:tcPr>
          <w:p w14:paraId="29D0FD64">
            <w:pPr>
              <w:jc w:val="center"/>
            </w:pPr>
          </w:p>
        </w:tc>
        <w:tc>
          <w:tcPr>
            <w:tcW w:w="763" w:type="dxa"/>
            <w:vAlign w:val="center"/>
          </w:tcPr>
          <w:p w14:paraId="5195A0F8">
            <w:pPr>
              <w:jc w:val="center"/>
            </w:pPr>
          </w:p>
        </w:tc>
        <w:tc>
          <w:tcPr>
            <w:tcW w:w="763" w:type="dxa"/>
            <w:vAlign w:val="center"/>
          </w:tcPr>
          <w:p w14:paraId="744D3A69">
            <w:pPr>
              <w:jc w:val="center"/>
            </w:pPr>
          </w:p>
        </w:tc>
        <w:tc>
          <w:tcPr>
            <w:tcW w:w="763" w:type="dxa"/>
            <w:vAlign w:val="center"/>
          </w:tcPr>
          <w:p w14:paraId="51C6B2B3">
            <w:pPr>
              <w:jc w:val="center"/>
            </w:pPr>
          </w:p>
        </w:tc>
        <w:tc>
          <w:tcPr>
            <w:tcW w:w="763" w:type="dxa"/>
            <w:vAlign w:val="center"/>
          </w:tcPr>
          <w:p w14:paraId="4EC24DE0">
            <w:pPr>
              <w:jc w:val="center"/>
            </w:pPr>
          </w:p>
        </w:tc>
        <w:tc>
          <w:tcPr>
            <w:tcW w:w="850" w:type="dxa"/>
            <w:vAlign w:val="center"/>
          </w:tcPr>
          <w:p w14:paraId="0F3263D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B2D044D">
            <w:pPr>
              <w:jc w:val="center"/>
            </w:pPr>
          </w:p>
        </w:tc>
        <w:tc>
          <w:tcPr>
            <w:tcW w:w="850" w:type="dxa"/>
            <w:vAlign w:val="center"/>
          </w:tcPr>
          <w:p w14:paraId="290AC59B">
            <w:pPr>
              <w:jc w:val="center"/>
            </w:pPr>
          </w:p>
        </w:tc>
      </w:tr>
      <w:tr w14:paraId="740C03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8060BC1">
            <w:pPr>
              <w:jc w:val="center"/>
            </w:pPr>
            <w:r>
              <w:rPr>
                <w:rFonts w:cs="Times New Roman"/>
              </w:rPr>
              <w:t>28</w:t>
            </w:r>
          </w:p>
        </w:tc>
        <w:tc>
          <w:tcPr>
            <w:tcW w:w="2839" w:type="dxa"/>
            <w:vAlign w:val="center"/>
          </w:tcPr>
          <w:p w14:paraId="1AFDD165">
            <w:r>
              <w:t>Phạm Trần Thủy Tiên</w:t>
            </w:r>
          </w:p>
        </w:tc>
        <w:tc>
          <w:tcPr>
            <w:tcW w:w="763" w:type="dxa"/>
            <w:vAlign w:val="center"/>
          </w:tcPr>
          <w:p w14:paraId="1656C0EC">
            <w:pPr>
              <w:jc w:val="center"/>
            </w:pPr>
          </w:p>
        </w:tc>
        <w:tc>
          <w:tcPr>
            <w:tcW w:w="763" w:type="dxa"/>
            <w:vAlign w:val="center"/>
          </w:tcPr>
          <w:p w14:paraId="1933DE2D">
            <w:pPr>
              <w:jc w:val="center"/>
            </w:pPr>
          </w:p>
        </w:tc>
        <w:tc>
          <w:tcPr>
            <w:tcW w:w="763" w:type="dxa"/>
            <w:vAlign w:val="center"/>
          </w:tcPr>
          <w:p w14:paraId="75DF1FEA">
            <w:pPr>
              <w:jc w:val="center"/>
            </w:pPr>
          </w:p>
        </w:tc>
        <w:tc>
          <w:tcPr>
            <w:tcW w:w="763" w:type="dxa"/>
            <w:vAlign w:val="center"/>
          </w:tcPr>
          <w:p w14:paraId="0BD83D5C">
            <w:pPr>
              <w:jc w:val="center"/>
            </w:pPr>
          </w:p>
        </w:tc>
        <w:tc>
          <w:tcPr>
            <w:tcW w:w="763" w:type="dxa"/>
            <w:vAlign w:val="center"/>
          </w:tcPr>
          <w:p w14:paraId="01B6B4E3">
            <w:pPr>
              <w:jc w:val="center"/>
            </w:pPr>
          </w:p>
        </w:tc>
        <w:tc>
          <w:tcPr>
            <w:tcW w:w="850" w:type="dxa"/>
            <w:vAlign w:val="center"/>
          </w:tcPr>
          <w:p w14:paraId="5946205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2545698">
            <w:pPr>
              <w:jc w:val="center"/>
            </w:pPr>
          </w:p>
        </w:tc>
        <w:tc>
          <w:tcPr>
            <w:tcW w:w="850" w:type="dxa"/>
            <w:vAlign w:val="center"/>
          </w:tcPr>
          <w:p w14:paraId="288AE8A6">
            <w:pPr>
              <w:jc w:val="center"/>
            </w:pPr>
          </w:p>
        </w:tc>
      </w:tr>
      <w:tr w14:paraId="2FB7C1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BF49488">
            <w:pPr>
              <w:jc w:val="center"/>
            </w:pPr>
            <w:r>
              <w:rPr>
                <w:rFonts w:cs="Times New Roman"/>
              </w:rPr>
              <w:t>29</w:t>
            </w:r>
          </w:p>
        </w:tc>
        <w:tc>
          <w:tcPr>
            <w:tcW w:w="2839" w:type="dxa"/>
            <w:vAlign w:val="center"/>
          </w:tcPr>
          <w:p w14:paraId="40F2D2E3">
            <w:r>
              <w:t>Võ Minh Tiến</w:t>
            </w:r>
          </w:p>
        </w:tc>
        <w:tc>
          <w:tcPr>
            <w:tcW w:w="763" w:type="dxa"/>
            <w:vAlign w:val="center"/>
          </w:tcPr>
          <w:p w14:paraId="3E91321F">
            <w:pPr>
              <w:jc w:val="center"/>
            </w:pPr>
          </w:p>
        </w:tc>
        <w:tc>
          <w:tcPr>
            <w:tcW w:w="763" w:type="dxa"/>
            <w:vAlign w:val="center"/>
          </w:tcPr>
          <w:p w14:paraId="633C9910">
            <w:pPr>
              <w:jc w:val="center"/>
            </w:pPr>
          </w:p>
        </w:tc>
        <w:tc>
          <w:tcPr>
            <w:tcW w:w="763" w:type="dxa"/>
            <w:vAlign w:val="center"/>
          </w:tcPr>
          <w:p w14:paraId="26C8F7CB">
            <w:pPr>
              <w:jc w:val="center"/>
            </w:pPr>
          </w:p>
        </w:tc>
        <w:tc>
          <w:tcPr>
            <w:tcW w:w="763" w:type="dxa"/>
            <w:vAlign w:val="center"/>
          </w:tcPr>
          <w:p w14:paraId="06D6FFB1">
            <w:pPr>
              <w:jc w:val="center"/>
            </w:pPr>
          </w:p>
        </w:tc>
        <w:tc>
          <w:tcPr>
            <w:tcW w:w="763" w:type="dxa"/>
            <w:vAlign w:val="center"/>
          </w:tcPr>
          <w:p w14:paraId="011BCDB8">
            <w:pPr>
              <w:jc w:val="center"/>
            </w:pPr>
          </w:p>
        </w:tc>
        <w:tc>
          <w:tcPr>
            <w:tcW w:w="850" w:type="dxa"/>
            <w:vAlign w:val="center"/>
          </w:tcPr>
          <w:p w14:paraId="22AFC9F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CE3AC19">
            <w:pPr>
              <w:jc w:val="center"/>
            </w:pPr>
          </w:p>
        </w:tc>
        <w:tc>
          <w:tcPr>
            <w:tcW w:w="850" w:type="dxa"/>
            <w:vAlign w:val="center"/>
          </w:tcPr>
          <w:p w14:paraId="554E163B">
            <w:pPr>
              <w:jc w:val="center"/>
            </w:pPr>
          </w:p>
        </w:tc>
      </w:tr>
      <w:tr w14:paraId="4F4CD2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77AE332">
            <w:pPr>
              <w:jc w:val="center"/>
            </w:pPr>
            <w:r>
              <w:rPr>
                <w:rFonts w:cs="Times New Roman"/>
              </w:rPr>
              <w:t>30</w:t>
            </w:r>
          </w:p>
        </w:tc>
        <w:tc>
          <w:tcPr>
            <w:tcW w:w="2839" w:type="dxa"/>
            <w:vAlign w:val="center"/>
          </w:tcPr>
          <w:p w14:paraId="006AB4B5">
            <w:r>
              <w:t>Nguyễn Lê Vân</w:t>
            </w:r>
          </w:p>
        </w:tc>
        <w:tc>
          <w:tcPr>
            <w:tcW w:w="763" w:type="dxa"/>
            <w:vAlign w:val="center"/>
          </w:tcPr>
          <w:p w14:paraId="18A3386E">
            <w:pPr>
              <w:jc w:val="center"/>
            </w:pPr>
          </w:p>
        </w:tc>
        <w:tc>
          <w:tcPr>
            <w:tcW w:w="763" w:type="dxa"/>
            <w:vAlign w:val="center"/>
          </w:tcPr>
          <w:p w14:paraId="48B8A20A">
            <w:pPr>
              <w:jc w:val="center"/>
            </w:pPr>
          </w:p>
        </w:tc>
        <w:tc>
          <w:tcPr>
            <w:tcW w:w="763" w:type="dxa"/>
            <w:vAlign w:val="center"/>
          </w:tcPr>
          <w:p w14:paraId="6E2D22F3">
            <w:pPr>
              <w:jc w:val="center"/>
            </w:pPr>
          </w:p>
        </w:tc>
        <w:tc>
          <w:tcPr>
            <w:tcW w:w="763" w:type="dxa"/>
            <w:vAlign w:val="center"/>
          </w:tcPr>
          <w:p w14:paraId="54A2A72F">
            <w:pPr>
              <w:jc w:val="center"/>
            </w:pPr>
          </w:p>
        </w:tc>
        <w:tc>
          <w:tcPr>
            <w:tcW w:w="763" w:type="dxa"/>
            <w:vAlign w:val="center"/>
          </w:tcPr>
          <w:p w14:paraId="7EF486EB">
            <w:pPr>
              <w:jc w:val="center"/>
            </w:pPr>
          </w:p>
        </w:tc>
        <w:tc>
          <w:tcPr>
            <w:tcW w:w="850" w:type="dxa"/>
            <w:vAlign w:val="center"/>
          </w:tcPr>
          <w:p w14:paraId="05E8E53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2ADAADF">
            <w:pPr>
              <w:jc w:val="center"/>
            </w:pPr>
          </w:p>
        </w:tc>
        <w:tc>
          <w:tcPr>
            <w:tcW w:w="850" w:type="dxa"/>
            <w:vAlign w:val="center"/>
          </w:tcPr>
          <w:p w14:paraId="6B810294">
            <w:pPr>
              <w:jc w:val="center"/>
            </w:pPr>
          </w:p>
        </w:tc>
      </w:tr>
    </w:tbl>
    <w:p w14:paraId="5B249335">
      <w:pPr>
        <w:spacing w:before="80" w:line="252" w:lineRule="auto"/>
        <w:jc w:val="both"/>
      </w:pPr>
      <w:r>
        <w:rPr>
          <w:rFonts w:cs="Times New Roman"/>
          <w:b/>
          <w:i/>
        </w:rPr>
        <w:t xml:space="preserve">Ghi chú: </w:t>
      </w:r>
      <w:r>
        <w:rPr>
          <w:rFonts w:cs="Times New Roman"/>
          <w:i/>
        </w:rPr>
        <w:t>TC1: Chuẩn bị thư mục bài làm; TC2: Tìm và lưu hình ảnh Đà Nẵng; TC3: Tạo tệp đáp án; TC4: Trả lời câu hỏi kiến thức; TC5: Hoàn thiện sản phẩm.</w:t>
      </w:r>
    </w:p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961"/>
        <w:gridCol w:w="4960"/>
      </w:tblGrid>
      <w:tr w14:paraId="5AC71D8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4961" w:type="dxa"/>
            <w:vAlign w:val="center"/>
          </w:tcPr>
          <w:p w14:paraId="25304DD2">
            <w:pPr>
              <w:spacing w:line="252" w:lineRule="auto"/>
            </w:pPr>
          </w:p>
        </w:tc>
        <w:tc>
          <w:tcPr>
            <w:tcW w:w="4960" w:type="dxa"/>
            <w:vAlign w:val="center"/>
          </w:tcPr>
          <w:p w14:paraId="49263B8B">
            <w:pPr>
              <w:spacing w:line="252" w:lineRule="auto"/>
              <w:jc w:val="center"/>
            </w:pPr>
            <w:r>
              <w:rPr>
                <w:rFonts w:cs="Times New Roman"/>
                <w:i/>
                <w:sz w:val="24"/>
                <w:szCs w:val="24"/>
              </w:rPr>
              <w:t>Đà Nẵng, ngày …… tháng …… năm 2026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GIÁO VIÊN BỘ MÔN</w:t>
            </w:r>
            <w:r>
              <w:rPr>
                <w:rFonts w:cs="Times New Roman"/>
                <w:i/>
              </w:rPr>
              <w:br w:type="textWrapping"/>
            </w:r>
            <w:r>
              <w:rPr>
                <w:rFonts w:cs="Times New Roman"/>
                <w:i/>
              </w:rPr>
              <w:t>(Kí và ghi rõ họ tên)</w:t>
            </w:r>
          </w:p>
        </w:tc>
      </w:tr>
    </w:tbl>
    <w:p w14:paraId="23C5DD87">
      <w:pPr>
        <w:keepNext/>
        <w:pageBreakBefore/>
        <w:spacing w:after="120" w:line="252" w:lineRule="auto"/>
        <w:jc w:val="center"/>
      </w:pPr>
      <w:r>
        <w:rPr>
          <w:rFonts w:cs="Times New Roman"/>
          <w:b/>
          <w:sz w:val="26"/>
          <w:szCs w:val="26"/>
        </w:rPr>
        <w:t>TIÊU CHÍ ĐÁNH GIÁ BÀI THỰC HÀNH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268"/>
        <w:gridCol w:w="6520"/>
        <w:gridCol w:w="1133"/>
      </w:tblGrid>
      <w:tr w14:paraId="40E6EE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7EEF7"/>
            <w:vAlign w:val="center"/>
          </w:tcPr>
          <w:p w14:paraId="78D05111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6520" w:type="dxa"/>
            <w:shd w:val="clear" w:color="auto" w:fill="E7EEF7"/>
            <w:vAlign w:val="center"/>
          </w:tcPr>
          <w:p w14:paraId="6AC2EEE3">
            <w:pPr>
              <w:jc w:val="center"/>
            </w:pPr>
            <w:r>
              <w:rPr>
                <w:rFonts w:cs="Times New Roman"/>
                <w:b/>
              </w:rPr>
              <w:t>NỘI DUNG ĐÁNH GIÁ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53536217">
            <w:pPr>
              <w:jc w:val="center"/>
            </w:pPr>
            <w:r>
              <w:rPr>
                <w:rFonts w:cs="Times New Roman"/>
                <w:b/>
              </w:rPr>
              <w:t>ĐIỂM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TỐI ĐA</w:t>
            </w:r>
          </w:p>
        </w:tc>
      </w:tr>
      <w:tr w14:paraId="57EE60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64D6FFF">
            <w:r>
              <w:rPr>
                <w:rFonts w:cs="Times New Roman"/>
                <w:b/>
              </w:rPr>
              <w:t>1. Chuẩn bị thư mục bài làm</w:t>
            </w:r>
          </w:p>
        </w:tc>
        <w:tc>
          <w:tcPr>
            <w:tcW w:w="6520" w:type="dxa"/>
            <w:vAlign w:val="center"/>
          </w:tcPr>
          <w:p w14:paraId="13CE7670">
            <w:r>
              <w:rPr>
                <w:rFonts w:cs="Times New Roman"/>
              </w:rPr>
              <w:t>Đổi tên đúng thư mục gốc theo yêu cầu; giữ đúng hai thư mục con.</w:t>
            </w:r>
          </w:p>
        </w:tc>
        <w:tc>
          <w:tcPr>
            <w:tcW w:w="1133" w:type="dxa"/>
            <w:vAlign w:val="center"/>
          </w:tcPr>
          <w:p w14:paraId="72A25045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5C5026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EE5C06E">
            <w:r>
              <w:rPr>
                <w:rFonts w:cs="Times New Roman"/>
                <w:b/>
              </w:rPr>
              <w:t>2. Tìm và lưu hình ảnh Đà Nẵng</w:t>
            </w:r>
          </w:p>
        </w:tc>
        <w:tc>
          <w:tcPr>
            <w:tcW w:w="6520" w:type="dxa"/>
            <w:vAlign w:val="center"/>
          </w:tcPr>
          <w:p w14:paraId="7F143365">
            <w:r>
              <w:rPr>
                <w:rFonts w:cs="Times New Roman"/>
              </w:rPr>
              <w:t>Tìm được 01 hình ảnh phù hợp; tải về máy; đặt tên Da_Nang và giữ đúng phần mở rộng của tệp ảnh; di chuyển vào 02_HINH_ANH.</w:t>
            </w:r>
          </w:p>
        </w:tc>
        <w:tc>
          <w:tcPr>
            <w:tcW w:w="1133" w:type="dxa"/>
            <w:vAlign w:val="center"/>
          </w:tcPr>
          <w:p w14:paraId="45049836">
            <w:pPr>
              <w:jc w:val="center"/>
            </w:pPr>
            <w:r>
              <w:rPr>
                <w:rFonts w:cs="Times New Roman"/>
              </w:rPr>
              <w:t>2,0</w:t>
            </w:r>
          </w:p>
        </w:tc>
      </w:tr>
      <w:tr w14:paraId="167293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9E0445A">
            <w:r>
              <w:rPr>
                <w:rFonts w:cs="Times New Roman"/>
                <w:b/>
              </w:rPr>
              <w:t>3. Tạo tệp đáp án</w:t>
            </w:r>
          </w:p>
        </w:tc>
        <w:tc>
          <w:tcPr>
            <w:tcW w:w="6520" w:type="dxa"/>
            <w:vAlign w:val="center"/>
          </w:tcPr>
          <w:p w14:paraId="7BAAEF1B">
            <w:r>
              <w:rPr>
                <w:rFonts w:cs="Times New Roman"/>
              </w:rPr>
              <w:t>Tạo Dap_an.docx bằng Word; lưu đúng thư mục 01_BAI_KIEM_TRA; trình bày rõ ràng hai câu trả lời.</w:t>
            </w:r>
          </w:p>
        </w:tc>
        <w:tc>
          <w:tcPr>
            <w:tcW w:w="1133" w:type="dxa"/>
            <w:vAlign w:val="center"/>
          </w:tcPr>
          <w:p w14:paraId="67A3EAC6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6598A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48FCE10">
            <w:r>
              <w:rPr>
                <w:rFonts w:cs="Times New Roman"/>
                <w:b/>
              </w:rPr>
              <w:t>4. Trả lời câu hỏi kiến thức</w:t>
            </w:r>
          </w:p>
        </w:tc>
        <w:tc>
          <w:tcPr>
            <w:tcW w:w="6520" w:type="dxa"/>
            <w:vAlign w:val="center"/>
          </w:tcPr>
          <w:p w14:paraId="5BE11E7E">
            <w:r>
              <w:rPr>
                <w:rFonts w:cs="Times New Roman"/>
              </w:rPr>
              <w:t>Câu 1: xác định Sai và giải thích micro là thiết bị vào, loa là thiết bị ra. Câu 2: xác định .mp3 là tệp âm thanh và nêu được một kênh trao đổi thông tin trên Internet phù hợp.</w:t>
            </w:r>
          </w:p>
        </w:tc>
        <w:tc>
          <w:tcPr>
            <w:tcW w:w="1133" w:type="dxa"/>
            <w:vAlign w:val="center"/>
          </w:tcPr>
          <w:p w14:paraId="665BAA14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15B967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C4F17CA">
            <w:r>
              <w:rPr>
                <w:rFonts w:cs="Times New Roman"/>
                <w:b/>
              </w:rPr>
              <w:t>5. Hoàn thiện sản phẩm</w:t>
            </w:r>
          </w:p>
        </w:tc>
        <w:tc>
          <w:tcPr>
            <w:tcW w:w="6520" w:type="dxa"/>
            <w:vAlign w:val="center"/>
          </w:tcPr>
          <w:p w14:paraId="71507294">
            <w:r>
              <w:rPr>
                <w:rFonts w:cs="Times New Roman"/>
              </w:rPr>
              <w:t>Cấu trúc thư mục cuối cùng đúng; tệp đúng tên, đúng vị trí, mở được; bài làm gọn gàng và đầy đủ.</w:t>
            </w:r>
          </w:p>
        </w:tc>
        <w:tc>
          <w:tcPr>
            <w:tcW w:w="1133" w:type="dxa"/>
            <w:vAlign w:val="center"/>
          </w:tcPr>
          <w:p w14:paraId="36487B92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119E4F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8788" w:type="dxa"/>
            <w:gridSpan w:val="2"/>
            <w:shd w:val="clear" w:color="auto" w:fill="E7EEF7"/>
            <w:vAlign w:val="center"/>
          </w:tcPr>
          <w:p w14:paraId="04CF3209">
            <w:pPr>
              <w:jc w:val="center"/>
            </w:pPr>
            <w:r>
              <w:rPr>
                <w:rFonts w:cs="Times New Roman"/>
                <w:b/>
              </w:rPr>
              <w:t>TỔNG ĐIỂM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1BBF3699">
            <w:pPr>
              <w:jc w:val="center"/>
            </w:pPr>
            <w:r>
              <w:rPr>
                <w:rFonts w:cs="Times New Roman"/>
                <w:b/>
              </w:rPr>
              <w:t>10,0</w:t>
            </w:r>
          </w:p>
        </w:tc>
      </w:tr>
    </w:tbl>
    <w:p w14:paraId="0155B810"/>
    <w:p w14:paraId="2AAC679A"/>
    <w:p w14:paraId="6E580DFE"/>
    <w:p w14:paraId="65492736"/>
    <w:p w14:paraId="31020BED"/>
    <w:p w14:paraId="5695CB0C"/>
    <w:p w14:paraId="23834755"/>
    <w:p w14:paraId="0102BD66"/>
    <w:p w14:paraId="6DD0B62F"/>
    <w:p w14:paraId="005EA73C"/>
    <w:p w14:paraId="713C1FAF"/>
    <w:p w14:paraId="349C0B33"/>
    <w:p w14:paraId="3254C2CC"/>
    <w:p w14:paraId="41299240"/>
    <w:p w14:paraId="11AF98E8"/>
    <w:p w14:paraId="76D1E401"/>
    <w:p w14:paraId="3F319879"/>
    <w:p w14:paraId="332A1B86"/>
    <w:p w14:paraId="3C759683"/>
    <w:p w14:paraId="791D4F90"/>
    <w:p w14:paraId="4371B68C"/>
    <w:p w14:paraId="2D89CEF6"/>
    <w:p w14:paraId="090230B2"/>
    <w:p w14:paraId="4FB992E8"/>
    <w:p w14:paraId="14CDF93F"/>
    <w:p w14:paraId="6A8C8520"/>
    <w:p w14:paraId="33F4DD97"/>
    <w:p w14:paraId="2CBA4191"/>
    <w:p w14:paraId="364FF8BB"/>
    <w:p w14:paraId="41278241"/>
    <w:p w14:paraId="1F516E94"/>
    <w:p w14:paraId="70241F74"/>
    <w:p w14:paraId="4E25E734"/>
    <w:p w14:paraId="32B26615"/>
    <w:p w14:paraId="68B91959"/>
    <w:p w14:paraId="60EA8A50"/>
    <w:p w14:paraId="5CEF9A53"/>
    <w:p w14:paraId="79493714"/>
    <w:p w14:paraId="1E0B3FEF"/>
    <w:p w14:paraId="160956BE"/>
    <w:p w14:paraId="7024F10B"/>
    <w:p w14:paraId="3A3328BA"/>
    <w:p w14:paraId="4E02E795"/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103"/>
        <w:gridCol w:w="4818"/>
      </w:tblGrid>
      <w:tr w14:paraId="4CA4797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103" w:type="dxa"/>
            <w:vAlign w:val="center"/>
          </w:tcPr>
          <w:p w14:paraId="6750AE2A">
            <w:pPr>
              <w:spacing w:line="252" w:lineRule="auto"/>
              <w:jc w:val="center"/>
            </w:pPr>
            <w:r>
              <w:rPr>
                <w:rFonts w:cs="Times New Roman"/>
                <w:sz w:val="24"/>
                <w:szCs w:val="24"/>
              </w:rPr>
              <w:t>SỞ GIÁO DỤC VÀ ĐÀO TẠO TP. ĐÀ NẴNG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TRƯỜNG TIỂU HỌC, TRUNG HỌC CƠ SỞ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VÀ TRUNG HỌC PHỔ THÔNG FPT</w:t>
            </w:r>
            <w:r>
              <w:rPr>
                <w:rFonts w:cs="Times New Roman"/>
                <w:sz w:val="24"/>
                <w:szCs w:val="24"/>
              </w:rPr>
              <w:br w:type="textWrapping"/>
            </w:r>
            <w:r>
              <w:rPr>
                <w:rFonts w:cs="Times New Roman"/>
                <w:sz w:val="24"/>
                <w:szCs w:val="24"/>
              </w:rPr>
              <w:t>─────────</w:t>
            </w:r>
          </w:p>
        </w:tc>
        <w:tc>
          <w:tcPr>
            <w:tcW w:w="4818" w:type="dxa"/>
            <w:vAlign w:val="center"/>
          </w:tcPr>
          <w:p w14:paraId="1D367147">
            <w:pPr>
              <w:spacing w:line="252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KIỂM TRA GIỮA KÌ I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NĂM HỌC 2026 – 2027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Môn: Tin học – Lớp: 7A2</w:t>
            </w:r>
            <w:r>
              <w:rPr>
                <w:rFonts w:cs="Times New Roman"/>
                <w:i/>
                <w:sz w:val="24"/>
                <w:szCs w:val="24"/>
              </w:rPr>
              <w:br w:type="textWrapping"/>
            </w:r>
            <w:r>
              <w:rPr>
                <w:rFonts w:cs="Times New Roman"/>
                <w:i/>
                <w:sz w:val="24"/>
                <w:szCs w:val="24"/>
              </w:rPr>
              <w:t>(Phiếu tổng hợp kết quả thực hành)</w:t>
            </w:r>
          </w:p>
        </w:tc>
      </w:tr>
    </w:tbl>
    <w:p w14:paraId="5CD4F823">
      <w:pPr>
        <w:spacing w:before="120" w:line="252" w:lineRule="auto"/>
        <w:jc w:val="center"/>
      </w:pPr>
      <w:r>
        <w:rPr>
          <w:rFonts w:cs="Times New Roman"/>
          <w:b/>
          <w:sz w:val="26"/>
          <w:szCs w:val="26"/>
        </w:rPr>
        <w:t>PHIẾU TỔNG HỢP KẾT QUẢ THỰC HÀNH GIỮA KÌ I</w:t>
      </w:r>
    </w:p>
    <w:p w14:paraId="7140471B">
      <w:pPr>
        <w:spacing w:after="100" w:line="252" w:lineRule="auto"/>
        <w:jc w:val="center"/>
      </w:pPr>
      <w:r>
        <w:rPr>
          <w:rFonts w:cs="Times New Roman"/>
          <w:b/>
          <w:sz w:val="26"/>
          <w:szCs w:val="26"/>
        </w:rPr>
        <w:t>CHỦ ĐỀ: TỔ CHỨC GÓC HỌC TẬP SỐ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67"/>
        <w:gridCol w:w="2839"/>
        <w:gridCol w:w="763"/>
        <w:gridCol w:w="763"/>
        <w:gridCol w:w="763"/>
        <w:gridCol w:w="763"/>
        <w:gridCol w:w="763"/>
        <w:gridCol w:w="850"/>
        <w:gridCol w:w="1000"/>
        <w:gridCol w:w="850"/>
      </w:tblGrid>
      <w:tr w14:paraId="02048F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restart"/>
            <w:shd w:val="clear" w:color="auto" w:fill="E7EEF7"/>
            <w:vAlign w:val="center"/>
          </w:tcPr>
          <w:p w14:paraId="49F4C255">
            <w:pPr>
              <w:jc w:val="center"/>
            </w:pPr>
            <w:r>
              <w:rPr>
                <w:rFonts w:cs="Times New Roman"/>
                <w:b/>
              </w:rPr>
              <w:t>STT</w:t>
            </w:r>
          </w:p>
        </w:tc>
        <w:tc>
          <w:tcPr>
            <w:tcW w:w="2839" w:type="dxa"/>
            <w:vMerge w:val="restart"/>
            <w:shd w:val="clear" w:color="auto" w:fill="E7EEF7"/>
            <w:vAlign w:val="center"/>
          </w:tcPr>
          <w:p w14:paraId="4DD00388">
            <w:pPr>
              <w:jc w:val="center"/>
            </w:pPr>
            <w:r>
              <w:rPr>
                <w:rFonts w:cs="Times New Roman"/>
                <w:b/>
              </w:rPr>
              <w:t>HỌ VÀ TÊN HỌC SINH</w:t>
            </w:r>
          </w:p>
        </w:tc>
        <w:tc>
          <w:tcPr>
            <w:tcW w:w="3815" w:type="dxa"/>
            <w:gridSpan w:val="5"/>
            <w:shd w:val="clear" w:color="auto" w:fill="E7EEF7"/>
            <w:vAlign w:val="center"/>
          </w:tcPr>
          <w:p w14:paraId="40244B47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4B68B896">
            <w:pPr>
              <w:jc w:val="center"/>
            </w:pPr>
            <w:r>
              <w:rPr>
                <w:rFonts w:cs="Times New Roman"/>
                <w:b/>
              </w:rPr>
              <w:t>TỔNG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ĐIỂM</w:t>
            </w:r>
          </w:p>
        </w:tc>
        <w:tc>
          <w:tcPr>
            <w:tcW w:w="1000" w:type="dxa"/>
            <w:vMerge w:val="restart"/>
            <w:shd w:val="clear" w:color="auto" w:fill="E7EEF7"/>
            <w:vAlign w:val="center"/>
          </w:tcPr>
          <w:p w14:paraId="0B7E2B83">
            <w:pPr>
              <w:jc w:val="center"/>
            </w:pPr>
            <w:r>
              <w:rPr>
                <w:rFonts w:cs="Times New Roman"/>
                <w:b/>
              </w:rPr>
              <w:t>KÍ TÊN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0257EBFA">
            <w:pPr>
              <w:jc w:val="center"/>
            </w:pPr>
            <w:r>
              <w:rPr>
                <w:rFonts w:cs="Times New Roman"/>
                <w:b/>
              </w:rPr>
              <w:t>GHI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CHÚ</w:t>
            </w:r>
          </w:p>
        </w:tc>
      </w:tr>
      <w:tr w14:paraId="1C977D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continue"/>
            <w:shd w:val="clear" w:color="auto" w:fill="E7EEF7"/>
            <w:vAlign w:val="center"/>
          </w:tcPr>
          <w:p w14:paraId="040E0F09">
            <w:pPr>
              <w:jc w:val="center"/>
            </w:pPr>
          </w:p>
        </w:tc>
        <w:tc>
          <w:tcPr>
            <w:tcW w:w="2839" w:type="dxa"/>
            <w:vMerge w:val="continue"/>
            <w:shd w:val="clear" w:color="auto" w:fill="E7EEF7"/>
            <w:vAlign w:val="center"/>
          </w:tcPr>
          <w:p w14:paraId="2A638909">
            <w:pPr>
              <w:jc w:val="center"/>
            </w:pPr>
          </w:p>
        </w:tc>
        <w:tc>
          <w:tcPr>
            <w:tcW w:w="763" w:type="dxa"/>
            <w:shd w:val="clear" w:color="auto" w:fill="E7EEF7"/>
            <w:vAlign w:val="center"/>
          </w:tcPr>
          <w:p w14:paraId="478CD608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TC1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00FBC0AC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TC2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(2,0)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551B347D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TC3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0FB98D7C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TC4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5C758677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TC5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23B47AD1">
            <w:pPr>
              <w:jc w:val="center"/>
            </w:pPr>
          </w:p>
        </w:tc>
        <w:tc>
          <w:tcPr>
            <w:tcW w:w="1000" w:type="dxa"/>
            <w:vMerge w:val="continue"/>
            <w:shd w:val="clear" w:color="auto" w:fill="E7EEF7"/>
            <w:vAlign w:val="center"/>
          </w:tcPr>
          <w:p w14:paraId="5DD879DE">
            <w:pPr>
              <w:jc w:val="center"/>
            </w:pP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54C82099">
            <w:pPr>
              <w:jc w:val="center"/>
            </w:pPr>
          </w:p>
        </w:tc>
      </w:tr>
      <w:tr w14:paraId="62923F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AB485E2">
            <w:pPr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839" w:type="dxa"/>
            <w:vAlign w:val="center"/>
          </w:tcPr>
          <w:p w14:paraId="7A811886">
            <w:r>
              <w:t>Nguyễn Tuấn Hoàng Anh</w:t>
            </w:r>
          </w:p>
        </w:tc>
        <w:tc>
          <w:tcPr>
            <w:tcW w:w="763" w:type="dxa"/>
            <w:vAlign w:val="center"/>
          </w:tcPr>
          <w:p w14:paraId="4596BC66">
            <w:pPr>
              <w:jc w:val="center"/>
            </w:pPr>
          </w:p>
        </w:tc>
        <w:tc>
          <w:tcPr>
            <w:tcW w:w="763" w:type="dxa"/>
            <w:vAlign w:val="center"/>
          </w:tcPr>
          <w:p w14:paraId="42C6684D">
            <w:pPr>
              <w:jc w:val="center"/>
            </w:pPr>
          </w:p>
        </w:tc>
        <w:tc>
          <w:tcPr>
            <w:tcW w:w="763" w:type="dxa"/>
            <w:vAlign w:val="center"/>
          </w:tcPr>
          <w:p w14:paraId="509C243E">
            <w:pPr>
              <w:jc w:val="center"/>
            </w:pPr>
          </w:p>
        </w:tc>
        <w:tc>
          <w:tcPr>
            <w:tcW w:w="763" w:type="dxa"/>
            <w:vAlign w:val="center"/>
          </w:tcPr>
          <w:p w14:paraId="1127494D">
            <w:pPr>
              <w:jc w:val="center"/>
            </w:pPr>
          </w:p>
        </w:tc>
        <w:tc>
          <w:tcPr>
            <w:tcW w:w="763" w:type="dxa"/>
            <w:vAlign w:val="center"/>
          </w:tcPr>
          <w:p w14:paraId="2B33BC3B">
            <w:pPr>
              <w:jc w:val="center"/>
            </w:pPr>
          </w:p>
        </w:tc>
        <w:tc>
          <w:tcPr>
            <w:tcW w:w="850" w:type="dxa"/>
            <w:vAlign w:val="center"/>
          </w:tcPr>
          <w:p w14:paraId="7AC8F22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9FFCB3F">
            <w:pPr>
              <w:jc w:val="center"/>
            </w:pPr>
          </w:p>
        </w:tc>
        <w:tc>
          <w:tcPr>
            <w:tcW w:w="850" w:type="dxa"/>
            <w:vAlign w:val="center"/>
          </w:tcPr>
          <w:p w14:paraId="3524DF2B">
            <w:pPr>
              <w:jc w:val="center"/>
            </w:pPr>
          </w:p>
        </w:tc>
      </w:tr>
      <w:tr w14:paraId="47C36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FA29005">
            <w:pPr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839" w:type="dxa"/>
            <w:vAlign w:val="center"/>
          </w:tcPr>
          <w:p w14:paraId="3A7BC910">
            <w:r>
              <w:t>Dương Tấn Thiên Ân</w:t>
            </w:r>
          </w:p>
        </w:tc>
        <w:tc>
          <w:tcPr>
            <w:tcW w:w="763" w:type="dxa"/>
            <w:vAlign w:val="center"/>
          </w:tcPr>
          <w:p w14:paraId="39DD3BF6">
            <w:pPr>
              <w:jc w:val="center"/>
            </w:pPr>
          </w:p>
        </w:tc>
        <w:tc>
          <w:tcPr>
            <w:tcW w:w="763" w:type="dxa"/>
            <w:vAlign w:val="center"/>
          </w:tcPr>
          <w:p w14:paraId="77521B57">
            <w:pPr>
              <w:jc w:val="center"/>
            </w:pPr>
          </w:p>
        </w:tc>
        <w:tc>
          <w:tcPr>
            <w:tcW w:w="763" w:type="dxa"/>
            <w:vAlign w:val="center"/>
          </w:tcPr>
          <w:p w14:paraId="23EFC3AE">
            <w:pPr>
              <w:jc w:val="center"/>
            </w:pPr>
          </w:p>
        </w:tc>
        <w:tc>
          <w:tcPr>
            <w:tcW w:w="763" w:type="dxa"/>
            <w:vAlign w:val="center"/>
          </w:tcPr>
          <w:p w14:paraId="4032B36B">
            <w:pPr>
              <w:jc w:val="center"/>
            </w:pPr>
          </w:p>
        </w:tc>
        <w:tc>
          <w:tcPr>
            <w:tcW w:w="763" w:type="dxa"/>
            <w:vAlign w:val="center"/>
          </w:tcPr>
          <w:p w14:paraId="7419D51A">
            <w:pPr>
              <w:jc w:val="center"/>
            </w:pPr>
          </w:p>
        </w:tc>
        <w:tc>
          <w:tcPr>
            <w:tcW w:w="850" w:type="dxa"/>
            <w:vAlign w:val="center"/>
          </w:tcPr>
          <w:p w14:paraId="1E11405B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6DEAAEB">
            <w:pPr>
              <w:jc w:val="center"/>
            </w:pPr>
          </w:p>
        </w:tc>
        <w:tc>
          <w:tcPr>
            <w:tcW w:w="850" w:type="dxa"/>
            <w:vAlign w:val="center"/>
          </w:tcPr>
          <w:p w14:paraId="774FB443">
            <w:pPr>
              <w:jc w:val="center"/>
            </w:pPr>
          </w:p>
        </w:tc>
      </w:tr>
      <w:tr w14:paraId="7F4D8F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E216B81">
            <w:pPr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839" w:type="dxa"/>
            <w:vAlign w:val="center"/>
          </w:tcPr>
          <w:p w14:paraId="532607C8">
            <w:r>
              <w:t>Nguyễn Ngọc Bảo</w:t>
            </w:r>
          </w:p>
        </w:tc>
        <w:tc>
          <w:tcPr>
            <w:tcW w:w="763" w:type="dxa"/>
            <w:vAlign w:val="center"/>
          </w:tcPr>
          <w:p w14:paraId="75056E47">
            <w:pPr>
              <w:jc w:val="center"/>
            </w:pPr>
          </w:p>
        </w:tc>
        <w:tc>
          <w:tcPr>
            <w:tcW w:w="763" w:type="dxa"/>
            <w:vAlign w:val="center"/>
          </w:tcPr>
          <w:p w14:paraId="6C6485D6">
            <w:pPr>
              <w:jc w:val="center"/>
            </w:pPr>
          </w:p>
        </w:tc>
        <w:tc>
          <w:tcPr>
            <w:tcW w:w="763" w:type="dxa"/>
            <w:vAlign w:val="center"/>
          </w:tcPr>
          <w:p w14:paraId="676F603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6CC3451">
            <w:pPr>
              <w:jc w:val="center"/>
            </w:pPr>
          </w:p>
        </w:tc>
        <w:tc>
          <w:tcPr>
            <w:tcW w:w="763" w:type="dxa"/>
            <w:vAlign w:val="center"/>
          </w:tcPr>
          <w:p w14:paraId="52FFE2B0">
            <w:pPr>
              <w:jc w:val="center"/>
            </w:pPr>
          </w:p>
        </w:tc>
        <w:tc>
          <w:tcPr>
            <w:tcW w:w="850" w:type="dxa"/>
            <w:vAlign w:val="center"/>
          </w:tcPr>
          <w:p w14:paraId="3DA85CEB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F017B2F">
            <w:pPr>
              <w:jc w:val="center"/>
            </w:pPr>
          </w:p>
        </w:tc>
        <w:tc>
          <w:tcPr>
            <w:tcW w:w="850" w:type="dxa"/>
            <w:vAlign w:val="center"/>
          </w:tcPr>
          <w:p w14:paraId="76DFB5C7">
            <w:pPr>
              <w:jc w:val="center"/>
            </w:pPr>
          </w:p>
        </w:tc>
      </w:tr>
      <w:tr w14:paraId="077057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D7F4820">
            <w:pPr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839" w:type="dxa"/>
            <w:vAlign w:val="center"/>
          </w:tcPr>
          <w:p w14:paraId="76FED4A7">
            <w:r>
              <w:t>Nguyễn Nguyên Bảo</w:t>
            </w:r>
          </w:p>
        </w:tc>
        <w:tc>
          <w:tcPr>
            <w:tcW w:w="763" w:type="dxa"/>
            <w:vAlign w:val="center"/>
          </w:tcPr>
          <w:p w14:paraId="2931137D">
            <w:pPr>
              <w:jc w:val="center"/>
            </w:pPr>
          </w:p>
        </w:tc>
        <w:tc>
          <w:tcPr>
            <w:tcW w:w="763" w:type="dxa"/>
            <w:vAlign w:val="center"/>
          </w:tcPr>
          <w:p w14:paraId="5AC56FF6">
            <w:pPr>
              <w:jc w:val="center"/>
            </w:pPr>
          </w:p>
        </w:tc>
        <w:tc>
          <w:tcPr>
            <w:tcW w:w="763" w:type="dxa"/>
            <w:vAlign w:val="center"/>
          </w:tcPr>
          <w:p w14:paraId="63650A21">
            <w:pPr>
              <w:jc w:val="center"/>
            </w:pPr>
          </w:p>
        </w:tc>
        <w:tc>
          <w:tcPr>
            <w:tcW w:w="763" w:type="dxa"/>
            <w:vAlign w:val="center"/>
          </w:tcPr>
          <w:p w14:paraId="3642850E">
            <w:pPr>
              <w:jc w:val="center"/>
            </w:pPr>
          </w:p>
        </w:tc>
        <w:tc>
          <w:tcPr>
            <w:tcW w:w="763" w:type="dxa"/>
            <w:vAlign w:val="center"/>
          </w:tcPr>
          <w:p w14:paraId="30F74799">
            <w:pPr>
              <w:jc w:val="center"/>
            </w:pPr>
          </w:p>
        </w:tc>
        <w:tc>
          <w:tcPr>
            <w:tcW w:w="850" w:type="dxa"/>
            <w:vAlign w:val="center"/>
          </w:tcPr>
          <w:p w14:paraId="1982866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F6C1F99">
            <w:pPr>
              <w:jc w:val="center"/>
            </w:pPr>
          </w:p>
        </w:tc>
        <w:tc>
          <w:tcPr>
            <w:tcW w:w="850" w:type="dxa"/>
            <w:vAlign w:val="center"/>
          </w:tcPr>
          <w:p w14:paraId="3205112A">
            <w:pPr>
              <w:jc w:val="center"/>
            </w:pPr>
          </w:p>
        </w:tc>
      </w:tr>
      <w:tr w14:paraId="20F6C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BD0B1D4">
            <w:pPr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839" w:type="dxa"/>
            <w:vAlign w:val="center"/>
          </w:tcPr>
          <w:p w14:paraId="104301F6">
            <w:r>
              <w:t>Nguyễn Hà Minh Châu</w:t>
            </w:r>
          </w:p>
        </w:tc>
        <w:tc>
          <w:tcPr>
            <w:tcW w:w="763" w:type="dxa"/>
            <w:vAlign w:val="center"/>
          </w:tcPr>
          <w:p w14:paraId="75AEFC3A">
            <w:pPr>
              <w:jc w:val="center"/>
            </w:pPr>
          </w:p>
        </w:tc>
        <w:tc>
          <w:tcPr>
            <w:tcW w:w="763" w:type="dxa"/>
            <w:vAlign w:val="center"/>
          </w:tcPr>
          <w:p w14:paraId="550F304F">
            <w:pPr>
              <w:jc w:val="center"/>
            </w:pPr>
          </w:p>
        </w:tc>
        <w:tc>
          <w:tcPr>
            <w:tcW w:w="763" w:type="dxa"/>
            <w:vAlign w:val="center"/>
          </w:tcPr>
          <w:p w14:paraId="42BD2EA0">
            <w:pPr>
              <w:jc w:val="center"/>
            </w:pPr>
          </w:p>
        </w:tc>
        <w:tc>
          <w:tcPr>
            <w:tcW w:w="763" w:type="dxa"/>
            <w:vAlign w:val="center"/>
          </w:tcPr>
          <w:p w14:paraId="6EB2877D">
            <w:pPr>
              <w:jc w:val="center"/>
            </w:pPr>
          </w:p>
        </w:tc>
        <w:tc>
          <w:tcPr>
            <w:tcW w:w="763" w:type="dxa"/>
            <w:vAlign w:val="center"/>
          </w:tcPr>
          <w:p w14:paraId="5204BEAB">
            <w:pPr>
              <w:jc w:val="center"/>
            </w:pPr>
          </w:p>
        </w:tc>
        <w:tc>
          <w:tcPr>
            <w:tcW w:w="850" w:type="dxa"/>
            <w:vAlign w:val="center"/>
          </w:tcPr>
          <w:p w14:paraId="1B13947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9346E9A">
            <w:pPr>
              <w:jc w:val="center"/>
            </w:pPr>
          </w:p>
        </w:tc>
        <w:tc>
          <w:tcPr>
            <w:tcW w:w="850" w:type="dxa"/>
            <w:vAlign w:val="center"/>
          </w:tcPr>
          <w:p w14:paraId="4B83F910">
            <w:pPr>
              <w:jc w:val="center"/>
            </w:pPr>
          </w:p>
        </w:tc>
      </w:tr>
      <w:tr w14:paraId="16AE5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5A243A4">
            <w:pPr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839" w:type="dxa"/>
            <w:vAlign w:val="center"/>
          </w:tcPr>
          <w:p w14:paraId="2D09B01D">
            <w:r>
              <w:t>Trần Thanh Bảo Chi</w:t>
            </w:r>
          </w:p>
        </w:tc>
        <w:tc>
          <w:tcPr>
            <w:tcW w:w="763" w:type="dxa"/>
            <w:vAlign w:val="center"/>
          </w:tcPr>
          <w:p w14:paraId="67B61197">
            <w:pPr>
              <w:jc w:val="center"/>
            </w:pPr>
          </w:p>
        </w:tc>
        <w:tc>
          <w:tcPr>
            <w:tcW w:w="763" w:type="dxa"/>
            <w:vAlign w:val="center"/>
          </w:tcPr>
          <w:p w14:paraId="4ECDAB84">
            <w:pPr>
              <w:jc w:val="center"/>
            </w:pPr>
          </w:p>
        </w:tc>
        <w:tc>
          <w:tcPr>
            <w:tcW w:w="763" w:type="dxa"/>
            <w:vAlign w:val="center"/>
          </w:tcPr>
          <w:p w14:paraId="4339C2BE">
            <w:pPr>
              <w:jc w:val="center"/>
            </w:pPr>
          </w:p>
        </w:tc>
        <w:tc>
          <w:tcPr>
            <w:tcW w:w="763" w:type="dxa"/>
            <w:vAlign w:val="center"/>
          </w:tcPr>
          <w:p w14:paraId="19F0BA0F">
            <w:pPr>
              <w:jc w:val="center"/>
            </w:pPr>
          </w:p>
        </w:tc>
        <w:tc>
          <w:tcPr>
            <w:tcW w:w="763" w:type="dxa"/>
            <w:vAlign w:val="center"/>
          </w:tcPr>
          <w:p w14:paraId="431E8C6B">
            <w:pPr>
              <w:jc w:val="center"/>
            </w:pPr>
          </w:p>
        </w:tc>
        <w:tc>
          <w:tcPr>
            <w:tcW w:w="850" w:type="dxa"/>
            <w:vAlign w:val="center"/>
          </w:tcPr>
          <w:p w14:paraId="05FDBCD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2424105">
            <w:pPr>
              <w:jc w:val="center"/>
            </w:pPr>
          </w:p>
        </w:tc>
        <w:tc>
          <w:tcPr>
            <w:tcW w:w="850" w:type="dxa"/>
            <w:vAlign w:val="center"/>
          </w:tcPr>
          <w:p w14:paraId="72C55081">
            <w:pPr>
              <w:jc w:val="center"/>
            </w:pPr>
          </w:p>
        </w:tc>
      </w:tr>
      <w:tr w14:paraId="728D09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8433322">
            <w:pPr>
              <w:jc w:val="center"/>
            </w:pPr>
            <w:r>
              <w:rPr>
                <w:rFonts w:cs="Times New Roman"/>
              </w:rPr>
              <w:t>7</w:t>
            </w:r>
          </w:p>
        </w:tc>
        <w:tc>
          <w:tcPr>
            <w:tcW w:w="2839" w:type="dxa"/>
            <w:vAlign w:val="center"/>
          </w:tcPr>
          <w:p w14:paraId="050D82B6">
            <w:r>
              <w:t>Võ Hải Dân</w:t>
            </w:r>
          </w:p>
        </w:tc>
        <w:tc>
          <w:tcPr>
            <w:tcW w:w="763" w:type="dxa"/>
            <w:vAlign w:val="center"/>
          </w:tcPr>
          <w:p w14:paraId="725C2E0C">
            <w:pPr>
              <w:jc w:val="center"/>
            </w:pPr>
          </w:p>
        </w:tc>
        <w:tc>
          <w:tcPr>
            <w:tcW w:w="763" w:type="dxa"/>
            <w:vAlign w:val="center"/>
          </w:tcPr>
          <w:p w14:paraId="555F6976">
            <w:pPr>
              <w:jc w:val="center"/>
            </w:pPr>
          </w:p>
        </w:tc>
        <w:tc>
          <w:tcPr>
            <w:tcW w:w="763" w:type="dxa"/>
            <w:vAlign w:val="center"/>
          </w:tcPr>
          <w:p w14:paraId="485DAB4F">
            <w:pPr>
              <w:jc w:val="center"/>
            </w:pPr>
          </w:p>
        </w:tc>
        <w:tc>
          <w:tcPr>
            <w:tcW w:w="763" w:type="dxa"/>
            <w:vAlign w:val="center"/>
          </w:tcPr>
          <w:p w14:paraId="4C81CE90">
            <w:pPr>
              <w:jc w:val="center"/>
            </w:pPr>
          </w:p>
        </w:tc>
        <w:tc>
          <w:tcPr>
            <w:tcW w:w="763" w:type="dxa"/>
            <w:vAlign w:val="center"/>
          </w:tcPr>
          <w:p w14:paraId="2ADE547D">
            <w:pPr>
              <w:jc w:val="center"/>
            </w:pPr>
          </w:p>
        </w:tc>
        <w:tc>
          <w:tcPr>
            <w:tcW w:w="850" w:type="dxa"/>
            <w:vAlign w:val="center"/>
          </w:tcPr>
          <w:p w14:paraId="2E5C01A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AB806A9">
            <w:pPr>
              <w:jc w:val="center"/>
            </w:pPr>
          </w:p>
        </w:tc>
        <w:tc>
          <w:tcPr>
            <w:tcW w:w="850" w:type="dxa"/>
            <w:vAlign w:val="center"/>
          </w:tcPr>
          <w:p w14:paraId="20E45491">
            <w:pPr>
              <w:jc w:val="center"/>
            </w:pPr>
          </w:p>
        </w:tc>
      </w:tr>
      <w:tr w14:paraId="7908CA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7C4AAB7">
            <w:pPr>
              <w:jc w:val="center"/>
            </w:pPr>
            <w:r>
              <w:rPr>
                <w:rFonts w:cs="Times New Roman"/>
              </w:rPr>
              <w:t>8</w:t>
            </w:r>
          </w:p>
        </w:tc>
        <w:tc>
          <w:tcPr>
            <w:tcW w:w="2839" w:type="dxa"/>
            <w:vAlign w:val="center"/>
          </w:tcPr>
          <w:p w14:paraId="3ED601BA">
            <w:r>
              <w:t>Nguyễn Trần Thiên Di</w:t>
            </w:r>
          </w:p>
        </w:tc>
        <w:tc>
          <w:tcPr>
            <w:tcW w:w="763" w:type="dxa"/>
            <w:vAlign w:val="center"/>
          </w:tcPr>
          <w:p w14:paraId="330D0ED8">
            <w:pPr>
              <w:jc w:val="center"/>
            </w:pPr>
          </w:p>
        </w:tc>
        <w:tc>
          <w:tcPr>
            <w:tcW w:w="763" w:type="dxa"/>
            <w:vAlign w:val="center"/>
          </w:tcPr>
          <w:p w14:paraId="16FF38E2">
            <w:pPr>
              <w:jc w:val="center"/>
            </w:pPr>
          </w:p>
        </w:tc>
        <w:tc>
          <w:tcPr>
            <w:tcW w:w="763" w:type="dxa"/>
            <w:vAlign w:val="center"/>
          </w:tcPr>
          <w:p w14:paraId="5835E35B">
            <w:pPr>
              <w:jc w:val="center"/>
            </w:pPr>
          </w:p>
        </w:tc>
        <w:tc>
          <w:tcPr>
            <w:tcW w:w="763" w:type="dxa"/>
            <w:vAlign w:val="center"/>
          </w:tcPr>
          <w:p w14:paraId="26600F2C">
            <w:pPr>
              <w:jc w:val="center"/>
            </w:pPr>
          </w:p>
        </w:tc>
        <w:tc>
          <w:tcPr>
            <w:tcW w:w="763" w:type="dxa"/>
            <w:vAlign w:val="center"/>
          </w:tcPr>
          <w:p w14:paraId="4E32E127">
            <w:pPr>
              <w:jc w:val="center"/>
            </w:pPr>
          </w:p>
        </w:tc>
        <w:tc>
          <w:tcPr>
            <w:tcW w:w="850" w:type="dxa"/>
            <w:vAlign w:val="center"/>
          </w:tcPr>
          <w:p w14:paraId="10F46AA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BACB8E7">
            <w:pPr>
              <w:jc w:val="center"/>
            </w:pPr>
          </w:p>
        </w:tc>
        <w:tc>
          <w:tcPr>
            <w:tcW w:w="850" w:type="dxa"/>
            <w:vAlign w:val="center"/>
          </w:tcPr>
          <w:p w14:paraId="7C3E31C8">
            <w:pPr>
              <w:jc w:val="center"/>
            </w:pPr>
          </w:p>
        </w:tc>
      </w:tr>
      <w:tr w14:paraId="13488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15BF214">
            <w:pPr>
              <w:jc w:val="center"/>
            </w:pPr>
            <w:r>
              <w:rPr>
                <w:rFonts w:cs="Times New Roman"/>
              </w:rPr>
              <w:t>9</w:t>
            </w:r>
          </w:p>
        </w:tc>
        <w:tc>
          <w:tcPr>
            <w:tcW w:w="2839" w:type="dxa"/>
            <w:vAlign w:val="center"/>
          </w:tcPr>
          <w:p w14:paraId="1F62C91A">
            <w:r>
              <w:t>Dương Tỉ Diệm</w:t>
            </w:r>
          </w:p>
        </w:tc>
        <w:tc>
          <w:tcPr>
            <w:tcW w:w="763" w:type="dxa"/>
            <w:vAlign w:val="center"/>
          </w:tcPr>
          <w:p w14:paraId="2BC9AA23">
            <w:pPr>
              <w:jc w:val="center"/>
            </w:pPr>
          </w:p>
        </w:tc>
        <w:tc>
          <w:tcPr>
            <w:tcW w:w="763" w:type="dxa"/>
            <w:vAlign w:val="center"/>
          </w:tcPr>
          <w:p w14:paraId="7290C353">
            <w:pPr>
              <w:jc w:val="center"/>
            </w:pPr>
          </w:p>
        </w:tc>
        <w:tc>
          <w:tcPr>
            <w:tcW w:w="763" w:type="dxa"/>
            <w:vAlign w:val="center"/>
          </w:tcPr>
          <w:p w14:paraId="36A2335A">
            <w:pPr>
              <w:jc w:val="center"/>
            </w:pPr>
          </w:p>
        </w:tc>
        <w:tc>
          <w:tcPr>
            <w:tcW w:w="763" w:type="dxa"/>
            <w:vAlign w:val="center"/>
          </w:tcPr>
          <w:p w14:paraId="0798C244">
            <w:pPr>
              <w:jc w:val="center"/>
            </w:pPr>
          </w:p>
        </w:tc>
        <w:tc>
          <w:tcPr>
            <w:tcW w:w="763" w:type="dxa"/>
            <w:vAlign w:val="center"/>
          </w:tcPr>
          <w:p w14:paraId="0A615185">
            <w:pPr>
              <w:jc w:val="center"/>
            </w:pPr>
          </w:p>
        </w:tc>
        <w:tc>
          <w:tcPr>
            <w:tcW w:w="850" w:type="dxa"/>
            <w:vAlign w:val="center"/>
          </w:tcPr>
          <w:p w14:paraId="5281123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CA58D78">
            <w:pPr>
              <w:jc w:val="center"/>
            </w:pPr>
          </w:p>
        </w:tc>
        <w:tc>
          <w:tcPr>
            <w:tcW w:w="850" w:type="dxa"/>
            <w:vAlign w:val="center"/>
          </w:tcPr>
          <w:p w14:paraId="3631103B">
            <w:pPr>
              <w:jc w:val="center"/>
            </w:pPr>
          </w:p>
        </w:tc>
      </w:tr>
      <w:tr w14:paraId="215B37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06BC267">
            <w:pPr>
              <w:jc w:val="center"/>
            </w:pPr>
            <w:r>
              <w:rPr>
                <w:rFonts w:cs="Times New Roman"/>
              </w:rPr>
              <w:t>10</w:t>
            </w:r>
          </w:p>
        </w:tc>
        <w:tc>
          <w:tcPr>
            <w:tcW w:w="2839" w:type="dxa"/>
            <w:vAlign w:val="center"/>
          </w:tcPr>
          <w:p w14:paraId="210DC0A3">
            <w:r>
              <w:t>Nguyễn Dương</w:t>
            </w:r>
          </w:p>
        </w:tc>
        <w:tc>
          <w:tcPr>
            <w:tcW w:w="763" w:type="dxa"/>
            <w:vAlign w:val="center"/>
          </w:tcPr>
          <w:p w14:paraId="27A3F12D">
            <w:pPr>
              <w:jc w:val="center"/>
            </w:pPr>
          </w:p>
        </w:tc>
        <w:tc>
          <w:tcPr>
            <w:tcW w:w="763" w:type="dxa"/>
            <w:vAlign w:val="center"/>
          </w:tcPr>
          <w:p w14:paraId="57681B85">
            <w:pPr>
              <w:jc w:val="center"/>
            </w:pPr>
          </w:p>
        </w:tc>
        <w:tc>
          <w:tcPr>
            <w:tcW w:w="763" w:type="dxa"/>
            <w:vAlign w:val="center"/>
          </w:tcPr>
          <w:p w14:paraId="4FF4A4CB">
            <w:pPr>
              <w:jc w:val="center"/>
            </w:pPr>
          </w:p>
        </w:tc>
        <w:tc>
          <w:tcPr>
            <w:tcW w:w="763" w:type="dxa"/>
            <w:vAlign w:val="center"/>
          </w:tcPr>
          <w:p w14:paraId="7762D3AA">
            <w:pPr>
              <w:jc w:val="center"/>
            </w:pPr>
          </w:p>
        </w:tc>
        <w:tc>
          <w:tcPr>
            <w:tcW w:w="763" w:type="dxa"/>
            <w:vAlign w:val="center"/>
          </w:tcPr>
          <w:p w14:paraId="255F0B62">
            <w:pPr>
              <w:jc w:val="center"/>
            </w:pPr>
          </w:p>
        </w:tc>
        <w:tc>
          <w:tcPr>
            <w:tcW w:w="850" w:type="dxa"/>
            <w:vAlign w:val="center"/>
          </w:tcPr>
          <w:p w14:paraId="4A44745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F30CB62">
            <w:pPr>
              <w:jc w:val="center"/>
            </w:pPr>
          </w:p>
        </w:tc>
        <w:tc>
          <w:tcPr>
            <w:tcW w:w="850" w:type="dxa"/>
            <w:vAlign w:val="center"/>
          </w:tcPr>
          <w:p w14:paraId="4DF73FE6">
            <w:pPr>
              <w:jc w:val="center"/>
            </w:pPr>
          </w:p>
        </w:tc>
      </w:tr>
      <w:tr w14:paraId="72492B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36BB310">
            <w:pPr>
              <w:jc w:val="center"/>
            </w:pPr>
            <w:r>
              <w:rPr>
                <w:rFonts w:cs="Times New Roman"/>
              </w:rPr>
              <w:t>11</w:t>
            </w:r>
          </w:p>
        </w:tc>
        <w:tc>
          <w:tcPr>
            <w:tcW w:w="2839" w:type="dxa"/>
            <w:vAlign w:val="center"/>
          </w:tcPr>
          <w:p w14:paraId="15C136B2">
            <w:r>
              <w:t>Phạm Nguyễn Gia Huy</w:t>
            </w:r>
          </w:p>
        </w:tc>
        <w:tc>
          <w:tcPr>
            <w:tcW w:w="763" w:type="dxa"/>
            <w:vAlign w:val="center"/>
          </w:tcPr>
          <w:p w14:paraId="305C01E3">
            <w:pPr>
              <w:jc w:val="center"/>
            </w:pPr>
          </w:p>
        </w:tc>
        <w:tc>
          <w:tcPr>
            <w:tcW w:w="763" w:type="dxa"/>
            <w:vAlign w:val="center"/>
          </w:tcPr>
          <w:p w14:paraId="54C13648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4C59AD">
            <w:pPr>
              <w:jc w:val="center"/>
            </w:pPr>
          </w:p>
        </w:tc>
        <w:tc>
          <w:tcPr>
            <w:tcW w:w="763" w:type="dxa"/>
            <w:vAlign w:val="center"/>
          </w:tcPr>
          <w:p w14:paraId="7318FC70">
            <w:pPr>
              <w:jc w:val="center"/>
            </w:pPr>
          </w:p>
        </w:tc>
        <w:tc>
          <w:tcPr>
            <w:tcW w:w="763" w:type="dxa"/>
            <w:vAlign w:val="center"/>
          </w:tcPr>
          <w:p w14:paraId="2099568A">
            <w:pPr>
              <w:jc w:val="center"/>
            </w:pPr>
          </w:p>
        </w:tc>
        <w:tc>
          <w:tcPr>
            <w:tcW w:w="850" w:type="dxa"/>
            <w:vAlign w:val="center"/>
          </w:tcPr>
          <w:p w14:paraId="3599BDBB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610815A">
            <w:pPr>
              <w:jc w:val="center"/>
            </w:pPr>
          </w:p>
        </w:tc>
        <w:tc>
          <w:tcPr>
            <w:tcW w:w="850" w:type="dxa"/>
            <w:vAlign w:val="center"/>
          </w:tcPr>
          <w:p w14:paraId="223F5268">
            <w:pPr>
              <w:jc w:val="center"/>
            </w:pPr>
          </w:p>
        </w:tc>
      </w:tr>
      <w:tr w14:paraId="037928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C099364">
            <w:pPr>
              <w:jc w:val="center"/>
            </w:pPr>
            <w:r>
              <w:rPr>
                <w:rFonts w:cs="Times New Roman"/>
              </w:rPr>
              <w:t>12</w:t>
            </w:r>
          </w:p>
        </w:tc>
        <w:tc>
          <w:tcPr>
            <w:tcW w:w="2839" w:type="dxa"/>
            <w:vAlign w:val="center"/>
          </w:tcPr>
          <w:p w14:paraId="166858E5">
            <w:r>
              <w:t>Nguyễn Gia Hưng</w:t>
            </w:r>
          </w:p>
        </w:tc>
        <w:tc>
          <w:tcPr>
            <w:tcW w:w="763" w:type="dxa"/>
            <w:vAlign w:val="center"/>
          </w:tcPr>
          <w:p w14:paraId="3C26FC85">
            <w:pPr>
              <w:jc w:val="center"/>
            </w:pPr>
          </w:p>
        </w:tc>
        <w:tc>
          <w:tcPr>
            <w:tcW w:w="763" w:type="dxa"/>
            <w:vAlign w:val="center"/>
          </w:tcPr>
          <w:p w14:paraId="3EB23E0D">
            <w:pPr>
              <w:jc w:val="center"/>
            </w:pPr>
          </w:p>
        </w:tc>
        <w:tc>
          <w:tcPr>
            <w:tcW w:w="763" w:type="dxa"/>
            <w:vAlign w:val="center"/>
          </w:tcPr>
          <w:p w14:paraId="57035A5A">
            <w:pPr>
              <w:jc w:val="center"/>
            </w:pPr>
          </w:p>
        </w:tc>
        <w:tc>
          <w:tcPr>
            <w:tcW w:w="763" w:type="dxa"/>
            <w:vAlign w:val="center"/>
          </w:tcPr>
          <w:p w14:paraId="36AE2289">
            <w:pPr>
              <w:jc w:val="center"/>
            </w:pPr>
          </w:p>
        </w:tc>
        <w:tc>
          <w:tcPr>
            <w:tcW w:w="763" w:type="dxa"/>
            <w:vAlign w:val="center"/>
          </w:tcPr>
          <w:p w14:paraId="516FB491">
            <w:pPr>
              <w:jc w:val="center"/>
            </w:pPr>
          </w:p>
        </w:tc>
        <w:tc>
          <w:tcPr>
            <w:tcW w:w="850" w:type="dxa"/>
            <w:vAlign w:val="center"/>
          </w:tcPr>
          <w:p w14:paraId="456EED80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B9A24A3">
            <w:pPr>
              <w:jc w:val="center"/>
            </w:pPr>
          </w:p>
        </w:tc>
        <w:tc>
          <w:tcPr>
            <w:tcW w:w="850" w:type="dxa"/>
            <w:vAlign w:val="center"/>
          </w:tcPr>
          <w:p w14:paraId="737C5296">
            <w:pPr>
              <w:jc w:val="center"/>
            </w:pPr>
          </w:p>
        </w:tc>
      </w:tr>
      <w:tr w14:paraId="6EAE4B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A0EA34B">
            <w:pPr>
              <w:jc w:val="center"/>
            </w:pPr>
            <w:r>
              <w:rPr>
                <w:rFonts w:cs="Times New Roman"/>
              </w:rPr>
              <w:t>13</w:t>
            </w:r>
          </w:p>
        </w:tc>
        <w:tc>
          <w:tcPr>
            <w:tcW w:w="2839" w:type="dxa"/>
            <w:vAlign w:val="center"/>
          </w:tcPr>
          <w:p w14:paraId="7E9B6BD4">
            <w:r>
              <w:t>Nguyễn Gia Khang</w:t>
            </w:r>
          </w:p>
        </w:tc>
        <w:tc>
          <w:tcPr>
            <w:tcW w:w="763" w:type="dxa"/>
            <w:vAlign w:val="center"/>
          </w:tcPr>
          <w:p w14:paraId="2B84A053">
            <w:pPr>
              <w:jc w:val="center"/>
            </w:pPr>
          </w:p>
        </w:tc>
        <w:tc>
          <w:tcPr>
            <w:tcW w:w="763" w:type="dxa"/>
            <w:vAlign w:val="center"/>
          </w:tcPr>
          <w:p w14:paraId="1A0750D1">
            <w:pPr>
              <w:jc w:val="center"/>
            </w:pPr>
          </w:p>
        </w:tc>
        <w:tc>
          <w:tcPr>
            <w:tcW w:w="763" w:type="dxa"/>
            <w:vAlign w:val="center"/>
          </w:tcPr>
          <w:p w14:paraId="25B43267">
            <w:pPr>
              <w:jc w:val="center"/>
            </w:pPr>
          </w:p>
        </w:tc>
        <w:tc>
          <w:tcPr>
            <w:tcW w:w="763" w:type="dxa"/>
            <w:vAlign w:val="center"/>
          </w:tcPr>
          <w:p w14:paraId="0CFE500B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51796F">
            <w:pPr>
              <w:jc w:val="center"/>
            </w:pPr>
          </w:p>
        </w:tc>
        <w:tc>
          <w:tcPr>
            <w:tcW w:w="850" w:type="dxa"/>
            <w:vAlign w:val="center"/>
          </w:tcPr>
          <w:p w14:paraId="37AC5D1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A7BCC96">
            <w:pPr>
              <w:jc w:val="center"/>
            </w:pPr>
          </w:p>
        </w:tc>
        <w:tc>
          <w:tcPr>
            <w:tcW w:w="850" w:type="dxa"/>
            <w:vAlign w:val="center"/>
          </w:tcPr>
          <w:p w14:paraId="2A648E28">
            <w:pPr>
              <w:jc w:val="center"/>
            </w:pPr>
          </w:p>
        </w:tc>
      </w:tr>
      <w:tr w14:paraId="6A3F54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F832119">
            <w:pPr>
              <w:jc w:val="center"/>
            </w:pPr>
            <w:r>
              <w:rPr>
                <w:rFonts w:cs="Times New Roman"/>
              </w:rPr>
              <w:t>14</w:t>
            </w:r>
          </w:p>
        </w:tc>
        <w:tc>
          <w:tcPr>
            <w:tcW w:w="2839" w:type="dxa"/>
            <w:vAlign w:val="center"/>
          </w:tcPr>
          <w:p w14:paraId="54998609">
            <w:r>
              <w:t>Nguyễn An Kỳ</w:t>
            </w:r>
          </w:p>
        </w:tc>
        <w:tc>
          <w:tcPr>
            <w:tcW w:w="763" w:type="dxa"/>
            <w:vAlign w:val="center"/>
          </w:tcPr>
          <w:p w14:paraId="20B7EBD3">
            <w:pPr>
              <w:jc w:val="center"/>
            </w:pPr>
          </w:p>
        </w:tc>
        <w:tc>
          <w:tcPr>
            <w:tcW w:w="763" w:type="dxa"/>
            <w:vAlign w:val="center"/>
          </w:tcPr>
          <w:p w14:paraId="4ADECE5A">
            <w:pPr>
              <w:jc w:val="center"/>
            </w:pPr>
          </w:p>
        </w:tc>
        <w:tc>
          <w:tcPr>
            <w:tcW w:w="763" w:type="dxa"/>
            <w:vAlign w:val="center"/>
          </w:tcPr>
          <w:p w14:paraId="609F1E39">
            <w:pPr>
              <w:jc w:val="center"/>
            </w:pPr>
          </w:p>
        </w:tc>
        <w:tc>
          <w:tcPr>
            <w:tcW w:w="763" w:type="dxa"/>
            <w:vAlign w:val="center"/>
          </w:tcPr>
          <w:p w14:paraId="53574E24">
            <w:pPr>
              <w:jc w:val="center"/>
            </w:pPr>
          </w:p>
        </w:tc>
        <w:tc>
          <w:tcPr>
            <w:tcW w:w="763" w:type="dxa"/>
            <w:vAlign w:val="center"/>
          </w:tcPr>
          <w:p w14:paraId="575DA853">
            <w:pPr>
              <w:jc w:val="center"/>
            </w:pPr>
          </w:p>
        </w:tc>
        <w:tc>
          <w:tcPr>
            <w:tcW w:w="850" w:type="dxa"/>
            <w:vAlign w:val="center"/>
          </w:tcPr>
          <w:p w14:paraId="3F0F4B8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8D21A11">
            <w:pPr>
              <w:jc w:val="center"/>
            </w:pPr>
          </w:p>
        </w:tc>
        <w:tc>
          <w:tcPr>
            <w:tcW w:w="850" w:type="dxa"/>
            <w:vAlign w:val="center"/>
          </w:tcPr>
          <w:p w14:paraId="3F3EE0B5">
            <w:pPr>
              <w:jc w:val="center"/>
            </w:pPr>
          </w:p>
        </w:tc>
      </w:tr>
      <w:tr w14:paraId="6F5A9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A8B1756">
            <w:pPr>
              <w:jc w:val="center"/>
            </w:pPr>
            <w:r>
              <w:rPr>
                <w:rFonts w:cs="Times New Roman"/>
              </w:rPr>
              <w:t>15</w:t>
            </w:r>
          </w:p>
        </w:tc>
        <w:tc>
          <w:tcPr>
            <w:tcW w:w="2839" w:type="dxa"/>
            <w:vAlign w:val="center"/>
          </w:tcPr>
          <w:p w14:paraId="650AEB32">
            <w:r>
              <w:t>Đỗ Tú Linh</w:t>
            </w:r>
          </w:p>
        </w:tc>
        <w:tc>
          <w:tcPr>
            <w:tcW w:w="763" w:type="dxa"/>
            <w:vAlign w:val="center"/>
          </w:tcPr>
          <w:p w14:paraId="6EEDDCC4">
            <w:pPr>
              <w:jc w:val="center"/>
            </w:pPr>
          </w:p>
        </w:tc>
        <w:tc>
          <w:tcPr>
            <w:tcW w:w="763" w:type="dxa"/>
            <w:vAlign w:val="center"/>
          </w:tcPr>
          <w:p w14:paraId="363B31DB">
            <w:pPr>
              <w:jc w:val="center"/>
            </w:pPr>
          </w:p>
        </w:tc>
        <w:tc>
          <w:tcPr>
            <w:tcW w:w="763" w:type="dxa"/>
            <w:vAlign w:val="center"/>
          </w:tcPr>
          <w:p w14:paraId="17F472B5">
            <w:pPr>
              <w:jc w:val="center"/>
            </w:pPr>
          </w:p>
        </w:tc>
        <w:tc>
          <w:tcPr>
            <w:tcW w:w="763" w:type="dxa"/>
            <w:vAlign w:val="center"/>
          </w:tcPr>
          <w:p w14:paraId="17E13C8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6DCF345">
            <w:pPr>
              <w:jc w:val="center"/>
            </w:pPr>
          </w:p>
        </w:tc>
        <w:tc>
          <w:tcPr>
            <w:tcW w:w="850" w:type="dxa"/>
            <w:vAlign w:val="center"/>
          </w:tcPr>
          <w:p w14:paraId="556D762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35BB3ED">
            <w:pPr>
              <w:jc w:val="center"/>
            </w:pPr>
          </w:p>
        </w:tc>
        <w:tc>
          <w:tcPr>
            <w:tcW w:w="850" w:type="dxa"/>
            <w:vAlign w:val="center"/>
          </w:tcPr>
          <w:p w14:paraId="5012768B">
            <w:pPr>
              <w:jc w:val="center"/>
            </w:pPr>
          </w:p>
        </w:tc>
      </w:tr>
      <w:tr w14:paraId="0E8FCA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27E319F">
            <w:pPr>
              <w:jc w:val="center"/>
            </w:pPr>
            <w:r>
              <w:rPr>
                <w:rFonts w:cs="Times New Roman"/>
              </w:rPr>
              <w:t>16</w:t>
            </w:r>
          </w:p>
        </w:tc>
        <w:tc>
          <w:tcPr>
            <w:tcW w:w="2839" w:type="dxa"/>
            <w:vAlign w:val="center"/>
          </w:tcPr>
          <w:p w14:paraId="3E4253F0">
            <w:r>
              <w:t>Lê Trần Khánh Long</w:t>
            </w:r>
          </w:p>
        </w:tc>
        <w:tc>
          <w:tcPr>
            <w:tcW w:w="763" w:type="dxa"/>
            <w:vAlign w:val="center"/>
          </w:tcPr>
          <w:p w14:paraId="119AFA5B">
            <w:pPr>
              <w:jc w:val="center"/>
            </w:pPr>
          </w:p>
        </w:tc>
        <w:tc>
          <w:tcPr>
            <w:tcW w:w="763" w:type="dxa"/>
            <w:vAlign w:val="center"/>
          </w:tcPr>
          <w:p w14:paraId="01832936">
            <w:pPr>
              <w:jc w:val="center"/>
            </w:pPr>
          </w:p>
        </w:tc>
        <w:tc>
          <w:tcPr>
            <w:tcW w:w="763" w:type="dxa"/>
            <w:vAlign w:val="center"/>
          </w:tcPr>
          <w:p w14:paraId="1FD0C048">
            <w:pPr>
              <w:jc w:val="center"/>
            </w:pPr>
          </w:p>
        </w:tc>
        <w:tc>
          <w:tcPr>
            <w:tcW w:w="763" w:type="dxa"/>
            <w:vAlign w:val="center"/>
          </w:tcPr>
          <w:p w14:paraId="266D3E76">
            <w:pPr>
              <w:jc w:val="center"/>
            </w:pPr>
          </w:p>
        </w:tc>
        <w:tc>
          <w:tcPr>
            <w:tcW w:w="763" w:type="dxa"/>
            <w:vAlign w:val="center"/>
          </w:tcPr>
          <w:p w14:paraId="4801EB9A">
            <w:pPr>
              <w:jc w:val="center"/>
            </w:pPr>
          </w:p>
        </w:tc>
        <w:tc>
          <w:tcPr>
            <w:tcW w:w="850" w:type="dxa"/>
            <w:vAlign w:val="center"/>
          </w:tcPr>
          <w:p w14:paraId="0CB8540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67BF02D">
            <w:pPr>
              <w:jc w:val="center"/>
            </w:pPr>
          </w:p>
        </w:tc>
        <w:tc>
          <w:tcPr>
            <w:tcW w:w="850" w:type="dxa"/>
            <w:vAlign w:val="center"/>
          </w:tcPr>
          <w:p w14:paraId="2BB9B635">
            <w:pPr>
              <w:jc w:val="center"/>
            </w:pPr>
          </w:p>
        </w:tc>
      </w:tr>
      <w:tr w14:paraId="6163C8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D4AE4CD">
            <w:pPr>
              <w:jc w:val="center"/>
            </w:pPr>
            <w:r>
              <w:rPr>
                <w:rFonts w:cs="Times New Roman"/>
              </w:rPr>
              <w:t>17</w:t>
            </w:r>
          </w:p>
        </w:tc>
        <w:tc>
          <w:tcPr>
            <w:tcW w:w="2839" w:type="dxa"/>
            <w:vAlign w:val="center"/>
          </w:tcPr>
          <w:p w14:paraId="7D3873DF">
            <w:r>
              <w:t>Nguyễn Bảo Minh</w:t>
            </w:r>
          </w:p>
        </w:tc>
        <w:tc>
          <w:tcPr>
            <w:tcW w:w="763" w:type="dxa"/>
            <w:vAlign w:val="center"/>
          </w:tcPr>
          <w:p w14:paraId="79C22553">
            <w:pPr>
              <w:jc w:val="center"/>
            </w:pPr>
          </w:p>
        </w:tc>
        <w:tc>
          <w:tcPr>
            <w:tcW w:w="763" w:type="dxa"/>
            <w:vAlign w:val="center"/>
          </w:tcPr>
          <w:p w14:paraId="281ECFF9">
            <w:pPr>
              <w:jc w:val="center"/>
            </w:pPr>
          </w:p>
        </w:tc>
        <w:tc>
          <w:tcPr>
            <w:tcW w:w="763" w:type="dxa"/>
            <w:vAlign w:val="center"/>
          </w:tcPr>
          <w:p w14:paraId="411D4FCF">
            <w:pPr>
              <w:jc w:val="center"/>
            </w:pPr>
          </w:p>
        </w:tc>
        <w:tc>
          <w:tcPr>
            <w:tcW w:w="763" w:type="dxa"/>
            <w:vAlign w:val="center"/>
          </w:tcPr>
          <w:p w14:paraId="1C8B9590">
            <w:pPr>
              <w:jc w:val="center"/>
            </w:pPr>
          </w:p>
        </w:tc>
        <w:tc>
          <w:tcPr>
            <w:tcW w:w="763" w:type="dxa"/>
            <w:vAlign w:val="center"/>
          </w:tcPr>
          <w:p w14:paraId="31F5753A">
            <w:pPr>
              <w:jc w:val="center"/>
            </w:pPr>
          </w:p>
        </w:tc>
        <w:tc>
          <w:tcPr>
            <w:tcW w:w="850" w:type="dxa"/>
            <w:vAlign w:val="center"/>
          </w:tcPr>
          <w:p w14:paraId="309F099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03F9F53">
            <w:pPr>
              <w:jc w:val="center"/>
            </w:pPr>
          </w:p>
        </w:tc>
        <w:tc>
          <w:tcPr>
            <w:tcW w:w="850" w:type="dxa"/>
            <w:vAlign w:val="center"/>
          </w:tcPr>
          <w:p w14:paraId="03D01935">
            <w:pPr>
              <w:jc w:val="center"/>
            </w:pPr>
          </w:p>
        </w:tc>
      </w:tr>
      <w:tr w14:paraId="2AEC86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C1DB27B">
            <w:pPr>
              <w:jc w:val="center"/>
            </w:pPr>
            <w:r>
              <w:rPr>
                <w:rFonts w:cs="Times New Roman"/>
              </w:rPr>
              <w:t>18</w:t>
            </w:r>
          </w:p>
        </w:tc>
        <w:tc>
          <w:tcPr>
            <w:tcW w:w="2839" w:type="dxa"/>
            <w:vAlign w:val="center"/>
          </w:tcPr>
          <w:p w14:paraId="2A54FD9D">
            <w:r>
              <w:t>Đậu Hoàng Minh</w:t>
            </w:r>
          </w:p>
        </w:tc>
        <w:tc>
          <w:tcPr>
            <w:tcW w:w="763" w:type="dxa"/>
            <w:vAlign w:val="center"/>
          </w:tcPr>
          <w:p w14:paraId="19923D37">
            <w:pPr>
              <w:jc w:val="center"/>
            </w:pPr>
          </w:p>
        </w:tc>
        <w:tc>
          <w:tcPr>
            <w:tcW w:w="763" w:type="dxa"/>
            <w:vAlign w:val="center"/>
          </w:tcPr>
          <w:p w14:paraId="1A431DE8">
            <w:pPr>
              <w:jc w:val="center"/>
            </w:pPr>
          </w:p>
        </w:tc>
        <w:tc>
          <w:tcPr>
            <w:tcW w:w="763" w:type="dxa"/>
            <w:vAlign w:val="center"/>
          </w:tcPr>
          <w:p w14:paraId="1BDF063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5FEBAB5">
            <w:pPr>
              <w:jc w:val="center"/>
            </w:pPr>
          </w:p>
        </w:tc>
        <w:tc>
          <w:tcPr>
            <w:tcW w:w="763" w:type="dxa"/>
            <w:vAlign w:val="center"/>
          </w:tcPr>
          <w:p w14:paraId="284D9137">
            <w:pPr>
              <w:jc w:val="center"/>
            </w:pPr>
          </w:p>
        </w:tc>
        <w:tc>
          <w:tcPr>
            <w:tcW w:w="850" w:type="dxa"/>
            <w:vAlign w:val="center"/>
          </w:tcPr>
          <w:p w14:paraId="42C8AE3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7CF6505">
            <w:pPr>
              <w:jc w:val="center"/>
            </w:pPr>
          </w:p>
        </w:tc>
        <w:tc>
          <w:tcPr>
            <w:tcW w:w="850" w:type="dxa"/>
            <w:vAlign w:val="center"/>
          </w:tcPr>
          <w:p w14:paraId="5A6334C6">
            <w:pPr>
              <w:jc w:val="center"/>
            </w:pPr>
          </w:p>
        </w:tc>
      </w:tr>
      <w:tr w14:paraId="715CB4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EEF6AB5">
            <w:pPr>
              <w:jc w:val="center"/>
            </w:pPr>
            <w:r>
              <w:rPr>
                <w:rFonts w:cs="Times New Roman"/>
              </w:rPr>
              <w:t>19</w:t>
            </w:r>
          </w:p>
        </w:tc>
        <w:tc>
          <w:tcPr>
            <w:tcW w:w="2839" w:type="dxa"/>
            <w:vAlign w:val="center"/>
          </w:tcPr>
          <w:p w14:paraId="51DD75AC">
            <w:r>
              <w:t>Đoàn Thị Bảo Ngọc</w:t>
            </w:r>
          </w:p>
        </w:tc>
        <w:tc>
          <w:tcPr>
            <w:tcW w:w="763" w:type="dxa"/>
            <w:vAlign w:val="center"/>
          </w:tcPr>
          <w:p w14:paraId="37F8321C">
            <w:pPr>
              <w:jc w:val="center"/>
            </w:pPr>
          </w:p>
        </w:tc>
        <w:tc>
          <w:tcPr>
            <w:tcW w:w="763" w:type="dxa"/>
            <w:vAlign w:val="center"/>
          </w:tcPr>
          <w:p w14:paraId="47A721DB">
            <w:pPr>
              <w:jc w:val="center"/>
            </w:pPr>
          </w:p>
        </w:tc>
        <w:tc>
          <w:tcPr>
            <w:tcW w:w="763" w:type="dxa"/>
            <w:vAlign w:val="center"/>
          </w:tcPr>
          <w:p w14:paraId="71CAA58C">
            <w:pPr>
              <w:jc w:val="center"/>
            </w:pPr>
          </w:p>
        </w:tc>
        <w:tc>
          <w:tcPr>
            <w:tcW w:w="763" w:type="dxa"/>
            <w:vAlign w:val="center"/>
          </w:tcPr>
          <w:p w14:paraId="063DE7A5">
            <w:pPr>
              <w:jc w:val="center"/>
            </w:pPr>
          </w:p>
        </w:tc>
        <w:tc>
          <w:tcPr>
            <w:tcW w:w="763" w:type="dxa"/>
            <w:vAlign w:val="center"/>
          </w:tcPr>
          <w:p w14:paraId="0FEC5B1E">
            <w:pPr>
              <w:jc w:val="center"/>
            </w:pPr>
          </w:p>
        </w:tc>
        <w:tc>
          <w:tcPr>
            <w:tcW w:w="850" w:type="dxa"/>
            <w:vAlign w:val="center"/>
          </w:tcPr>
          <w:p w14:paraId="79704DE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468DBF3">
            <w:pPr>
              <w:jc w:val="center"/>
            </w:pPr>
          </w:p>
        </w:tc>
        <w:tc>
          <w:tcPr>
            <w:tcW w:w="850" w:type="dxa"/>
            <w:vAlign w:val="center"/>
          </w:tcPr>
          <w:p w14:paraId="25CAD511">
            <w:pPr>
              <w:jc w:val="center"/>
            </w:pPr>
          </w:p>
        </w:tc>
      </w:tr>
      <w:tr w14:paraId="079EF4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C7A3697">
            <w:pPr>
              <w:jc w:val="center"/>
            </w:pPr>
            <w:r>
              <w:rPr>
                <w:rFonts w:cs="Times New Roman"/>
              </w:rPr>
              <w:t>20</w:t>
            </w:r>
          </w:p>
        </w:tc>
        <w:tc>
          <w:tcPr>
            <w:tcW w:w="2839" w:type="dxa"/>
            <w:vAlign w:val="center"/>
          </w:tcPr>
          <w:p w14:paraId="478CF088">
            <w:r>
              <w:t>Đỗ Trương Minh Ngọc</w:t>
            </w:r>
          </w:p>
        </w:tc>
        <w:tc>
          <w:tcPr>
            <w:tcW w:w="763" w:type="dxa"/>
            <w:vAlign w:val="center"/>
          </w:tcPr>
          <w:p w14:paraId="04F47BA9">
            <w:pPr>
              <w:jc w:val="center"/>
            </w:pPr>
          </w:p>
        </w:tc>
        <w:tc>
          <w:tcPr>
            <w:tcW w:w="763" w:type="dxa"/>
            <w:vAlign w:val="center"/>
          </w:tcPr>
          <w:p w14:paraId="3238A53D">
            <w:pPr>
              <w:jc w:val="center"/>
            </w:pPr>
          </w:p>
        </w:tc>
        <w:tc>
          <w:tcPr>
            <w:tcW w:w="763" w:type="dxa"/>
            <w:vAlign w:val="center"/>
          </w:tcPr>
          <w:p w14:paraId="4227DA65">
            <w:pPr>
              <w:jc w:val="center"/>
            </w:pPr>
          </w:p>
        </w:tc>
        <w:tc>
          <w:tcPr>
            <w:tcW w:w="763" w:type="dxa"/>
            <w:vAlign w:val="center"/>
          </w:tcPr>
          <w:p w14:paraId="0DF2283D">
            <w:pPr>
              <w:jc w:val="center"/>
            </w:pPr>
          </w:p>
        </w:tc>
        <w:tc>
          <w:tcPr>
            <w:tcW w:w="763" w:type="dxa"/>
            <w:vAlign w:val="center"/>
          </w:tcPr>
          <w:p w14:paraId="1DFE73F2">
            <w:pPr>
              <w:jc w:val="center"/>
            </w:pPr>
          </w:p>
        </w:tc>
        <w:tc>
          <w:tcPr>
            <w:tcW w:w="850" w:type="dxa"/>
            <w:vAlign w:val="center"/>
          </w:tcPr>
          <w:p w14:paraId="45B2BED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5501339">
            <w:pPr>
              <w:jc w:val="center"/>
            </w:pPr>
          </w:p>
        </w:tc>
        <w:tc>
          <w:tcPr>
            <w:tcW w:w="850" w:type="dxa"/>
            <w:vAlign w:val="center"/>
          </w:tcPr>
          <w:p w14:paraId="1BFE58BC">
            <w:pPr>
              <w:jc w:val="center"/>
            </w:pPr>
          </w:p>
        </w:tc>
      </w:tr>
      <w:tr w14:paraId="39D359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823E66C">
            <w:pPr>
              <w:jc w:val="center"/>
            </w:pPr>
            <w:r>
              <w:rPr>
                <w:rFonts w:cs="Times New Roman"/>
              </w:rPr>
              <w:t>21</w:t>
            </w:r>
          </w:p>
        </w:tc>
        <w:tc>
          <w:tcPr>
            <w:tcW w:w="2839" w:type="dxa"/>
            <w:vAlign w:val="center"/>
          </w:tcPr>
          <w:p w14:paraId="144BA2EA">
            <w:r>
              <w:t>Nguyễn Nguyên</w:t>
            </w:r>
          </w:p>
        </w:tc>
        <w:tc>
          <w:tcPr>
            <w:tcW w:w="763" w:type="dxa"/>
            <w:vAlign w:val="center"/>
          </w:tcPr>
          <w:p w14:paraId="34B5B137">
            <w:pPr>
              <w:jc w:val="center"/>
            </w:pPr>
          </w:p>
        </w:tc>
        <w:tc>
          <w:tcPr>
            <w:tcW w:w="763" w:type="dxa"/>
            <w:vAlign w:val="center"/>
          </w:tcPr>
          <w:p w14:paraId="395C6C63">
            <w:pPr>
              <w:jc w:val="center"/>
            </w:pPr>
          </w:p>
        </w:tc>
        <w:tc>
          <w:tcPr>
            <w:tcW w:w="763" w:type="dxa"/>
            <w:vAlign w:val="center"/>
          </w:tcPr>
          <w:p w14:paraId="29B6F0E7">
            <w:pPr>
              <w:jc w:val="center"/>
            </w:pPr>
          </w:p>
        </w:tc>
        <w:tc>
          <w:tcPr>
            <w:tcW w:w="763" w:type="dxa"/>
            <w:vAlign w:val="center"/>
          </w:tcPr>
          <w:p w14:paraId="6A4486B6">
            <w:pPr>
              <w:jc w:val="center"/>
            </w:pPr>
          </w:p>
        </w:tc>
        <w:tc>
          <w:tcPr>
            <w:tcW w:w="763" w:type="dxa"/>
            <w:vAlign w:val="center"/>
          </w:tcPr>
          <w:p w14:paraId="61F0E82E">
            <w:pPr>
              <w:jc w:val="center"/>
            </w:pPr>
          </w:p>
        </w:tc>
        <w:tc>
          <w:tcPr>
            <w:tcW w:w="850" w:type="dxa"/>
            <w:vAlign w:val="center"/>
          </w:tcPr>
          <w:p w14:paraId="7208146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B03E8F8">
            <w:pPr>
              <w:jc w:val="center"/>
            </w:pPr>
          </w:p>
        </w:tc>
        <w:tc>
          <w:tcPr>
            <w:tcW w:w="850" w:type="dxa"/>
            <w:vAlign w:val="center"/>
          </w:tcPr>
          <w:p w14:paraId="200D506E">
            <w:pPr>
              <w:jc w:val="center"/>
            </w:pPr>
          </w:p>
        </w:tc>
      </w:tr>
      <w:tr w14:paraId="67B7DD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C266FF6">
            <w:pPr>
              <w:jc w:val="center"/>
            </w:pPr>
            <w:r>
              <w:rPr>
                <w:rFonts w:cs="Times New Roman"/>
              </w:rPr>
              <w:t>22</w:t>
            </w:r>
          </w:p>
        </w:tc>
        <w:tc>
          <w:tcPr>
            <w:tcW w:w="2839" w:type="dxa"/>
            <w:vAlign w:val="center"/>
          </w:tcPr>
          <w:p w14:paraId="69A23B6F">
            <w:r>
              <w:t>Lê Nguyễn Tuệ Nhã</w:t>
            </w:r>
          </w:p>
        </w:tc>
        <w:tc>
          <w:tcPr>
            <w:tcW w:w="763" w:type="dxa"/>
            <w:vAlign w:val="center"/>
          </w:tcPr>
          <w:p w14:paraId="0FCEEFF6">
            <w:pPr>
              <w:jc w:val="center"/>
            </w:pPr>
          </w:p>
        </w:tc>
        <w:tc>
          <w:tcPr>
            <w:tcW w:w="763" w:type="dxa"/>
            <w:vAlign w:val="center"/>
          </w:tcPr>
          <w:p w14:paraId="10D873A8">
            <w:pPr>
              <w:jc w:val="center"/>
            </w:pPr>
          </w:p>
        </w:tc>
        <w:tc>
          <w:tcPr>
            <w:tcW w:w="763" w:type="dxa"/>
            <w:vAlign w:val="center"/>
          </w:tcPr>
          <w:p w14:paraId="5AD9ABDA">
            <w:pPr>
              <w:jc w:val="center"/>
            </w:pPr>
          </w:p>
        </w:tc>
        <w:tc>
          <w:tcPr>
            <w:tcW w:w="763" w:type="dxa"/>
            <w:vAlign w:val="center"/>
          </w:tcPr>
          <w:p w14:paraId="6BA2B065">
            <w:pPr>
              <w:jc w:val="center"/>
            </w:pPr>
          </w:p>
        </w:tc>
        <w:tc>
          <w:tcPr>
            <w:tcW w:w="763" w:type="dxa"/>
            <w:vAlign w:val="center"/>
          </w:tcPr>
          <w:p w14:paraId="5B56099A">
            <w:pPr>
              <w:jc w:val="center"/>
            </w:pPr>
          </w:p>
        </w:tc>
        <w:tc>
          <w:tcPr>
            <w:tcW w:w="850" w:type="dxa"/>
            <w:vAlign w:val="center"/>
          </w:tcPr>
          <w:p w14:paraId="0EBB3CF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01F091A">
            <w:pPr>
              <w:jc w:val="center"/>
            </w:pPr>
          </w:p>
        </w:tc>
        <w:tc>
          <w:tcPr>
            <w:tcW w:w="850" w:type="dxa"/>
            <w:vAlign w:val="center"/>
          </w:tcPr>
          <w:p w14:paraId="01AD12D3">
            <w:pPr>
              <w:jc w:val="center"/>
            </w:pPr>
          </w:p>
        </w:tc>
      </w:tr>
      <w:tr w14:paraId="116A9E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3AA0DFC">
            <w:pPr>
              <w:jc w:val="center"/>
            </w:pPr>
            <w:r>
              <w:rPr>
                <w:rFonts w:cs="Times New Roman"/>
              </w:rPr>
              <w:t>23</w:t>
            </w:r>
          </w:p>
        </w:tc>
        <w:tc>
          <w:tcPr>
            <w:tcW w:w="2839" w:type="dxa"/>
            <w:vAlign w:val="center"/>
          </w:tcPr>
          <w:p w14:paraId="7DE7375D">
            <w:r>
              <w:t>Đinh Vĩnh Phú</w:t>
            </w:r>
          </w:p>
        </w:tc>
        <w:tc>
          <w:tcPr>
            <w:tcW w:w="763" w:type="dxa"/>
            <w:vAlign w:val="center"/>
          </w:tcPr>
          <w:p w14:paraId="2A43DB2E">
            <w:pPr>
              <w:jc w:val="center"/>
            </w:pPr>
          </w:p>
        </w:tc>
        <w:tc>
          <w:tcPr>
            <w:tcW w:w="763" w:type="dxa"/>
            <w:vAlign w:val="center"/>
          </w:tcPr>
          <w:p w14:paraId="083C38E0">
            <w:pPr>
              <w:jc w:val="center"/>
            </w:pPr>
          </w:p>
        </w:tc>
        <w:tc>
          <w:tcPr>
            <w:tcW w:w="763" w:type="dxa"/>
            <w:vAlign w:val="center"/>
          </w:tcPr>
          <w:p w14:paraId="095E8F98">
            <w:pPr>
              <w:jc w:val="center"/>
            </w:pPr>
          </w:p>
        </w:tc>
        <w:tc>
          <w:tcPr>
            <w:tcW w:w="763" w:type="dxa"/>
            <w:vAlign w:val="center"/>
          </w:tcPr>
          <w:p w14:paraId="0BB75FC3">
            <w:pPr>
              <w:jc w:val="center"/>
            </w:pPr>
          </w:p>
        </w:tc>
        <w:tc>
          <w:tcPr>
            <w:tcW w:w="763" w:type="dxa"/>
            <w:vAlign w:val="center"/>
          </w:tcPr>
          <w:p w14:paraId="14E16F65">
            <w:pPr>
              <w:jc w:val="center"/>
            </w:pPr>
          </w:p>
        </w:tc>
        <w:tc>
          <w:tcPr>
            <w:tcW w:w="850" w:type="dxa"/>
            <w:vAlign w:val="center"/>
          </w:tcPr>
          <w:p w14:paraId="277B27F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AB92A5D">
            <w:pPr>
              <w:jc w:val="center"/>
            </w:pPr>
          </w:p>
        </w:tc>
        <w:tc>
          <w:tcPr>
            <w:tcW w:w="850" w:type="dxa"/>
            <w:vAlign w:val="center"/>
          </w:tcPr>
          <w:p w14:paraId="6C9B0062">
            <w:pPr>
              <w:jc w:val="center"/>
            </w:pPr>
          </w:p>
        </w:tc>
      </w:tr>
      <w:tr w14:paraId="55CD40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243C1E6">
            <w:pPr>
              <w:jc w:val="center"/>
            </w:pPr>
            <w:r>
              <w:rPr>
                <w:rFonts w:cs="Times New Roman"/>
              </w:rPr>
              <w:t>24</w:t>
            </w:r>
          </w:p>
        </w:tc>
        <w:tc>
          <w:tcPr>
            <w:tcW w:w="2839" w:type="dxa"/>
            <w:vAlign w:val="center"/>
          </w:tcPr>
          <w:p w14:paraId="3C727750">
            <w:r>
              <w:t>Nguyễn Nhiên Thảo</w:t>
            </w:r>
          </w:p>
        </w:tc>
        <w:tc>
          <w:tcPr>
            <w:tcW w:w="763" w:type="dxa"/>
            <w:vAlign w:val="center"/>
          </w:tcPr>
          <w:p w14:paraId="0E57FAFA">
            <w:pPr>
              <w:jc w:val="center"/>
            </w:pPr>
          </w:p>
        </w:tc>
        <w:tc>
          <w:tcPr>
            <w:tcW w:w="763" w:type="dxa"/>
            <w:vAlign w:val="center"/>
          </w:tcPr>
          <w:p w14:paraId="60440429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6093B4">
            <w:pPr>
              <w:jc w:val="center"/>
            </w:pPr>
          </w:p>
        </w:tc>
        <w:tc>
          <w:tcPr>
            <w:tcW w:w="763" w:type="dxa"/>
            <w:vAlign w:val="center"/>
          </w:tcPr>
          <w:p w14:paraId="100F2F12">
            <w:pPr>
              <w:jc w:val="center"/>
            </w:pPr>
          </w:p>
        </w:tc>
        <w:tc>
          <w:tcPr>
            <w:tcW w:w="763" w:type="dxa"/>
            <w:vAlign w:val="center"/>
          </w:tcPr>
          <w:p w14:paraId="318D6E60">
            <w:pPr>
              <w:jc w:val="center"/>
            </w:pPr>
          </w:p>
        </w:tc>
        <w:tc>
          <w:tcPr>
            <w:tcW w:w="850" w:type="dxa"/>
            <w:vAlign w:val="center"/>
          </w:tcPr>
          <w:p w14:paraId="19D0327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32DC88A">
            <w:pPr>
              <w:jc w:val="center"/>
            </w:pPr>
          </w:p>
        </w:tc>
        <w:tc>
          <w:tcPr>
            <w:tcW w:w="850" w:type="dxa"/>
            <w:vAlign w:val="center"/>
          </w:tcPr>
          <w:p w14:paraId="6E733BE2">
            <w:pPr>
              <w:jc w:val="center"/>
            </w:pPr>
          </w:p>
        </w:tc>
      </w:tr>
      <w:tr w14:paraId="1E5BC2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E32D112">
            <w:pPr>
              <w:jc w:val="center"/>
            </w:pPr>
            <w:r>
              <w:rPr>
                <w:rFonts w:cs="Times New Roman"/>
              </w:rPr>
              <w:t>25</w:t>
            </w:r>
          </w:p>
        </w:tc>
        <w:tc>
          <w:tcPr>
            <w:tcW w:w="2839" w:type="dxa"/>
            <w:vAlign w:val="center"/>
          </w:tcPr>
          <w:p w14:paraId="3E8B6393">
            <w:r>
              <w:t>Trần Thành Thuyên</w:t>
            </w:r>
          </w:p>
        </w:tc>
        <w:tc>
          <w:tcPr>
            <w:tcW w:w="763" w:type="dxa"/>
            <w:vAlign w:val="center"/>
          </w:tcPr>
          <w:p w14:paraId="0477D58C">
            <w:pPr>
              <w:jc w:val="center"/>
            </w:pPr>
          </w:p>
        </w:tc>
        <w:tc>
          <w:tcPr>
            <w:tcW w:w="763" w:type="dxa"/>
            <w:vAlign w:val="center"/>
          </w:tcPr>
          <w:p w14:paraId="044818D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CEE377D">
            <w:pPr>
              <w:jc w:val="center"/>
            </w:pPr>
          </w:p>
        </w:tc>
        <w:tc>
          <w:tcPr>
            <w:tcW w:w="763" w:type="dxa"/>
            <w:vAlign w:val="center"/>
          </w:tcPr>
          <w:p w14:paraId="39D39D83">
            <w:pPr>
              <w:jc w:val="center"/>
            </w:pPr>
          </w:p>
        </w:tc>
        <w:tc>
          <w:tcPr>
            <w:tcW w:w="763" w:type="dxa"/>
            <w:vAlign w:val="center"/>
          </w:tcPr>
          <w:p w14:paraId="064E8209">
            <w:pPr>
              <w:jc w:val="center"/>
            </w:pPr>
          </w:p>
        </w:tc>
        <w:tc>
          <w:tcPr>
            <w:tcW w:w="850" w:type="dxa"/>
            <w:vAlign w:val="center"/>
          </w:tcPr>
          <w:p w14:paraId="0CDF45C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C8480BD">
            <w:pPr>
              <w:jc w:val="center"/>
            </w:pPr>
          </w:p>
        </w:tc>
        <w:tc>
          <w:tcPr>
            <w:tcW w:w="850" w:type="dxa"/>
            <w:vAlign w:val="center"/>
          </w:tcPr>
          <w:p w14:paraId="324BBB43">
            <w:pPr>
              <w:jc w:val="center"/>
            </w:pPr>
          </w:p>
        </w:tc>
      </w:tr>
      <w:tr w14:paraId="629987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148F9D6">
            <w:pPr>
              <w:jc w:val="center"/>
            </w:pPr>
            <w:r>
              <w:rPr>
                <w:rFonts w:cs="Times New Roman"/>
              </w:rPr>
              <w:t>26</w:t>
            </w:r>
          </w:p>
        </w:tc>
        <w:tc>
          <w:tcPr>
            <w:tcW w:w="2839" w:type="dxa"/>
            <w:vAlign w:val="center"/>
          </w:tcPr>
          <w:p w14:paraId="27A5520C">
            <w:r>
              <w:t>Tạ Ngọc Tích</w:t>
            </w:r>
          </w:p>
        </w:tc>
        <w:tc>
          <w:tcPr>
            <w:tcW w:w="763" w:type="dxa"/>
            <w:vAlign w:val="center"/>
          </w:tcPr>
          <w:p w14:paraId="0C495EE5">
            <w:pPr>
              <w:jc w:val="center"/>
            </w:pPr>
          </w:p>
        </w:tc>
        <w:tc>
          <w:tcPr>
            <w:tcW w:w="763" w:type="dxa"/>
            <w:vAlign w:val="center"/>
          </w:tcPr>
          <w:p w14:paraId="75CA2412">
            <w:pPr>
              <w:jc w:val="center"/>
            </w:pPr>
          </w:p>
        </w:tc>
        <w:tc>
          <w:tcPr>
            <w:tcW w:w="763" w:type="dxa"/>
            <w:vAlign w:val="center"/>
          </w:tcPr>
          <w:p w14:paraId="66D6BF2C">
            <w:pPr>
              <w:jc w:val="center"/>
            </w:pPr>
          </w:p>
        </w:tc>
        <w:tc>
          <w:tcPr>
            <w:tcW w:w="763" w:type="dxa"/>
            <w:vAlign w:val="center"/>
          </w:tcPr>
          <w:p w14:paraId="5770E5E8">
            <w:pPr>
              <w:jc w:val="center"/>
            </w:pPr>
          </w:p>
        </w:tc>
        <w:tc>
          <w:tcPr>
            <w:tcW w:w="763" w:type="dxa"/>
            <w:vAlign w:val="center"/>
          </w:tcPr>
          <w:p w14:paraId="2130D6D7">
            <w:pPr>
              <w:jc w:val="center"/>
            </w:pPr>
          </w:p>
        </w:tc>
        <w:tc>
          <w:tcPr>
            <w:tcW w:w="850" w:type="dxa"/>
            <w:vAlign w:val="center"/>
          </w:tcPr>
          <w:p w14:paraId="69AEBC9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F86A9F3">
            <w:pPr>
              <w:jc w:val="center"/>
            </w:pPr>
          </w:p>
        </w:tc>
        <w:tc>
          <w:tcPr>
            <w:tcW w:w="850" w:type="dxa"/>
            <w:vAlign w:val="center"/>
          </w:tcPr>
          <w:p w14:paraId="1C32C418">
            <w:pPr>
              <w:jc w:val="center"/>
            </w:pPr>
          </w:p>
        </w:tc>
      </w:tr>
      <w:tr w14:paraId="7A8F29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6E043F0">
            <w:pPr>
              <w:jc w:val="center"/>
            </w:pPr>
            <w:r>
              <w:rPr>
                <w:rFonts w:cs="Times New Roman"/>
              </w:rPr>
              <w:t>27</w:t>
            </w:r>
          </w:p>
        </w:tc>
        <w:tc>
          <w:tcPr>
            <w:tcW w:w="2839" w:type="dxa"/>
            <w:vAlign w:val="center"/>
          </w:tcPr>
          <w:p w14:paraId="549B2C12">
            <w:r>
              <w:t>Trần Gia Tố Tố</w:t>
            </w:r>
          </w:p>
        </w:tc>
        <w:tc>
          <w:tcPr>
            <w:tcW w:w="763" w:type="dxa"/>
            <w:vAlign w:val="center"/>
          </w:tcPr>
          <w:p w14:paraId="5FF69F3B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477B78">
            <w:pPr>
              <w:jc w:val="center"/>
            </w:pPr>
          </w:p>
        </w:tc>
        <w:tc>
          <w:tcPr>
            <w:tcW w:w="763" w:type="dxa"/>
            <w:vAlign w:val="center"/>
          </w:tcPr>
          <w:p w14:paraId="385866B0">
            <w:pPr>
              <w:jc w:val="center"/>
            </w:pPr>
          </w:p>
        </w:tc>
        <w:tc>
          <w:tcPr>
            <w:tcW w:w="763" w:type="dxa"/>
            <w:vAlign w:val="center"/>
          </w:tcPr>
          <w:p w14:paraId="32683B57">
            <w:pPr>
              <w:jc w:val="center"/>
            </w:pPr>
          </w:p>
        </w:tc>
        <w:tc>
          <w:tcPr>
            <w:tcW w:w="763" w:type="dxa"/>
            <w:vAlign w:val="center"/>
          </w:tcPr>
          <w:p w14:paraId="63B9446E">
            <w:pPr>
              <w:jc w:val="center"/>
            </w:pPr>
          </w:p>
        </w:tc>
        <w:tc>
          <w:tcPr>
            <w:tcW w:w="850" w:type="dxa"/>
            <w:vAlign w:val="center"/>
          </w:tcPr>
          <w:p w14:paraId="5583294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3D318D4">
            <w:pPr>
              <w:jc w:val="center"/>
            </w:pPr>
          </w:p>
        </w:tc>
        <w:tc>
          <w:tcPr>
            <w:tcW w:w="850" w:type="dxa"/>
            <w:vAlign w:val="center"/>
          </w:tcPr>
          <w:p w14:paraId="746C51E8">
            <w:pPr>
              <w:jc w:val="center"/>
            </w:pPr>
          </w:p>
        </w:tc>
      </w:tr>
      <w:tr w14:paraId="3FC196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142210A">
            <w:pPr>
              <w:jc w:val="center"/>
            </w:pPr>
            <w:r>
              <w:rPr>
                <w:rFonts w:cs="Times New Roman"/>
              </w:rPr>
              <w:t>28</w:t>
            </w:r>
          </w:p>
        </w:tc>
        <w:tc>
          <w:tcPr>
            <w:tcW w:w="2839" w:type="dxa"/>
            <w:vAlign w:val="center"/>
          </w:tcPr>
          <w:p w14:paraId="40FA5892">
            <w:r>
              <w:t>Lê Thị Thảo Vân</w:t>
            </w:r>
          </w:p>
        </w:tc>
        <w:tc>
          <w:tcPr>
            <w:tcW w:w="763" w:type="dxa"/>
            <w:vAlign w:val="center"/>
          </w:tcPr>
          <w:p w14:paraId="5F24AE02">
            <w:pPr>
              <w:jc w:val="center"/>
            </w:pPr>
          </w:p>
        </w:tc>
        <w:tc>
          <w:tcPr>
            <w:tcW w:w="763" w:type="dxa"/>
            <w:vAlign w:val="center"/>
          </w:tcPr>
          <w:p w14:paraId="1D345BD2">
            <w:pPr>
              <w:jc w:val="center"/>
            </w:pPr>
          </w:p>
        </w:tc>
        <w:tc>
          <w:tcPr>
            <w:tcW w:w="763" w:type="dxa"/>
            <w:vAlign w:val="center"/>
          </w:tcPr>
          <w:p w14:paraId="7CB339A3">
            <w:pPr>
              <w:jc w:val="center"/>
            </w:pPr>
          </w:p>
        </w:tc>
        <w:tc>
          <w:tcPr>
            <w:tcW w:w="763" w:type="dxa"/>
            <w:vAlign w:val="center"/>
          </w:tcPr>
          <w:p w14:paraId="02B724D2">
            <w:pPr>
              <w:jc w:val="center"/>
            </w:pPr>
          </w:p>
        </w:tc>
        <w:tc>
          <w:tcPr>
            <w:tcW w:w="763" w:type="dxa"/>
            <w:vAlign w:val="center"/>
          </w:tcPr>
          <w:p w14:paraId="470C307B">
            <w:pPr>
              <w:jc w:val="center"/>
            </w:pPr>
          </w:p>
        </w:tc>
        <w:tc>
          <w:tcPr>
            <w:tcW w:w="850" w:type="dxa"/>
            <w:vAlign w:val="center"/>
          </w:tcPr>
          <w:p w14:paraId="39ACAE4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0A60713">
            <w:pPr>
              <w:jc w:val="center"/>
            </w:pPr>
          </w:p>
        </w:tc>
        <w:tc>
          <w:tcPr>
            <w:tcW w:w="850" w:type="dxa"/>
            <w:vAlign w:val="center"/>
          </w:tcPr>
          <w:p w14:paraId="6C6A295C">
            <w:pPr>
              <w:jc w:val="center"/>
            </w:pPr>
          </w:p>
        </w:tc>
      </w:tr>
      <w:tr w14:paraId="532D0A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0C5CAF2">
            <w:pPr>
              <w:jc w:val="center"/>
            </w:pPr>
            <w:r>
              <w:rPr>
                <w:rFonts w:cs="Times New Roman"/>
              </w:rPr>
              <w:t>29</w:t>
            </w:r>
          </w:p>
        </w:tc>
        <w:tc>
          <w:tcPr>
            <w:tcW w:w="2839" w:type="dxa"/>
            <w:vAlign w:val="center"/>
          </w:tcPr>
          <w:p w14:paraId="3F0768E6">
            <w:pPr>
              <w:jc w:val="center"/>
            </w:pPr>
          </w:p>
        </w:tc>
        <w:tc>
          <w:tcPr>
            <w:tcW w:w="763" w:type="dxa"/>
            <w:vAlign w:val="center"/>
          </w:tcPr>
          <w:p w14:paraId="1A50283C">
            <w:pPr>
              <w:jc w:val="center"/>
            </w:pPr>
          </w:p>
        </w:tc>
        <w:tc>
          <w:tcPr>
            <w:tcW w:w="763" w:type="dxa"/>
            <w:vAlign w:val="center"/>
          </w:tcPr>
          <w:p w14:paraId="10243B39">
            <w:pPr>
              <w:jc w:val="center"/>
            </w:pPr>
          </w:p>
        </w:tc>
        <w:tc>
          <w:tcPr>
            <w:tcW w:w="763" w:type="dxa"/>
            <w:vAlign w:val="center"/>
          </w:tcPr>
          <w:p w14:paraId="5900C0BD">
            <w:pPr>
              <w:jc w:val="center"/>
            </w:pPr>
          </w:p>
        </w:tc>
        <w:tc>
          <w:tcPr>
            <w:tcW w:w="763" w:type="dxa"/>
            <w:vAlign w:val="center"/>
          </w:tcPr>
          <w:p w14:paraId="0CEEF3FF">
            <w:pPr>
              <w:jc w:val="center"/>
            </w:pPr>
          </w:p>
        </w:tc>
        <w:tc>
          <w:tcPr>
            <w:tcW w:w="763" w:type="dxa"/>
            <w:vAlign w:val="center"/>
          </w:tcPr>
          <w:p w14:paraId="46132F3D">
            <w:pPr>
              <w:jc w:val="center"/>
            </w:pPr>
          </w:p>
        </w:tc>
        <w:tc>
          <w:tcPr>
            <w:tcW w:w="850" w:type="dxa"/>
            <w:vAlign w:val="center"/>
          </w:tcPr>
          <w:p w14:paraId="69081A70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6EB2E60">
            <w:pPr>
              <w:jc w:val="center"/>
            </w:pPr>
          </w:p>
        </w:tc>
        <w:tc>
          <w:tcPr>
            <w:tcW w:w="850" w:type="dxa"/>
            <w:vAlign w:val="center"/>
          </w:tcPr>
          <w:p w14:paraId="375F0419">
            <w:pPr>
              <w:jc w:val="center"/>
            </w:pPr>
          </w:p>
        </w:tc>
      </w:tr>
      <w:tr w14:paraId="53E77F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1EE1011">
            <w:pPr>
              <w:jc w:val="center"/>
            </w:pPr>
            <w:r>
              <w:rPr>
                <w:rFonts w:cs="Times New Roman"/>
              </w:rPr>
              <w:t>30</w:t>
            </w:r>
          </w:p>
        </w:tc>
        <w:tc>
          <w:tcPr>
            <w:tcW w:w="2839" w:type="dxa"/>
            <w:vAlign w:val="center"/>
          </w:tcPr>
          <w:p w14:paraId="24EB0A1C">
            <w:pPr>
              <w:jc w:val="center"/>
            </w:pPr>
          </w:p>
        </w:tc>
        <w:tc>
          <w:tcPr>
            <w:tcW w:w="763" w:type="dxa"/>
            <w:vAlign w:val="center"/>
          </w:tcPr>
          <w:p w14:paraId="67EF94E9">
            <w:pPr>
              <w:jc w:val="center"/>
            </w:pPr>
          </w:p>
        </w:tc>
        <w:tc>
          <w:tcPr>
            <w:tcW w:w="763" w:type="dxa"/>
            <w:vAlign w:val="center"/>
          </w:tcPr>
          <w:p w14:paraId="6D309D16">
            <w:pPr>
              <w:jc w:val="center"/>
            </w:pPr>
          </w:p>
        </w:tc>
        <w:tc>
          <w:tcPr>
            <w:tcW w:w="763" w:type="dxa"/>
            <w:vAlign w:val="center"/>
          </w:tcPr>
          <w:p w14:paraId="7D074B27">
            <w:pPr>
              <w:jc w:val="center"/>
            </w:pPr>
          </w:p>
        </w:tc>
        <w:tc>
          <w:tcPr>
            <w:tcW w:w="763" w:type="dxa"/>
            <w:vAlign w:val="center"/>
          </w:tcPr>
          <w:p w14:paraId="1BDB023E">
            <w:pPr>
              <w:jc w:val="center"/>
            </w:pPr>
          </w:p>
        </w:tc>
        <w:tc>
          <w:tcPr>
            <w:tcW w:w="763" w:type="dxa"/>
            <w:vAlign w:val="center"/>
          </w:tcPr>
          <w:p w14:paraId="3BF1CDBB">
            <w:pPr>
              <w:jc w:val="center"/>
            </w:pPr>
          </w:p>
        </w:tc>
        <w:tc>
          <w:tcPr>
            <w:tcW w:w="850" w:type="dxa"/>
            <w:vAlign w:val="center"/>
          </w:tcPr>
          <w:p w14:paraId="466E442B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F39F92B">
            <w:pPr>
              <w:jc w:val="center"/>
            </w:pPr>
          </w:p>
        </w:tc>
        <w:tc>
          <w:tcPr>
            <w:tcW w:w="850" w:type="dxa"/>
            <w:vAlign w:val="center"/>
          </w:tcPr>
          <w:p w14:paraId="3E18AE67">
            <w:pPr>
              <w:jc w:val="center"/>
            </w:pPr>
          </w:p>
        </w:tc>
      </w:tr>
    </w:tbl>
    <w:p w14:paraId="2587D51E">
      <w:pPr>
        <w:spacing w:before="80" w:line="252" w:lineRule="auto"/>
        <w:jc w:val="both"/>
      </w:pPr>
      <w:r>
        <w:rPr>
          <w:rFonts w:cs="Times New Roman"/>
          <w:b/>
          <w:i/>
        </w:rPr>
        <w:t xml:space="preserve">Ghi chú: </w:t>
      </w:r>
      <w:r>
        <w:rPr>
          <w:rFonts w:cs="Times New Roman"/>
          <w:i/>
        </w:rPr>
        <w:t>TC1: Chuẩn bị thư mục bài làm; TC2: Tìm và lưu hình ảnh Đà Nẵng; TC3: Tạo tệp đáp án; TC4: Trả lời câu hỏi kiến thức; TC5: Hoàn thiện sản phẩm.</w:t>
      </w:r>
    </w:p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961"/>
        <w:gridCol w:w="4960"/>
      </w:tblGrid>
      <w:tr w14:paraId="73D027E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4961" w:type="dxa"/>
            <w:vAlign w:val="center"/>
          </w:tcPr>
          <w:p w14:paraId="67079B2A">
            <w:pPr>
              <w:spacing w:line="252" w:lineRule="auto"/>
            </w:pPr>
          </w:p>
        </w:tc>
        <w:tc>
          <w:tcPr>
            <w:tcW w:w="4960" w:type="dxa"/>
            <w:vAlign w:val="center"/>
          </w:tcPr>
          <w:p w14:paraId="29D88E19">
            <w:pPr>
              <w:spacing w:line="252" w:lineRule="auto"/>
              <w:jc w:val="center"/>
            </w:pPr>
            <w:r>
              <w:rPr>
                <w:rFonts w:cs="Times New Roman"/>
                <w:i/>
                <w:sz w:val="24"/>
                <w:szCs w:val="24"/>
              </w:rPr>
              <w:t>Đà Nẵng, ngày …… tháng …… năm 2026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GIÁO VIÊN BỘ MÔN</w:t>
            </w:r>
            <w:r>
              <w:rPr>
                <w:rFonts w:cs="Times New Roman"/>
                <w:i/>
              </w:rPr>
              <w:br w:type="textWrapping"/>
            </w:r>
            <w:r>
              <w:rPr>
                <w:rFonts w:cs="Times New Roman"/>
                <w:i/>
              </w:rPr>
              <w:t>(Kí và ghi rõ họ tên)</w:t>
            </w:r>
          </w:p>
        </w:tc>
      </w:tr>
    </w:tbl>
    <w:p w14:paraId="1396B191">
      <w:pPr>
        <w:keepNext/>
        <w:pageBreakBefore/>
        <w:spacing w:after="120" w:line="252" w:lineRule="auto"/>
        <w:jc w:val="center"/>
      </w:pPr>
      <w:r>
        <w:rPr>
          <w:rFonts w:cs="Times New Roman"/>
          <w:b/>
          <w:sz w:val="26"/>
          <w:szCs w:val="26"/>
        </w:rPr>
        <w:t>TIÊU CHÍ ĐÁNH GIÁ BÀI THỰC HÀNH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268"/>
        <w:gridCol w:w="6520"/>
        <w:gridCol w:w="1133"/>
      </w:tblGrid>
      <w:tr w14:paraId="326824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7EEF7"/>
            <w:vAlign w:val="center"/>
          </w:tcPr>
          <w:p w14:paraId="1726BE74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6520" w:type="dxa"/>
            <w:shd w:val="clear" w:color="auto" w:fill="E7EEF7"/>
            <w:vAlign w:val="center"/>
          </w:tcPr>
          <w:p w14:paraId="44651326">
            <w:pPr>
              <w:jc w:val="center"/>
            </w:pPr>
            <w:r>
              <w:rPr>
                <w:rFonts w:cs="Times New Roman"/>
                <w:b/>
              </w:rPr>
              <w:t>NỘI DUNG ĐÁNH GIÁ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749C7CAE">
            <w:pPr>
              <w:jc w:val="center"/>
            </w:pPr>
            <w:r>
              <w:rPr>
                <w:rFonts w:cs="Times New Roman"/>
                <w:b/>
              </w:rPr>
              <w:t>ĐIỂM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TỐI ĐA</w:t>
            </w:r>
          </w:p>
        </w:tc>
      </w:tr>
      <w:tr w14:paraId="6D104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044CEC6">
            <w:r>
              <w:rPr>
                <w:rFonts w:cs="Times New Roman"/>
                <w:b/>
              </w:rPr>
              <w:t>1. Chuẩn bị thư mục bài làm</w:t>
            </w:r>
          </w:p>
        </w:tc>
        <w:tc>
          <w:tcPr>
            <w:tcW w:w="6520" w:type="dxa"/>
            <w:vAlign w:val="center"/>
          </w:tcPr>
          <w:p w14:paraId="4ABD5BFE">
            <w:r>
              <w:rPr>
                <w:rFonts w:cs="Times New Roman"/>
              </w:rPr>
              <w:t>Đổi tên đúng thư mục gốc theo yêu cầu; giữ đúng hai thư mục con.</w:t>
            </w:r>
          </w:p>
        </w:tc>
        <w:tc>
          <w:tcPr>
            <w:tcW w:w="1133" w:type="dxa"/>
            <w:vAlign w:val="center"/>
          </w:tcPr>
          <w:p w14:paraId="5D7F05D9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5BBEB8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4D5DF0F">
            <w:r>
              <w:rPr>
                <w:rFonts w:cs="Times New Roman"/>
                <w:b/>
              </w:rPr>
              <w:t>2. Tìm và lưu hình ảnh Đà Nẵng</w:t>
            </w:r>
          </w:p>
        </w:tc>
        <w:tc>
          <w:tcPr>
            <w:tcW w:w="6520" w:type="dxa"/>
            <w:vAlign w:val="center"/>
          </w:tcPr>
          <w:p w14:paraId="3BDB03B6">
            <w:r>
              <w:rPr>
                <w:rFonts w:cs="Times New Roman"/>
              </w:rPr>
              <w:t>Tìm được 01 hình ảnh phù hợp; tải về máy; đặt tên Da_Nang và giữ đúng phần mở rộng của tệp ảnh; di chuyển vào 02_HINH_ANH.</w:t>
            </w:r>
          </w:p>
        </w:tc>
        <w:tc>
          <w:tcPr>
            <w:tcW w:w="1133" w:type="dxa"/>
            <w:vAlign w:val="center"/>
          </w:tcPr>
          <w:p w14:paraId="5C2A3EF9">
            <w:pPr>
              <w:jc w:val="center"/>
            </w:pPr>
            <w:r>
              <w:rPr>
                <w:rFonts w:cs="Times New Roman"/>
              </w:rPr>
              <w:t>2,0</w:t>
            </w:r>
          </w:p>
        </w:tc>
      </w:tr>
      <w:tr w14:paraId="0310B8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EC5D68A">
            <w:r>
              <w:rPr>
                <w:rFonts w:cs="Times New Roman"/>
                <w:b/>
              </w:rPr>
              <w:t>3. Tạo tệp đáp án</w:t>
            </w:r>
          </w:p>
        </w:tc>
        <w:tc>
          <w:tcPr>
            <w:tcW w:w="6520" w:type="dxa"/>
            <w:vAlign w:val="center"/>
          </w:tcPr>
          <w:p w14:paraId="46C43C15">
            <w:r>
              <w:rPr>
                <w:rFonts w:cs="Times New Roman"/>
              </w:rPr>
              <w:t>Tạo Dap_an.docx bằng Word; lưu đúng thư mục 01_BAI_KIEM_TRA; trình bày rõ ràng hai câu trả lời.</w:t>
            </w:r>
          </w:p>
        </w:tc>
        <w:tc>
          <w:tcPr>
            <w:tcW w:w="1133" w:type="dxa"/>
            <w:vAlign w:val="center"/>
          </w:tcPr>
          <w:p w14:paraId="7141C432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6440E1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38EC6C6">
            <w:r>
              <w:rPr>
                <w:rFonts w:cs="Times New Roman"/>
                <w:b/>
              </w:rPr>
              <w:t>4. Trả lời câu hỏi kiến thức</w:t>
            </w:r>
          </w:p>
        </w:tc>
        <w:tc>
          <w:tcPr>
            <w:tcW w:w="6520" w:type="dxa"/>
            <w:vAlign w:val="center"/>
          </w:tcPr>
          <w:p w14:paraId="076C7127">
            <w:r>
              <w:rPr>
                <w:rFonts w:cs="Times New Roman"/>
              </w:rPr>
              <w:t>Câu 1: xác định Sai và giải thích micro là thiết bị vào, loa là thiết bị ra. Câu 2: xác định .mp3 là tệp âm thanh và nêu được một kênh trao đổi thông tin trên Internet phù hợp.</w:t>
            </w:r>
          </w:p>
        </w:tc>
        <w:tc>
          <w:tcPr>
            <w:tcW w:w="1133" w:type="dxa"/>
            <w:vAlign w:val="center"/>
          </w:tcPr>
          <w:p w14:paraId="663D99C4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239F5D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81E6BC9">
            <w:r>
              <w:rPr>
                <w:rFonts w:cs="Times New Roman"/>
                <w:b/>
              </w:rPr>
              <w:t>5. Hoàn thiện sản phẩm</w:t>
            </w:r>
          </w:p>
        </w:tc>
        <w:tc>
          <w:tcPr>
            <w:tcW w:w="6520" w:type="dxa"/>
            <w:vAlign w:val="center"/>
          </w:tcPr>
          <w:p w14:paraId="3219D1DE">
            <w:r>
              <w:rPr>
                <w:rFonts w:cs="Times New Roman"/>
              </w:rPr>
              <w:t>Cấu trúc thư mục cuối cùng đúng; tệp đúng tên, đúng vị trí, mở được; bài làm gọn gàng và đầy đủ.</w:t>
            </w:r>
          </w:p>
        </w:tc>
        <w:tc>
          <w:tcPr>
            <w:tcW w:w="1133" w:type="dxa"/>
            <w:vAlign w:val="center"/>
          </w:tcPr>
          <w:p w14:paraId="2394EEF1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2D6173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8788" w:type="dxa"/>
            <w:gridSpan w:val="2"/>
            <w:shd w:val="clear" w:color="auto" w:fill="E7EEF7"/>
            <w:vAlign w:val="center"/>
          </w:tcPr>
          <w:p w14:paraId="33CD42AD">
            <w:pPr>
              <w:jc w:val="center"/>
            </w:pPr>
            <w:r>
              <w:rPr>
                <w:rFonts w:cs="Times New Roman"/>
                <w:b/>
              </w:rPr>
              <w:t>TỔNG ĐIỂM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6483BFC9">
            <w:pPr>
              <w:jc w:val="center"/>
            </w:pPr>
            <w:r>
              <w:rPr>
                <w:rFonts w:cs="Times New Roman"/>
                <w:b/>
              </w:rPr>
              <w:t>10,0</w:t>
            </w:r>
          </w:p>
        </w:tc>
      </w:tr>
    </w:tbl>
    <w:p w14:paraId="0E8BD060"/>
    <w:p w14:paraId="6C2F22A3"/>
    <w:p w14:paraId="50E155F5"/>
    <w:p w14:paraId="1FB6D795"/>
    <w:p w14:paraId="78538D68"/>
    <w:p w14:paraId="0BF8873B"/>
    <w:p w14:paraId="4170E49E"/>
    <w:p w14:paraId="365107E1"/>
    <w:p w14:paraId="15EFC4D8"/>
    <w:p w14:paraId="26F964D5"/>
    <w:p w14:paraId="73F26E3F"/>
    <w:p w14:paraId="5BABA4A0"/>
    <w:p w14:paraId="7C51E52F"/>
    <w:p w14:paraId="5828A3EC"/>
    <w:p w14:paraId="793DCD00"/>
    <w:p w14:paraId="23393FCB"/>
    <w:p w14:paraId="4ECBDF7D"/>
    <w:p w14:paraId="683D429A"/>
    <w:p w14:paraId="1E720216"/>
    <w:p w14:paraId="64E7D2AC"/>
    <w:p w14:paraId="448FE590"/>
    <w:p w14:paraId="7E19F6AA"/>
    <w:p w14:paraId="66020006"/>
    <w:p w14:paraId="0FAA7D1D"/>
    <w:p w14:paraId="68F4A5B0"/>
    <w:p w14:paraId="6DC68EF1"/>
    <w:p w14:paraId="7F474DA7"/>
    <w:p w14:paraId="1FB4826C"/>
    <w:p w14:paraId="64ACC660"/>
    <w:p w14:paraId="539976D7"/>
    <w:p w14:paraId="262797C7"/>
    <w:p w14:paraId="220DB5B0"/>
    <w:p w14:paraId="2F89C9E2"/>
    <w:p w14:paraId="6B357143"/>
    <w:p w14:paraId="4BB00014"/>
    <w:p w14:paraId="254A48BA"/>
    <w:p w14:paraId="57C4AE40"/>
    <w:p w14:paraId="394CD318"/>
    <w:p w14:paraId="01E422DA"/>
    <w:p w14:paraId="7CAEFD16"/>
    <w:p w14:paraId="365B5AFB"/>
    <w:p w14:paraId="3E4447D8"/>
    <w:p w14:paraId="768C177B"/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103"/>
        <w:gridCol w:w="4818"/>
      </w:tblGrid>
      <w:tr w14:paraId="3C5C5EA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103" w:type="dxa"/>
            <w:vAlign w:val="center"/>
          </w:tcPr>
          <w:p w14:paraId="3AF9DC85">
            <w:pPr>
              <w:spacing w:line="252" w:lineRule="auto"/>
              <w:jc w:val="center"/>
            </w:pPr>
            <w:r>
              <w:rPr>
                <w:rFonts w:cs="Times New Roman"/>
                <w:sz w:val="24"/>
                <w:szCs w:val="24"/>
              </w:rPr>
              <w:t>SỞ GIÁO DỤC VÀ ĐÀO TẠO TP. ĐÀ NẴNG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TRƯỜNG TIỂU HỌC, TRUNG HỌC CƠ SỞ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VÀ TRUNG HỌC PHỔ THÔNG FPT</w:t>
            </w:r>
            <w:r>
              <w:rPr>
                <w:rFonts w:cs="Times New Roman"/>
                <w:sz w:val="24"/>
                <w:szCs w:val="24"/>
              </w:rPr>
              <w:br w:type="textWrapping"/>
            </w:r>
            <w:r>
              <w:rPr>
                <w:rFonts w:cs="Times New Roman"/>
                <w:sz w:val="24"/>
                <w:szCs w:val="24"/>
              </w:rPr>
              <w:t>─────────</w:t>
            </w:r>
          </w:p>
        </w:tc>
        <w:tc>
          <w:tcPr>
            <w:tcW w:w="4818" w:type="dxa"/>
            <w:vAlign w:val="center"/>
          </w:tcPr>
          <w:p w14:paraId="1E8DAE17">
            <w:pPr>
              <w:spacing w:line="252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KIỂM TRA GIỮA KÌ I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NĂM HỌC 2026 – 2027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Môn: Tin học – Lớp: 7A3</w:t>
            </w:r>
            <w:r>
              <w:rPr>
                <w:rFonts w:cs="Times New Roman"/>
                <w:i/>
                <w:sz w:val="24"/>
                <w:szCs w:val="24"/>
              </w:rPr>
              <w:br w:type="textWrapping"/>
            </w:r>
            <w:r>
              <w:rPr>
                <w:rFonts w:cs="Times New Roman"/>
                <w:i/>
                <w:sz w:val="24"/>
                <w:szCs w:val="24"/>
              </w:rPr>
              <w:t>(Phiếu tổng hợp kết quả thực hành)</w:t>
            </w:r>
          </w:p>
        </w:tc>
      </w:tr>
    </w:tbl>
    <w:p w14:paraId="3EA90723">
      <w:pPr>
        <w:spacing w:before="120" w:line="252" w:lineRule="auto"/>
        <w:jc w:val="center"/>
      </w:pPr>
      <w:r>
        <w:rPr>
          <w:rFonts w:cs="Times New Roman"/>
          <w:b/>
          <w:sz w:val="26"/>
          <w:szCs w:val="26"/>
        </w:rPr>
        <w:t>PHIẾU TỔNG HỢP KẾT QUẢ THỰC HÀNH GIỮA KÌ I</w:t>
      </w:r>
    </w:p>
    <w:p w14:paraId="75839FF4">
      <w:pPr>
        <w:spacing w:after="100" w:line="252" w:lineRule="auto"/>
        <w:jc w:val="center"/>
      </w:pPr>
      <w:r>
        <w:rPr>
          <w:rFonts w:cs="Times New Roman"/>
          <w:b/>
          <w:sz w:val="26"/>
          <w:szCs w:val="26"/>
        </w:rPr>
        <w:t>CHỦ ĐỀ: TỔ CHỨC GÓC HỌC TẬP SỐ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67"/>
        <w:gridCol w:w="2839"/>
        <w:gridCol w:w="763"/>
        <w:gridCol w:w="763"/>
        <w:gridCol w:w="763"/>
        <w:gridCol w:w="763"/>
        <w:gridCol w:w="763"/>
        <w:gridCol w:w="850"/>
        <w:gridCol w:w="1000"/>
        <w:gridCol w:w="850"/>
      </w:tblGrid>
      <w:tr w14:paraId="201183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restart"/>
            <w:shd w:val="clear" w:color="auto" w:fill="E7EEF7"/>
            <w:vAlign w:val="center"/>
          </w:tcPr>
          <w:p w14:paraId="559C5677">
            <w:pPr>
              <w:jc w:val="center"/>
            </w:pPr>
            <w:r>
              <w:rPr>
                <w:rFonts w:cs="Times New Roman"/>
                <w:b/>
              </w:rPr>
              <w:t>STT</w:t>
            </w:r>
          </w:p>
        </w:tc>
        <w:tc>
          <w:tcPr>
            <w:tcW w:w="2839" w:type="dxa"/>
            <w:vMerge w:val="restart"/>
            <w:shd w:val="clear" w:color="auto" w:fill="E7EEF7"/>
            <w:vAlign w:val="center"/>
          </w:tcPr>
          <w:p w14:paraId="69ADF2C3">
            <w:pPr>
              <w:jc w:val="center"/>
            </w:pPr>
            <w:r>
              <w:rPr>
                <w:rFonts w:cs="Times New Roman"/>
                <w:b/>
              </w:rPr>
              <w:t>HỌ VÀ TÊN HỌC SINH</w:t>
            </w:r>
          </w:p>
        </w:tc>
        <w:tc>
          <w:tcPr>
            <w:tcW w:w="3815" w:type="dxa"/>
            <w:gridSpan w:val="5"/>
            <w:shd w:val="clear" w:color="auto" w:fill="E7EEF7"/>
            <w:vAlign w:val="center"/>
          </w:tcPr>
          <w:p w14:paraId="51471362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2EBF69B3">
            <w:pPr>
              <w:jc w:val="center"/>
            </w:pPr>
            <w:r>
              <w:rPr>
                <w:rFonts w:cs="Times New Roman"/>
                <w:b/>
              </w:rPr>
              <w:t>TỔNG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ĐIỂM</w:t>
            </w:r>
          </w:p>
        </w:tc>
        <w:tc>
          <w:tcPr>
            <w:tcW w:w="1000" w:type="dxa"/>
            <w:vMerge w:val="restart"/>
            <w:shd w:val="clear" w:color="auto" w:fill="E7EEF7"/>
            <w:vAlign w:val="center"/>
          </w:tcPr>
          <w:p w14:paraId="0046BC5E">
            <w:pPr>
              <w:jc w:val="center"/>
            </w:pPr>
            <w:r>
              <w:rPr>
                <w:rFonts w:cs="Times New Roman"/>
                <w:b/>
              </w:rPr>
              <w:t>KÍ TÊN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34B50870">
            <w:pPr>
              <w:jc w:val="center"/>
            </w:pPr>
            <w:r>
              <w:rPr>
                <w:rFonts w:cs="Times New Roman"/>
                <w:b/>
              </w:rPr>
              <w:t>GHI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CHÚ</w:t>
            </w:r>
          </w:p>
        </w:tc>
      </w:tr>
      <w:tr w14:paraId="1C8664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continue"/>
            <w:shd w:val="clear" w:color="auto" w:fill="E7EEF7"/>
            <w:vAlign w:val="center"/>
          </w:tcPr>
          <w:p w14:paraId="5AF0E921">
            <w:pPr>
              <w:jc w:val="center"/>
            </w:pPr>
          </w:p>
        </w:tc>
        <w:tc>
          <w:tcPr>
            <w:tcW w:w="2839" w:type="dxa"/>
            <w:vMerge w:val="continue"/>
            <w:shd w:val="clear" w:color="auto" w:fill="E7EEF7"/>
            <w:vAlign w:val="center"/>
          </w:tcPr>
          <w:p w14:paraId="672C6B35">
            <w:pPr>
              <w:jc w:val="center"/>
            </w:pPr>
          </w:p>
        </w:tc>
        <w:tc>
          <w:tcPr>
            <w:tcW w:w="763" w:type="dxa"/>
            <w:shd w:val="clear" w:color="auto" w:fill="E7EEF7"/>
            <w:vAlign w:val="center"/>
          </w:tcPr>
          <w:p w14:paraId="2E19B063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TC1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2A90A187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TC2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(2,0)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09919089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TC3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30629F1A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TC4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527E7F49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TC5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59E6015D">
            <w:pPr>
              <w:jc w:val="center"/>
            </w:pPr>
          </w:p>
        </w:tc>
        <w:tc>
          <w:tcPr>
            <w:tcW w:w="1000" w:type="dxa"/>
            <w:vMerge w:val="continue"/>
            <w:shd w:val="clear" w:color="auto" w:fill="E7EEF7"/>
            <w:vAlign w:val="center"/>
          </w:tcPr>
          <w:p w14:paraId="67CF3190">
            <w:pPr>
              <w:jc w:val="center"/>
            </w:pP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12AD46EB">
            <w:pPr>
              <w:jc w:val="center"/>
            </w:pPr>
          </w:p>
        </w:tc>
      </w:tr>
      <w:tr w14:paraId="2B7557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ACBBA54">
            <w:pPr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839" w:type="dxa"/>
            <w:vAlign w:val="center"/>
          </w:tcPr>
          <w:p w14:paraId="24B80B33">
            <w:r>
              <w:t>Huỳnh Kỳ An</w:t>
            </w:r>
          </w:p>
        </w:tc>
        <w:tc>
          <w:tcPr>
            <w:tcW w:w="763" w:type="dxa"/>
            <w:vAlign w:val="center"/>
          </w:tcPr>
          <w:p w14:paraId="43925F8C">
            <w:pPr>
              <w:jc w:val="center"/>
            </w:pPr>
          </w:p>
        </w:tc>
        <w:tc>
          <w:tcPr>
            <w:tcW w:w="763" w:type="dxa"/>
            <w:vAlign w:val="center"/>
          </w:tcPr>
          <w:p w14:paraId="6168444A">
            <w:pPr>
              <w:jc w:val="center"/>
            </w:pPr>
          </w:p>
        </w:tc>
        <w:tc>
          <w:tcPr>
            <w:tcW w:w="763" w:type="dxa"/>
            <w:vAlign w:val="center"/>
          </w:tcPr>
          <w:p w14:paraId="7810C131">
            <w:pPr>
              <w:jc w:val="center"/>
            </w:pPr>
          </w:p>
        </w:tc>
        <w:tc>
          <w:tcPr>
            <w:tcW w:w="763" w:type="dxa"/>
            <w:vAlign w:val="center"/>
          </w:tcPr>
          <w:p w14:paraId="35D06DBC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0EA5BB">
            <w:pPr>
              <w:jc w:val="center"/>
            </w:pPr>
          </w:p>
        </w:tc>
        <w:tc>
          <w:tcPr>
            <w:tcW w:w="850" w:type="dxa"/>
            <w:vAlign w:val="center"/>
          </w:tcPr>
          <w:p w14:paraId="04F8C80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71DBCBB">
            <w:pPr>
              <w:jc w:val="center"/>
            </w:pPr>
          </w:p>
        </w:tc>
        <w:tc>
          <w:tcPr>
            <w:tcW w:w="850" w:type="dxa"/>
            <w:vAlign w:val="center"/>
          </w:tcPr>
          <w:p w14:paraId="2ADE4121">
            <w:pPr>
              <w:jc w:val="center"/>
            </w:pPr>
          </w:p>
        </w:tc>
      </w:tr>
      <w:tr w14:paraId="5460E1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FB3FC2C">
            <w:pPr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839" w:type="dxa"/>
            <w:vAlign w:val="center"/>
          </w:tcPr>
          <w:p w14:paraId="46DE1041">
            <w:r>
              <w:t>Võ Diệu Anh</w:t>
            </w:r>
          </w:p>
        </w:tc>
        <w:tc>
          <w:tcPr>
            <w:tcW w:w="763" w:type="dxa"/>
            <w:vAlign w:val="center"/>
          </w:tcPr>
          <w:p w14:paraId="50227982">
            <w:pPr>
              <w:jc w:val="center"/>
            </w:pPr>
          </w:p>
        </w:tc>
        <w:tc>
          <w:tcPr>
            <w:tcW w:w="763" w:type="dxa"/>
            <w:vAlign w:val="center"/>
          </w:tcPr>
          <w:p w14:paraId="559C5FA5">
            <w:pPr>
              <w:jc w:val="center"/>
            </w:pPr>
          </w:p>
        </w:tc>
        <w:tc>
          <w:tcPr>
            <w:tcW w:w="763" w:type="dxa"/>
            <w:vAlign w:val="center"/>
          </w:tcPr>
          <w:p w14:paraId="6B0E1A99">
            <w:pPr>
              <w:jc w:val="center"/>
            </w:pPr>
          </w:p>
        </w:tc>
        <w:tc>
          <w:tcPr>
            <w:tcW w:w="763" w:type="dxa"/>
            <w:vAlign w:val="center"/>
          </w:tcPr>
          <w:p w14:paraId="171F61BC">
            <w:pPr>
              <w:jc w:val="center"/>
            </w:pPr>
          </w:p>
        </w:tc>
        <w:tc>
          <w:tcPr>
            <w:tcW w:w="763" w:type="dxa"/>
            <w:vAlign w:val="center"/>
          </w:tcPr>
          <w:p w14:paraId="29F53068">
            <w:pPr>
              <w:jc w:val="center"/>
            </w:pPr>
          </w:p>
        </w:tc>
        <w:tc>
          <w:tcPr>
            <w:tcW w:w="850" w:type="dxa"/>
            <w:vAlign w:val="center"/>
          </w:tcPr>
          <w:p w14:paraId="3E4EC7B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F50B1B0">
            <w:pPr>
              <w:jc w:val="center"/>
            </w:pPr>
          </w:p>
        </w:tc>
        <w:tc>
          <w:tcPr>
            <w:tcW w:w="850" w:type="dxa"/>
            <w:vAlign w:val="center"/>
          </w:tcPr>
          <w:p w14:paraId="05BD9099">
            <w:pPr>
              <w:jc w:val="center"/>
            </w:pPr>
          </w:p>
        </w:tc>
      </w:tr>
      <w:tr w14:paraId="7188EA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3AB398A">
            <w:pPr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839" w:type="dxa"/>
            <w:vAlign w:val="center"/>
          </w:tcPr>
          <w:p w14:paraId="7ACB33D4">
            <w:r>
              <w:t>Bùi Hoàng Anh</w:t>
            </w:r>
          </w:p>
        </w:tc>
        <w:tc>
          <w:tcPr>
            <w:tcW w:w="763" w:type="dxa"/>
            <w:vAlign w:val="center"/>
          </w:tcPr>
          <w:p w14:paraId="60903DE8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A3CAB8">
            <w:pPr>
              <w:jc w:val="center"/>
            </w:pPr>
          </w:p>
        </w:tc>
        <w:tc>
          <w:tcPr>
            <w:tcW w:w="763" w:type="dxa"/>
            <w:vAlign w:val="center"/>
          </w:tcPr>
          <w:p w14:paraId="5EA4BBB9">
            <w:pPr>
              <w:jc w:val="center"/>
            </w:pPr>
          </w:p>
        </w:tc>
        <w:tc>
          <w:tcPr>
            <w:tcW w:w="763" w:type="dxa"/>
            <w:vAlign w:val="center"/>
          </w:tcPr>
          <w:p w14:paraId="70C2A1F6">
            <w:pPr>
              <w:jc w:val="center"/>
            </w:pPr>
          </w:p>
        </w:tc>
        <w:tc>
          <w:tcPr>
            <w:tcW w:w="763" w:type="dxa"/>
            <w:vAlign w:val="center"/>
          </w:tcPr>
          <w:p w14:paraId="75CC60EF">
            <w:pPr>
              <w:jc w:val="center"/>
            </w:pPr>
          </w:p>
        </w:tc>
        <w:tc>
          <w:tcPr>
            <w:tcW w:w="850" w:type="dxa"/>
            <w:vAlign w:val="center"/>
          </w:tcPr>
          <w:p w14:paraId="3CAFB9B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C749C4A">
            <w:pPr>
              <w:jc w:val="center"/>
            </w:pPr>
          </w:p>
        </w:tc>
        <w:tc>
          <w:tcPr>
            <w:tcW w:w="850" w:type="dxa"/>
            <w:vAlign w:val="center"/>
          </w:tcPr>
          <w:p w14:paraId="609C918E">
            <w:pPr>
              <w:jc w:val="center"/>
            </w:pPr>
          </w:p>
        </w:tc>
      </w:tr>
      <w:tr w14:paraId="36452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C8B8D6C">
            <w:pPr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839" w:type="dxa"/>
            <w:vAlign w:val="center"/>
          </w:tcPr>
          <w:p w14:paraId="00BD2501">
            <w:r>
              <w:t>Phan Thiên Ân</w:t>
            </w:r>
          </w:p>
        </w:tc>
        <w:tc>
          <w:tcPr>
            <w:tcW w:w="763" w:type="dxa"/>
            <w:vAlign w:val="center"/>
          </w:tcPr>
          <w:p w14:paraId="734156C0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A9F738">
            <w:pPr>
              <w:jc w:val="center"/>
            </w:pPr>
          </w:p>
        </w:tc>
        <w:tc>
          <w:tcPr>
            <w:tcW w:w="763" w:type="dxa"/>
            <w:vAlign w:val="center"/>
          </w:tcPr>
          <w:p w14:paraId="0F7DDAEA">
            <w:pPr>
              <w:jc w:val="center"/>
            </w:pPr>
          </w:p>
        </w:tc>
        <w:tc>
          <w:tcPr>
            <w:tcW w:w="763" w:type="dxa"/>
            <w:vAlign w:val="center"/>
          </w:tcPr>
          <w:p w14:paraId="6A4405FE">
            <w:pPr>
              <w:jc w:val="center"/>
            </w:pPr>
          </w:p>
        </w:tc>
        <w:tc>
          <w:tcPr>
            <w:tcW w:w="763" w:type="dxa"/>
            <w:vAlign w:val="center"/>
          </w:tcPr>
          <w:p w14:paraId="4EA6C9F3">
            <w:pPr>
              <w:jc w:val="center"/>
            </w:pPr>
          </w:p>
        </w:tc>
        <w:tc>
          <w:tcPr>
            <w:tcW w:w="850" w:type="dxa"/>
            <w:vAlign w:val="center"/>
          </w:tcPr>
          <w:p w14:paraId="6F9E3F9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4FAC5FF">
            <w:pPr>
              <w:jc w:val="center"/>
            </w:pPr>
          </w:p>
        </w:tc>
        <w:tc>
          <w:tcPr>
            <w:tcW w:w="850" w:type="dxa"/>
            <w:vAlign w:val="center"/>
          </w:tcPr>
          <w:p w14:paraId="438A9364">
            <w:pPr>
              <w:jc w:val="center"/>
            </w:pPr>
          </w:p>
        </w:tc>
      </w:tr>
      <w:tr w14:paraId="34FC27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734A439">
            <w:pPr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839" w:type="dxa"/>
            <w:vAlign w:val="center"/>
          </w:tcPr>
          <w:p w14:paraId="598CCCDD">
            <w:r>
              <w:t>La Chí Bảo</w:t>
            </w:r>
          </w:p>
        </w:tc>
        <w:tc>
          <w:tcPr>
            <w:tcW w:w="763" w:type="dxa"/>
            <w:vAlign w:val="center"/>
          </w:tcPr>
          <w:p w14:paraId="099C0FEF">
            <w:pPr>
              <w:jc w:val="center"/>
            </w:pPr>
          </w:p>
        </w:tc>
        <w:tc>
          <w:tcPr>
            <w:tcW w:w="763" w:type="dxa"/>
            <w:vAlign w:val="center"/>
          </w:tcPr>
          <w:p w14:paraId="431BE88A">
            <w:pPr>
              <w:jc w:val="center"/>
            </w:pPr>
          </w:p>
        </w:tc>
        <w:tc>
          <w:tcPr>
            <w:tcW w:w="763" w:type="dxa"/>
            <w:vAlign w:val="center"/>
          </w:tcPr>
          <w:p w14:paraId="20B4D020">
            <w:pPr>
              <w:jc w:val="center"/>
            </w:pPr>
          </w:p>
        </w:tc>
        <w:tc>
          <w:tcPr>
            <w:tcW w:w="763" w:type="dxa"/>
            <w:vAlign w:val="center"/>
          </w:tcPr>
          <w:p w14:paraId="53A114DF">
            <w:pPr>
              <w:jc w:val="center"/>
            </w:pPr>
          </w:p>
        </w:tc>
        <w:tc>
          <w:tcPr>
            <w:tcW w:w="763" w:type="dxa"/>
            <w:vAlign w:val="center"/>
          </w:tcPr>
          <w:p w14:paraId="65AA8028">
            <w:pPr>
              <w:jc w:val="center"/>
            </w:pPr>
          </w:p>
        </w:tc>
        <w:tc>
          <w:tcPr>
            <w:tcW w:w="850" w:type="dxa"/>
            <w:vAlign w:val="center"/>
          </w:tcPr>
          <w:p w14:paraId="590373D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480F6B8">
            <w:pPr>
              <w:jc w:val="center"/>
            </w:pPr>
          </w:p>
        </w:tc>
        <w:tc>
          <w:tcPr>
            <w:tcW w:w="850" w:type="dxa"/>
            <w:vAlign w:val="center"/>
          </w:tcPr>
          <w:p w14:paraId="1285E057">
            <w:pPr>
              <w:jc w:val="center"/>
            </w:pPr>
          </w:p>
        </w:tc>
      </w:tr>
      <w:tr w14:paraId="6F7E0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8926DAD">
            <w:pPr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839" w:type="dxa"/>
            <w:vAlign w:val="center"/>
          </w:tcPr>
          <w:p w14:paraId="3486739E">
            <w:r>
              <w:t>Chu Huyền Chi</w:t>
            </w:r>
          </w:p>
        </w:tc>
        <w:tc>
          <w:tcPr>
            <w:tcW w:w="763" w:type="dxa"/>
            <w:vAlign w:val="center"/>
          </w:tcPr>
          <w:p w14:paraId="250E5236">
            <w:pPr>
              <w:jc w:val="center"/>
            </w:pPr>
          </w:p>
        </w:tc>
        <w:tc>
          <w:tcPr>
            <w:tcW w:w="763" w:type="dxa"/>
            <w:vAlign w:val="center"/>
          </w:tcPr>
          <w:p w14:paraId="3174A4FB">
            <w:pPr>
              <w:jc w:val="center"/>
            </w:pPr>
          </w:p>
        </w:tc>
        <w:tc>
          <w:tcPr>
            <w:tcW w:w="763" w:type="dxa"/>
            <w:vAlign w:val="center"/>
          </w:tcPr>
          <w:p w14:paraId="62E9EFF9">
            <w:pPr>
              <w:jc w:val="center"/>
            </w:pPr>
          </w:p>
        </w:tc>
        <w:tc>
          <w:tcPr>
            <w:tcW w:w="763" w:type="dxa"/>
            <w:vAlign w:val="center"/>
          </w:tcPr>
          <w:p w14:paraId="43A8058A">
            <w:pPr>
              <w:jc w:val="center"/>
            </w:pPr>
          </w:p>
        </w:tc>
        <w:tc>
          <w:tcPr>
            <w:tcW w:w="763" w:type="dxa"/>
            <w:vAlign w:val="center"/>
          </w:tcPr>
          <w:p w14:paraId="1FE9500F">
            <w:pPr>
              <w:jc w:val="center"/>
            </w:pPr>
          </w:p>
        </w:tc>
        <w:tc>
          <w:tcPr>
            <w:tcW w:w="850" w:type="dxa"/>
            <w:vAlign w:val="center"/>
          </w:tcPr>
          <w:p w14:paraId="54B1098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6C70464">
            <w:pPr>
              <w:jc w:val="center"/>
            </w:pPr>
          </w:p>
        </w:tc>
        <w:tc>
          <w:tcPr>
            <w:tcW w:w="850" w:type="dxa"/>
            <w:vAlign w:val="center"/>
          </w:tcPr>
          <w:p w14:paraId="3C003856">
            <w:pPr>
              <w:jc w:val="center"/>
            </w:pPr>
          </w:p>
        </w:tc>
      </w:tr>
      <w:tr w14:paraId="4092A3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06F15A8">
            <w:pPr>
              <w:jc w:val="center"/>
            </w:pPr>
            <w:r>
              <w:rPr>
                <w:rFonts w:cs="Times New Roman"/>
              </w:rPr>
              <w:t>7</w:t>
            </w:r>
          </w:p>
        </w:tc>
        <w:tc>
          <w:tcPr>
            <w:tcW w:w="2839" w:type="dxa"/>
            <w:vAlign w:val="center"/>
          </w:tcPr>
          <w:p w14:paraId="509EB641">
            <w:r>
              <w:t>Thới Phương Chi</w:t>
            </w:r>
          </w:p>
        </w:tc>
        <w:tc>
          <w:tcPr>
            <w:tcW w:w="763" w:type="dxa"/>
            <w:vAlign w:val="center"/>
          </w:tcPr>
          <w:p w14:paraId="73C2CEDA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8668F9">
            <w:pPr>
              <w:jc w:val="center"/>
            </w:pPr>
          </w:p>
        </w:tc>
        <w:tc>
          <w:tcPr>
            <w:tcW w:w="763" w:type="dxa"/>
            <w:vAlign w:val="center"/>
          </w:tcPr>
          <w:p w14:paraId="2675E1F7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6A7B7A">
            <w:pPr>
              <w:jc w:val="center"/>
            </w:pPr>
          </w:p>
        </w:tc>
        <w:tc>
          <w:tcPr>
            <w:tcW w:w="763" w:type="dxa"/>
            <w:vAlign w:val="center"/>
          </w:tcPr>
          <w:p w14:paraId="770FBA61">
            <w:pPr>
              <w:jc w:val="center"/>
            </w:pPr>
          </w:p>
        </w:tc>
        <w:tc>
          <w:tcPr>
            <w:tcW w:w="850" w:type="dxa"/>
            <w:vAlign w:val="center"/>
          </w:tcPr>
          <w:p w14:paraId="316E0AE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5A44C74">
            <w:pPr>
              <w:jc w:val="center"/>
            </w:pPr>
          </w:p>
        </w:tc>
        <w:tc>
          <w:tcPr>
            <w:tcW w:w="850" w:type="dxa"/>
            <w:vAlign w:val="center"/>
          </w:tcPr>
          <w:p w14:paraId="6B15DB80">
            <w:pPr>
              <w:jc w:val="center"/>
            </w:pPr>
          </w:p>
        </w:tc>
      </w:tr>
      <w:tr w14:paraId="227087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4A1E0E2">
            <w:pPr>
              <w:jc w:val="center"/>
            </w:pPr>
            <w:r>
              <w:rPr>
                <w:rFonts w:cs="Times New Roman"/>
              </w:rPr>
              <w:t>8</w:t>
            </w:r>
          </w:p>
        </w:tc>
        <w:tc>
          <w:tcPr>
            <w:tcW w:w="2839" w:type="dxa"/>
            <w:vAlign w:val="center"/>
          </w:tcPr>
          <w:p w14:paraId="613D24E7">
            <w:r>
              <w:t>Bùi Ngọc Minh Đan</w:t>
            </w:r>
          </w:p>
        </w:tc>
        <w:tc>
          <w:tcPr>
            <w:tcW w:w="763" w:type="dxa"/>
            <w:vAlign w:val="center"/>
          </w:tcPr>
          <w:p w14:paraId="01BD93DA">
            <w:pPr>
              <w:jc w:val="center"/>
            </w:pPr>
          </w:p>
        </w:tc>
        <w:tc>
          <w:tcPr>
            <w:tcW w:w="763" w:type="dxa"/>
            <w:vAlign w:val="center"/>
          </w:tcPr>
          <w:p w14:paraId="60DDD52E">
            <w:pPr>
              <w:jc w:val="center"/>
            </w:pPr>
          </w:p>
        </w:tc>
        <w:tc>
          <w:tcPr>
            <w:tcW w:w="763" w:type="dxa"/>
            <w:vAlign w:val="center"/>
          </w:tcPr>
          <w:p w14:paraId="39482E64">
            <w:pPr>
              <w:jc w:val="center"/>
            </w:pPr>
          </w:p>
        </w:tc>
        <w:tc>
          <w:tcPr>
            <w:tcW w:w="763" w:type="dxa"/>
            <w:vAlign w:val="center"/>
          </w:tcPr>
          <w:p w14:paraId="2128734B">
            <w:pPr>
              <w:jc w:val="center"/>
            </w:pPr>
          </w:p>
        </w:tc>
        <w:tc>
          <w:tcPr>
            <w:tcW w:w="763" w:type="dxa"/>
            <w:vAlign w:val="center"/>
          </w:tcPr>
          <w:p w14:paraId="27DBCA3B">
            <w:pPr>
              <w:jc w:val="center"/>
            </w:pPr>
          </w:p>
        </w:tc>
        <w:tc>
          <w:tcPr>
            <w:tcW w:w="850" w:type="dxa"/>
            <w:vAlign w:val="center"/>
          </w:tcPr>
          <w:p w14:paraId="35EA05F0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DF28D1E">
            <w:pPr>
              <w:jc w:val="center"/>
            </w:pPr>
          </w:p>
        </w:tc>
        <w:tc>
          <w:tcPr>
            <w:tcW w:w="850" w:type="dxa"/>
            <w:vAlign w:val="center"/>
          </w:tcPr>
          <w:p w14:paraId="0D1CBC4D">
            <w:pPr>
              <w:jc w:val="center"/>
            </w:pPr>
          </w:p>
        </w:tc>
      </w:tr>
      <w:tr w14:paraId="6E01AF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21C5509">
            <w:pPr>
              <w:jc w:val="center"/>
            </w:pPr>
            <w:r>
              <w:rPr>
                <w:rFonts w:cs="Times New Roman"/>
              </w:rPr>
              <w:t>9</w:t>
            </w:r>
          </w:p>
        </w:tc>
        <w:tc>
          <w:tcPr>
            <w:tcW w:w="2839" w:type="dxa"/>
            <w:vAlign w:val="center"/>
          </w:tcPr>
          <w:p w14:paraId="23F7195B">
            <w:r>
              <w:t>Nguyễn Minh Đức</w:t>
            </w:r>
          </w:p>
        </w:tc>
        <w:tc>
          <w:tcPr>
            <w:tcW w:w="763" w:type="dxa"/>
            <w:vAlign w:val="center"/>
          </w:tcPr>
          <w:p w14:paraId="59947ECA">
            <w:pPr>
              <w:jc w:val="center"/>
            </w:pPr>
          </w:p>
        </w:tc>
        <w:tc>
          <w:tcPr>
            <w:tcW w:w="763" w:type="dxa"/>
            <w:vAlign w:val="center"/>
          </w:tcPr>
          <w:p w14:paraId="30D0F735">
            <w:pPr>
              <w:jc w:val="center"/>
            </w:pPr>
          </w:p>
        </w:tc>
        <w:tc>
          <w:tcPr>
            <w:tcW w:w="763" w:type="dxa"/>
            <w:vAlign w:val="center"/>
          </w:tcPr>
          <w:p w14:paraId="5BA86E57">
            <w:pPr>
              <w:jc w:val="center"/>
            </w:pPr>
          </w:p>
        </w:tc>
        <w:tc>
          <w:tcPr>
            <w:tcW w:w="763" w:type="dxa"/>
            <w:vAlign w:val="center"/>
          </w:tcPr>
          <w:p w14:paraId="679DE163">
            <w:pPr>
              <w:jc w:val="center"/>
            </w:pPr>
          </w:p>
        </w:tc>
        <w:tc>
          <w:tcPr>
            <w:tcW w:w="763" w:type="dxa"/>
            <w:vAlign w:val="center"/>
          </w:tcPr>
          <w:p w14:paraId="2EDC6E61">
            <w:pPr>
              <w:jc w:val="center"/>
            </w:pPr>
          </w:p>
        </w:tc>
        <w:tc>
          <w:tcPr>
            <w:tcW w:w="850" w:type="dxa"/>
            <w:vAlign w:val="center"/>
          </w:tcPr>
          <w:p w14:paraId="598349C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CB2C053">
            <w:pPr>
              <w:jc w:val="center"/>
            </w:pPr>
          </w:p>
        </w:tc>
        <w:tc>
          <w:tcPr>
            <w:tcW w:w="850" w:type="dxa"/>
            <w:vAlign w:val="center"/>
          </w:tcPr>
          <w:p w14:paraId="1088DFE3">
            <w:pPr>
              <w:jc w:val="center"/>
            </w:pPr>
          </w:p>
        </w:tc>
      </w:tr>
      <w:tr w14:paraId="37EF2A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1BB74C0">
            <w:pPr>
              <w:jc w:val="center"/>
            </w:pPr>
            <w:r>
              <w:rPr>
                <w:rFonts w:cs="Times New Roman"/>
              </w:rPr>
              <w:t>10</w:t>
            </w:r>
          </w:p>
        </w:tc>
        <w:tc>
          <w:tcPr>
            <w:tcW w:w="2839" w:type="dxa"/>
            <w:vAlign w:val="center"/>
          </w:tcPr>
          <w:p w14:paraId="1F7ACBAF">
            <w:r>
              <w:t>Trần Đặng Duy Khải Hoàn</w:t>
            </w:r>
          </w:p>
        </w:tc>
        <w:tc>
          <w:tcPr>
            <w:tcW w:w="763" w:type="dxa"/>
            <w:vAlign w:val="center"/>
          </w:tcPr>
          <w:p w14:paraId="44E4BB8F">
            <w:pPr>
              <w:jc w:val="center"/>
            </w:pPr>
          </w:p>
        </w:tc>
        <w:tc>
          <w:tcPr>
            <w:tcW w:w="763" w:type="dxa"/>
            <w:vAlign w:val="center"/>
          </w:tcPr>
          <w:p w14:paraId="15FC45A0">
            <w:pPr>
              <w:jc w:val="center"/>
            </w:pPr>
          </w:p>
        </w:tc>
        <w:tc>
          <w:tcPr>
            <w:tcW w:w="763" w:type="dxa"/>
            <w:vAlign w:val="center"/>
          </w:tcPr>
          <w:p w14:paraId="0A07DB74">
            <w:pPr>
              <w:jc w:val="center"/>
            </w:pPr>
          </w:p>
        </w:tc>
        <w:tc>
          <w:tcPr>
            <w:tcW w:w="763" w:type="dxa"/>
            <w:vAlign w:val="center"/>
          </w:tcPr>
          <w:p w14:paraId="6A7A99D3">
            <w:pPr>
              <w:jc w:val="center"/>
            </w:pPr>
          </w:p>
        </w:tc>
        <w:tc>
          <w:tcPr>
            <w:tcW w:w="763" w:type="dxa"/>
            <w:vAlign w:val="center"/>
          </w:tcPr>
          <w:p w14:paraId="7C6C25B1">
            <w:pPr>
              <w:jc w:val="center"/>
            </w:pPr>
          </w:p>
        </w:tc>
        <w:tc>
          <w:tcPr>
            <w:tcW w:w="850" w:type="dxa"/>
            <w:vAlign w:val="center"/>
          </w:tcPr>
          <w:p w14:paraId="5BEEE2A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67AC58F">
            <w:pPr>
              <w:jc w:val="center"/>
            </w:pPr>
          </w:p>
        </w:tc>
        <w:tc>
          <w:tcPr>
            <w:tcW w:w="850" w:type="dxa"/>
            <w:vAlign w:val="center"/>
          </w:tcPr>
          <w:p w14:paraId="5EFA006C">
            <w:pPr>
              <w:jc w:val="center"/>
            </w:pPr>
          </w:p>
        </w:tc>
      </w:tr>
      <w:tr w14:paraId="5F7390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D43B5A2">
            <w:pPr>
              <w:jc w:val="center"/>
            </w:pPr>
            <w:r>
              <w:rPr>
                <w:rFonts w:cs="Times New Roman"/>
              </w:rPr>
              <w:t>11</w:t>
            </w:r>
          </w:p>
        </w:tc>
        <w:tc>
          <w:tcPr>
            <w:tcW w:w="2839" w:type="dxa"/>
            <w:vAlign w:val="center"/>
          </w:tcPr>
          <w:p w14:paraId="599C02CF">
            <w:r>
              <w:t>Nguyễn Minh Huy</w:t>
            </w:r>
          </w:p>
        </w:tc>
        <w:tc>
          <w:tcPr>
            <w:tcW w:w="763" w:type="dxa"/>
            <w:vAlign w:val="center"/>
          </w:tcPr>
          <w:p w14:paraId="51249BE3">
            <w:pPr>
              <w:jc w:val="center"/>
            </w:pPr>
          </w:p>
        </w:tc>
        <w:tc>
          <w:tcPr>
            <w:tcW w:w="763" w:type="dxa"/>
            <w:vAlign w:val="center"/>
          </w:tcPr>
          <w:p w14:paraId="047D2165">
            <w:pPr>
              <w:jc w:val="center"/>
            </w:pPr>
          </w:p>
        </w:tc>
        <w:tc>
          <w:tcPr>
            <w:tcW w:w="763" w:type="dxa"/>
            <w:vAlign w:val="center"/>
          </w:tcPr>
          <w:p w14:paraId="4F76CF92">
            <w:pPr>
              <w:jc w:val="center"/>
            </w:pPr>
          </w:p>
        </w:tc>
        <w:tc>
          <w:tcPr>
            <w:tcW w:w="763" w:type="dxa"/>
            <w:vAlign w:val="center"/>
          </w:tcPr>
          <w:p w14:paraId="1C05F081">
            <w:pPr>
              <w:jc w:val="center"/>
            </w:pPr>
          </w:p>
        </w:tc>
        <w:tc>
          <w:tcPr>
            <w:tcW w:w="763" w:type="dxa"/>
            <w:vAlign w:val="center"/>
          </w:tcPr>
          <w:p w14:paraId="2AE83DE3">
            <w:pPr>
              <w:jc w:val="center"/>
            </w:pPr>
          </w:p>
        </w:tc>
        <w:tc>
          <w:tcPr>
            <w:tcW w:w="850" w:type="dxa"/>
            <w:vAlign w:val="center"/>
          </w:tcPr>
          <w:p w14:paraId="2A9AE9B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404A018">
            <w:pPr>
              <w:jc w:val="center"/>
            </w:pPr>
          </w:p>
        </w:tc>
        <w:tc>
          <w:tcPr>
            <w:tcW w:w="850" w:type="dxa"/>
            <w:vAlign w:val="center"/>
          </w:tcPr>
          <w:p w14:paraId="107E7C4F">
            <w:pPr>
              <w:jc w:val="center"/>
            </w:pPr>
          </w:p>
        </w:tc>
      </w:tr>
      <w:tr w14:paraId="58A068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F69589F">
            <w:pPr>
              <w:jc w:val="center"/>
            </w:pPr>
            <w:r>
              <w:rPr>
                <w:rFonts w:cs="Times New Roman"/>
              </w:rPr>
              <w:t>12</w:t>
            </w:r>
          </w:p>
        </w:tc>
        <w:tc>
          <w:tcPr>
            <w:tcW w:w="2839" w:type="dxa"/>
            <w:vAlign w:val="center"/>
          </w:tcPr>
          <w:p w14:paraId="3779C42C">
            <w:r>
              <w:t>Nguyễn Viết Vĩnh Khang</w:t>
            </w:r>
          </w:p>
        </w:tc>
        <w:tc>
          <w:tcPr>
            <w:tcW w:w="763" w:type="dxa"/>
            <w:vAlign w:val="center"/>
          </w:tcPr>
          <w:p w14:paraId="5567A1ED">
            <w:pPr>
              <w:jc w:val="center"/>
            </w:pPr>
          </w:p>
        </w:tc>
        <w:tc>
          <w:tcPr>
            <w:tcW w:w="763" w:type="dxa"/>
            <w:vAlign w:val="center"/>
          </w:tcPr>
          <w:p w14:paraId="03BBE80E">
            <w:pPr>
              <w:jc w:val="center"/>
            </w:pPr>
          </w:p>
        </w:tc>
        <w:tc>
          <w:tcPr>
            <w:tcW w:w="763" w:type="dxa"/>
            <w:vAlign w:val="center"/>
          </w:tcPr>
          <w:p w14:paraId="5AC2043A">
            <w:pPr>
              <w:jc w:val="center"/>
            </w:pPr>
          </w:p>
        </w:tc>
        <w:tc>
          <w:tcPr>
            <w:tcW w:w="763" w:type="dxa"/>
            <w:vAlign w:val="center"/>
          </w:tcPr>
          <w:p w14:paraId="6029062D">
            <w:pPr>
              <w:jc w:val="center"/>
            </w:pPr>
          </w:p>
        </w:tc>
        <w:tc>
          <w:tcPr>
            <w:tcW w:w="763" w:type="dxa"/>
            <w:vAlign w:val="center"/>
          </w:tcPr>
          <w:p w14:paraId="20DED5C6">
            <w:pPr>
              <w:jc w:val="center"/>
            </w:pPr>
          </w:p>
        </w:tc>
        <w:tc>
          <w:tcPr>
            <w:tcW w:w="850" w:type="dxa"/>
            <w:vAlign w:val="center"/>
          </w:tcPr>
          <w:p w14:paraId="1FBBD63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415A1D3">
            <w:pPr>
              <w:jc w:val="center"/>
            </w:pPr>
          </w:p>
        </w:tc>
        <w:tc>
          <w:tcPr>
            <w:tcW w:w="850" w:type="dxa"/>
            <w:vAlign w:val="center"/>
          </w:tcPr>
          <w:p w14:paraId="4CEDC4B6">
            <w:pPr>
              <w:jc w:val="center"/>
            </w:pPr>
          </w:p>
        </w:tc>
      </w:tr>
      <w:tr w14:paraId="537E5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CDB0BFC">
            <w:pPr>
              <w:jc w:val="center"/>
            </w:pPr>
            <w:r>
              <w:rPr>
                <w:rFonts w:cs="Times New Roman"/>
              </w:rPr>
              <w:t>13</w:t>
            </w:r>
          </w:p>
        </w:tc>
        <w:tc>
          <w:tcPr>
            <w:tcW w:w="2839" w:type="dxa"/>
            <w:vAlign w:val="center"/>
          </w:tcPr>
          <w:p w14:paraId="1A678310">
            <w:r>
              <w:t>Phạm Ngọc Lâm</w:t>
            </w:r>
          </w:p>
        </w:tc>
        <w:tc>
          <w:tcPr>
            <w:tcW w:w="763" w:type="dxa"/>
            <w:vAlign w:val="center"/>
          </w:tcPr>
          <w:p w14:paraId="101BBF5A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889E90">
            <w:pPr>
              <w:jc w:val="center"/>
            </w:pPr>
          </w:p>
        </w:tc>
        <w:tc>
          <w:tcPr>
            <w:tcW w:w="763" w:type="dxa"/>
            <w:vAlign w:val="center"/>
          </w:tcPr>
          <w:p w14:paraId="7B37BCFF">
            <w:pPr>
              <w:jc w:val="center"/>
            </w:pPr>
          </w:p>
        </w:tc>
        <w:tc>
          <w:tcPr>
            <w:tcW w:w="763" w:type="dxa"/>
            <w:vAlign w:val="center"/>
          </w:tcPr>
          <w:p w14:paraId="245A75CE">
            <w:pPr>
              <w:jc w:val="center"/>
            </w:pPr>
          </w:p>
        </w:tc>
        <w:tc>
          <w:tcPr>
            <w:tcW w:w="763" w:type="dxa"/>
            <w:vAlign w:val="center"/>
          </w:tcPr>
          <w:p w14:paraId="3D661A5B">
            <w:pPr>
              <w:jc w:val="center"/>
            </w:pPr>
          </w:p>
        </w:tc>
        <w:tc>
          <w:tcPr>
            <w:tcW w:w="850" w:type="dxa"/>
            <w:vAlign w:val="center"/>
          </w:tcPr>
          <w:p w14:paraId="110DE99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DC6A868">
            <w:pPr>
              <w:jc w:val="center"/>
            </w:pPr>
          </w:p>
        </w:tc>
        <w:tc>
          <w:tcPr>
            <w:tcW w:w="850" w:type="dxa"/>
            <w:vAlign w:val="center"/>
          </w:tcPr>
          <w:p w14:paraId="29378F39">
            <w:pPr>
              <w:jc w:val="center"/>
            </w:pPr>
          </w:p>
        </w:tc>
      </w:tr>
      <w:tr w14:paraId="6B3851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0F72746">
            <w:pPr>
              <w:jc w:val="center"/>
            </w:pPr>
            <w:r>
              <w:rPr>
                <w:rFonts w:cs="Times New Roman"/>
              </w:rPr>
              <w:t>14</w:t>
            </w:r>
          </w:p>
        </w:tc>
        <w:tc>
          <w:tcPr>
            <w:tcW w:w="2839" w:type="dxa"/>
            <w:vAlign w:val="center"/>
          </w:tcPr>
          <w:p w14:paraId="14AA7994">
            <w:r>
              <w:t>Nguyễn Lâm Bảo Linh</w:t>
            </w:r>
          </w:p>
        </w:tc>
        <w:tc>
          <w:tcPr>
            <w:tcW w:w="763" w:type="dxa"/>
            <w:vAlign w:val="center"/>
          </w:tcPr>
          <w:p w14:paraId="6B06F1BD">
            <w:pPr>
              <w:jc w:val="center"/>
            </w:pPr>
          </w:p>
        </w:tc>
        <w:tc>
          <w:tcPr>
            <w:tcW w:w="763" w:type="dxa"/>
            <w:vAlign w:val="center"/>
          </w:tcPr>
          <w:p w14:paraId="0474CABD">
            <w:pPr>
              <w:jc w:val="center"/>
            </w:pPr>
          </w:p>
        </w:tc>
        <w:tc>
          <w:tcPr>
            <w:tcW w:w="763" w:type="dxa"/>
            <w:vAlign w:val="center"/>
          </w:tcPr>
          <w:p w14:paraId="0F925781">
            <w:pPr>
              <w:jc w:val="center"/>
            </w:pPr>
          </w:p>
        </w:tc>
        <w:tc>
          <w:tcPr>
            <w:tcW w:w="763" w:type="dxa"/>
            <w:vAlign w:val="center"/>
          </w:tcPr>
          <w:p w14:paraId="7C33B518">
            <w:pPr>
              <w:jc w:val="center"/>
            </w:pPr>
          </w:p>
        </w:tc>
        <w:tc>
          <w:tcPr>
            <w:tcW w:w="763" w:type="dxa"/>
            <w:vAlign w:val="center"/>
          </w:tcPr>
          <w:p w14:paraId="66B753A0">
            <w:pPr>
              <w:jc w:val="center"/>
            </w:pPr>
          </w:p>
        </w:tc>
        <w:tc>
          <w:tcPr>
            <w:tcW w:w="850" w:type="dxa"/>
            <w:vAlign w:val="center"/>
          </w:tcPr>
          <w:p w14:paraId="22100F5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D298439">
            <w:pPr>
              <w:jc w:val="center"/>
            </w:pPr>
          </w:p>
        </w:tc>
        <w:tc>
          <w:tcPr>
            <w:tcW w:w="850" w:type="dxa"/>
            <w:vAlign w:val="center"/>
          </w:tcPr>
          <w:p w14:paraId="1CC27612">
            <w:pPr>
              <w:jc w:val="center"/>
            </w:pPr>
          </w:p>
        </w:tc>
      </w:tr>
      <w:tr w14:paraId="435BB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A9E67B7">
            <w:pPr>
              <w:jc w:val="center"/>
            </w:pPr>
            <w:r>
              <w:rPr>
                <w:rFonts w:cs="Times New Roman"/>
              </w:rPr>
              <w:t>15</w:t>
            </w:r>
          </w:p>
        </w:tc>
        <w:tc>
          <w:tcPr>
            <w:tcW w:w="2839" w:type="dxa"/>
            <w:vAlign w:val="center"/>
          </w:tcPr>
          <w:p w14:paraId="59FDC64C">
            <w:r>
              <w:t>Trần Nguyễn Gia Long</w:t>
            </w:r>
          </w:p>
        </w:tc>
        <w:tc>
          <w:tcPr>
            <w:tcW w:w="763" w:type="dxa"/>
            <w:vAlign w:val="center"/>
          </w:tcPr>
          <w:p w14:paraId="77AD443F">
            <w:pPr>
              <w:jc w:val="center"/>
            </w:pPr>
          </w:p>
        </w:tc>
        <w:tc>
          <w:tcPr>
            <w:tcW w:w="763" w:type="dxa"/>
            <w:vAlign w:val="center"/>
          </w:tcPr>
          <w:p w14:paraId="4D2021A4">
            <w:pPr>
              <w:jc w:val="center"/>
            </w:pPr>
          </w:p>
        </w:tc>
        <w:tc>
          <w:tcPr>
            <w:tcW w:w="763" w:type="dxa"/>
            <w:vAlign w:val="center"/>
          </w:tcPr>
          <w:p w14:paraId="64B77B0D">
            <w:pPr>
              <w:jc w:val="center"/>
            </w:pPr>
          </w:p>
        </w:tc>
        <w:tc>
          <w:tcPr>
            <w:tcW w:w="763" w:type="dxa"/>
            <w:vAlign w:val="center"/>
          </w:tcPr>
          <w:p w14:paraId="6DF87FD5">
            <w:pPr>
              <w:jc w:val="center"/>
            </w:pPr>
          </w:p>
        </w:tc>
        <w:tc>
          <w:tcPr>
            <w:tcW w:w="763" w:type="dxa"/>
            <w:vAlign w:val="center"/>
          </w:tcPr>
          <w:p w14:paraId="714CED9C">
            <w:pPr>
              <w:jc w:val="center"/>
            </w:pPr>
          </w:p>
        </w:tc>
        <w:tc>
          <w:tcPr>
            <w:tcW w:w="850" w:type="dxa"/>
            <w:vAlign w:val="center"/>
          </w:tcPr>
          <w:p w14:paraId="2F4474C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040E0EA">
            <w:pPr>
              <w:jc w:val="center"/>
            </w:pPr>
          </w:p>
        </w:tc>
        <w:tc>
          <w:tcPr>
            <w:tcW w:w="850" w:type="dxa"/>
            <w:vAlign w:val="center"/>
          </w:tcPr>
          <w:p w14:paraId="04015D0F">
            <w:pPr>
              <w:jc w:val="center"/>
            </w:pPr>
          </w:p>
        </w:tc>
      </w:tr>
      <w:tr w14:paraId="589254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0DDC96D">
            <w:pPr>
              <w:jc w:val="center"/>
            </w:pPr>
            <w:r>
              <w:rPr>
                <w:rFonts w:cs="Times New Roman"/>
              </w:rPr>
              <w:t>16</w:t>
            </w:r>
          </w:p>
        </w:tc>
        <w:tc>
          <w:tcPr>
            <w:tcW w:w="2839" w:type="dxa"/>
            <w:vAlign w:val="center"/>
          </w:tcPr>
          <w:p w14:paraId="47852EE4">
            <w:r>
              <w:t>Lê Gia Lộc</w:t>
            </w:r>
          </w:p>
        </w:tc>
        <w:tc>
          <w:tcPr>
            <w:tcW w:w="763" w:type="dxa"/>
            <w:vAlign w:val="center"/>
          </w:tcPr>
          <w:p w14:paraId="5B64C7EE">
            <w:pPr>
              <w:jc w:val="center"/>
            </w:pPr>
          </w:p>
        </w:tc>
        <w:tc>
          <w:tcPr>
            <w:tcW w:w="763" w:type="dxa"/>
            <w:vAlign w:val="center"/>
          </w:tcPr>
          <w:p w14:paraId="4456CCE7">
            <w:pPr>
              <w:jc w:val="center"/>
            </w:pPr>
          </w:p>
        </w:tc>
        <w:tc>
          <w:tcPr>
            <w:tcW w:w="763" w:type="dxa"/>
            <w:vAlign w:val="center"/>
          </w:tcPr>
          <w:p w14:paraId="50FF92C8">
            <w:pPr>
              <w:jc w:val="center"/>
            </w:pPr>
          </w:p>
        </w:tc>
        <w:tc>
          <w:tcPr>
            <w:tcW w:w="763" w:type="dxa"/>
            <w:vAlign w:val="center"/>
          </w:tcPr>
          <w:p w14:paraId="77AEECD4">
            <w:pPr>
              <w:jc w:val="center"/>
            </w:pPr>
          </w:p>
        </w:tc>
        <w:tc>
          <w:tcPr>
            <w:tcW w:w="763" w:type="dxa"/>
            <w:vAlign w:val="center"/>
          </w:tcPr>
          <w:p w14:paraId="0CC0699E">
            <w:pPr>
              <w:jc w:val="center"/>
            </w:pPr>
          </w:p>
        </w:tc>
        <w:tc>
          <w:tcPr>
            <w:tcW w:w="850" w:type="dxa"/>
            <w:vAlign w:val="center"/>
          </w:tcPr>
          <w:p w14:paraId="4CA09BC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8840E49">
            <w:pPr>
              <w:jc w:val="center"/>
            </w:pPr>
          </w:p>
        </w:tc>
        <w:tc>
          <w:tcPr>
            <w:tcW w:w="850" w:type="dxa"/>
            <w:vAlign w:val="center"/>
          </w:tcPr>
          <w:p w14:paraId="0D24D1D3">
            <w:pPr>
              <w:jc w:val="center"/>
            </w:pPr>
          </w:p>
        </w:tc>
      </w:tr>
      <w:tr w14:paraId="045A80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0B46253">
            <w:pPr>
              <w:jc w:val="center"/>
            </w:pPr>
            <w:r>
              <w:rPr>
                <w:rFonts w:cs="Times New Roman"/>
              </w:rPr>
              <w:t>17</w:t>
            </w:r>
          </w:p>
        </w:tc>
        <w:tc>
          <w:tcPr>
            <w:tcW w:w="2839" w:type="dxa"/>
            <w:vAlign w:val="center"/>
          </w:tcPr>
          <w:p w14:paraId="232CB610">
            <w:r>
              <w:t>Trần Anh Minh</w:t>
            </w:r>
          </w:p>
        </w:tc>
        <w:tc>
          <w:tcPr>
            <w:tcW w:w="763" w:type="dxa"/>
            <w:vAlign w:val="center"/>
          </w:tcPr>
          <w:p w14:paraId="0551483A">
            <w:pPr>
              <w:jc w:val="center"/>
            </w:pPr>
          </w:p>
        </w:tc>
        <w:tc>
          <w:tcPr>
            <w:tcW w:w="763" w:type="dxa"/>
            <w:vAlign w:val="center"/>
          </w:tcPr>
          <w:p w14:paraId="1A4C91D5">
            <w:pPr>
              <w:jc w:val="center"/>
            </w:pPr>
          </w:p>
        </w:tc>
        <w:tc>
          <w:tcPr>
            <w:tcW w:w="763" w:type="dxa"/>
            <w:vAlign w:val="center"/>
          </w:tcPr>
          <w:p w14:paraId="06834F6B">
            <w:pPr>
              <w:jc w:val="center"/>
            </w:pPr>
          </w:p>
        </w:tc>
        <w:tc>
          <w:tcPr>
            <w:tcW w:w="763" w:type="dxa"/>
            <w:vAlign w:val="center"/>
          </w:tcPr>
          <w:p w14:paraId="768A6C16">
            <w:pPr>
              <w:jc w:val="center"/>
            </w:pPr>
          </w:p>
        </w:tc>
        <w:tc>
          <w:tcPr>
            <w:tcW w:w="763" w:type="dxa"/>
            <w:vAlign w:val="center"/>
          </w:tcPr>
          <w:p w14:paraId="376170A1">
            <w:pPr>
              <w:jc w:val="center"/>
            </w:pPr>
          </w:p>
        </w:tc>
        <w:tc>
          <w:tcPr>
            <w:tcW w:w="850" w:type="dxa"/>
            <w:vAlign w:val="center"/>
          </w:tcPr>
          <w:p w14:paraId="302AB09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0C69F52">
            <w:pPr>
              <w:jc w:val="center"/>
            </w:pPr>
          </w:p>
        </w:tc>
        <w:tc>
          <w:tcPr>
            <w:tcW w:w="850" w:type="dxa"/>
            <w:vAlign w:val="center"/>
          </w:tcPr>
          <w:p w14:paraId="0EDB0BA5">
            <w:pPr>
              <w:jc w:val="center"/>
            </w:pPr>
          </w:p>
        </w:tc>
      </w:tr>
      <w:tr w14:paraId="20BA07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EFAB425">
            <w:pPr>
              <w:jc w:val="center"/>
            </w:pPr>
            <w:r>
              <w:rPr>
                <w:rFonts w:cs="Times New Roman"/>
              </w:rPr>
              <w:t>18</w:t>
            </w:r>
          </w:p>
        </w:tc>
        <w:tc>
          <w:tcPr>
            <w:tcW w:w="2839" w:type="dxa"/>
            <w:vAlign w:val="center"/>
          </w:tcPr>
          <w:p w14:paraId="12DDB2CE">
            <w:r>
              <w:t>Nguyễn Bá Minh</w:t>
            </w:r>
          </w:p>
        </w:tc>
        <w:tc>
          <w:tcPr>
            <w:tcW w:w="763" w:type="dxa"/>
            <w:vAlign w:val="center"/>
          </w:tcPr>
          <w:p w14:paraId="5E2147A0">
            <w:pPr>
              <w:jc w:val="center"/>
            </w:pPr>
          </w:p>
        </w:tc>
        <w:tc>
          <w:tcPr>
            <w:tcW w:w="763" w:type="dxa"/>
            <w:vAlign w:val="center"/>
          </w:tcPr>
          <w:p w14:paraId="3DC5A735">
            <w:pPr>
              <w:jc w:val="center"/>
            </w:pPr>
          </w:p>
        </w:tc>
        <w:tc>
          <w:tcPr>
            <w:tcW w:w="763" w:type="dxa"/>
            <w:vAlign w:val="center"/>
          </w:tcPr>
          <w:p w14:paraId="62AC6D2D">
            <w:pPr>
              <w:jc w:val="center"/>
            </w:pPr>
          </w:p>
        </w:tc>
        <w:tc>
          <w:tcPr>
            <w:tcW w:w="763" w:type="dxa"/>
            <w:vAlign w:val="center"/>
          </w:tcPr>
          <w:p w14:paraId="0BE537C9">
            <w:pPr>
              <w:jc w:val="center"/>
            </w:pPr>
          </w:p>
        </w:tc>
        <w:tc>
          <w:tcPr>
            <w:tcW w:w="763" w:type="dxa"/>
            <w:vAlign w:val="center"/>
          </w:tcPr>
          <w:p w14:paraId="7399C4BA">
            <w:pPr>
              <w:jc w:val="center"/>
            </w:pPr>
          </w:p>
        </w:tc>
        <w:tc>
          <w:tcPr>
            <w:tcW w:w="850" w:type="dxa"/>
            <w:vAlign w:val="center"/>
          </w:tcPr>
          <w:p w14:paraId="6D1D01F0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CE04376">
            <w:pPr>
              <w:jc w:val="center"/>
            </w:pPr>
          </w:p>
        </w:tc>
        <w:tc>
          <w:tcPr>
            <w:tcW w:w="850" w:type="dxa"/>
            <w:vAlign w:val="center"/>
          </w:tcPr>
          <w:p w14:paraId="1288AF4E">
            <w:pPr>
              <w:jc w:val="center"/>
            </w:pPr>
          </w:p>
        </w:tc>
      </w:tr>
      <w:tr w14:paraId="7712ED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BD09D9F">
            <w:pPr>
              <w:jc w:val="center"/>
            </w:pPr>
            <w:r>
              <w:rPr>
                <w:rFonts w:cs="Times New Roman"/>
              </w:rPr>
              <w:t>19</w:t>
            </w:r>
          </w:p>
        </w:tc>
        <w:tc>
          <w:tcPr>
            <w:tcW w:w="2839" w:type="dxa"/>
            <w:vAlign w:val="center"/>
          </w:tcPr>
          <w:p w14:paraId="2D3B9F26">
            <w:r>
              <w:t>Nguyễn Quốc Bảo Nam</w:t>
            </w:r>
          </w:p>
        </w:tc>
        <w:tc>
          <w:tcPr>
            <w:tcW w:w="763" w:type="dxa"/>
            <w:vAlign w:val="center"/>
          </w:tcPr>
          <w:p w14:paraId="63554C18">
            <w:pPr>
              <w:jc w:val="center"/>
            </w:pPr>
          </w:p>
        </w:tc>
        <w:tc>
          <w:tcPr>
            <w:tcW w:w="763" w:type="dxa"/>
            <w:vAlign w:val="center"/>
          </w:tcPr>
          <w:p w14:paraId="5A552602">
            <w:pPr>
              <w:jc w:val="center"/>
            </w:pPr>
          </w:p>
        </w:tc>
        <w:tc>
          <w:tcPr>
            <w:tcW w:w="763" w:type="dxa"/>
            <w:vAlign w:val="center"/>
          </w:tcPr>
          <w:p w14:paraId="0FA00D25">
            <w:pPr>
              <w:jc w:val="center"/>
            </w:pPr>
          </w:p>
        </w:tc>
        <w:tc>
          <w:tcPr>
            <w:tcW w:w="763" w:type="dxa"/>
            <w:vAlign w:val="center"/>
          </w:tcPr>
          <w:p w14:paraId="0A2505EF">
            <w:pPr>
              <w:jc w:val="center"/>
            </w:pPr>
          </w:p>
        </w:tc>
        <w:tc>
          <w:tcPr>
            <w:tcW w:w="763" w:type="dxa"/>
            <w:vAlign w:val="center"/>
          </w:tcPr>
          <w:p w14:paraId="49614BDC">
            <w:pPr>
              <w:jc w:val="center"/>
            </w:pPr>
          </w:p>
        </w:tc>
        <w:tc>
          <w:tcPr>
            <w:tcW w:w="850" w:type="dxa"/>
            <w:vAlign w:val="center"/>
          </w:tcPr>
          <w:p w14:paraId="34A80CF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E05411C">
            <w:pPr>
              <w:jc w:val="center"/>
            </w:pPr>
          </w:p>
        </w:tc>
        <w:tc>
          <w:tcPr>
            <w:tcW w:w="850" w:type="dxa"/>
            <w:vAlign w:val="center"/>
          </w:tcPr>
          <w:p w14:paraId="1A9F948F">
            <w:pPr>
              <w:jc w:val="center"/>
            </w:pPr>
          </w:p>
        </w:tc>
      </w:tr>
      <w:tr w14:paraId="399C9D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C1D8B14">
            <w:pPr>
              <w:jc w:val="center"/>
            </w:pPr>
            <w:r>
              <w:rPr>
                <w:rFonts w:cs="Times New Roman"/>
              </w:rPr>
              <w:t>20</w:t>
            </w:r>
          </w:p>
        </w:tc>
        <w:tc>
          <w:tcPr>
            <w:tcW w:w="2839" w:type="dxa"/>
            <w:vAlign w:val="center"/>
          </w:tcPr>
          <w:p w14:paraId="046D594F">
            <w:r>
              <w:t>Nguyễn Ngô Đông Nghi</w:t>
            </w:r>
          </w:p>
        </w:tc>
        <w:tc>
          <w:tcPr>
            <w:tcW w:w="763" w:type="dxa"/>
            <w:vAlign w:val="center"/>
          </w:tcPr>
          <w:p w14:paraId="7207D369">
            <w:pPr>
              <w:jc w:val="center"/>
            </w:pPr>
          </w:p>
        </w:tc>
        <w:tc>
          <w:tcPr>
            <w:tcW w:w="763" w:type="dxa"/>
            <w:vAlign w:val="center"/>
          </w:tcPr>
          <w:p w14:paraId="31464753">
            <w:pPr>
              <w:jc w:val="center"/>
            </w:pPr>
          </w:p>
        </w:tc>
        <w:tc>
          <w:tcPr>
            <w:tcW w:w="763" w:type="dxa"/>
            <w:vAlign w:val="center"/>
          </w:tcPr>
          <w:p w14:paraId="702B0F72">
            <w:pPr>
              <w:jc w:val="center"/>
            </w:pPr>
          </w:p>
        </w:tc>
        <w:tc>
          <w:tcPr>
            <w:tcW w:w="763" w:type="dxa"/>
            <w:vAlign w:val="center"/>
          </w:tcPr>
          <w:p w14:paraId="3EFC6F84">
            <w:pPr>
              <w:jc w:val="center"/>
            </w:pPr>
          </w:p>
        </w:tc>
        <w:tc>
          <w:tcPr>
            <w:tcW w:w="763" w:type="dxa"/>
            <w:vAlign w:val="center"/>
          </w:tcPr>
          <w:p w14:paraId="754EF264">
            <w:pPr>
              <w:jc w:val="center"/>
            </w:pPr>
          </w:p>
        </w:tc>
        <w:tc>
          <w:tcPr>
            <w:tcW w:w="850" w:type="dxa"/>
            <w:vAlign w:val="center"/>
          </w:tcPr>
          <w:p w14:paraId="70B5E58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D3462EA">
            <w:pPr>
              <w:jc w:val="center"/>
            </w:pPr>
          </w:p>
        </w:tc>
        <w:tc>
          <w:tcPr>
            <w:tcW w:w="850" w:type="dxa"/>
            <w:vAlign w:val="center"/>
          </w:tcPr>
          <w:p w14:paraId="2DC354E5">
            <w:pPr>
              <w:jc w:val="center"/>
            </w:pPr>
          </w:p>
        </w:tc>
      </w:tr>
      <w:tr w14:paraId="0D137F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84A563A">
            <w:pPr>
              <w:jc w:val="center"/>
            </w:pPr>
            <w:r>
              <w:rPr>
                <w:rFonts w:cs="Times New Roman"/>
              </w:rPr>
              <w:t>21</w:t>
            </w:r>
          </w:p>
        </w:tc>
        <w:tc>
          <w:tcPr>
            <w:tcW w:w="2839" w:type="dxa"/>
            <w:vAlign w:val="center"/>
          </w:tcPr>
          <w:p w14:paraId="66DADA11">
            <w:r>
              <w:t>Nguyễn Hoàng Anh Ngọc</w:t>
            </w:r>
          </w:p>
        </w:tc>
        <w:tc>
          <w:tcPr>
            <w:tcW w:w="763" w:type="dxa"/>
            <w:vAlign w:val="center"/>
          </w:tcPr>
          <w:p w14:paraId="74ECA6B3">
            <w:pPr>
              <w:jc w:val="center"/>
            </w:pPr>
          </w:p>
        </w:tc>
        <w:tc>
          <w:tcPr>
            <w:tcW w:w="763" w:type="dxa"/>
            <w:vAlign w:val="center"/>
          </w:tcPr>
          <w:p w14:paraId="35C409C7">
            <w:pPr>
              <w:jc w:val="center"/>
            </w:pPr>
          </w:p>
        </w:tc>
        <w:tc>
          <w:tcPr>
            <w:tcW w:w="763" w:type="dxa"/>
            <w:vAlign w:val="center"/>
          </w:tcPr>
          <w:p w14:paraId="3CB7EEBC">
            <w:pPr>
              <w:jc w:val="center"/>
            </w:pPr>
          </w:p>
        </w:tc>
        <w:tc>
          <w:tcPr>
            <w:tcW w:w="763" w:type="dxa"/>
            <w:vAlign w:val="center"/>
          </w:tcPr>
          <w:p w14:paraId="774E7B29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D7BE12">
            <w:pPr>
              <w:jc w:val="center"/>
            </w:pPr>
          </w:p>
        </w:tc>
        <w:tc>
          <w:tcPr>
            <w:tcW w:w="850" w:type="dxa"/>
            <w:vAlign w:val="center"/>
          </w:tcPr>
          <w:p w14:paraId="27A37AD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5ACCD85">
            <w:pPr>
              <w:jc w:val="center"/>
            </w:pPr>
          </w:p>
        </w:tc>
        <w:tc>
          <w:tcPr>
            <w:tcW w:w="850" w:type="dxa"/>
            <w:vAlign w:val="center"/>
          </w:tcPr>
          <w:p w14:paraId="1155365E">
            <w:pPr>
              <w:jc w:val="center"/>
            </w:pPr>
          </w:p>
        </w:tc>
      </w:tr>
      <w:tr w14:paraId="13FB4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01BAD06">
            <w:pPr>
              <w:jc w:val="center"/>
            </w:pPr>
            <w:r>
              <w:rPr>
                <w:rFonts w:cs="Times New Roman"/>
              </w:rPr>
              <w:t>22</w:t>
            </w:r>
          </w:p>
        </w:tc>
        <w:tc>
          <w:tcPr>
            <w:tcW w:w="2839" w:type="dxa"/>
            <w:vAlign w:val="center"/>
          </w:tcPr>
          <w:p w14:paraId="00C9A430">
            <w:r>
              <w:t>Nguyễn Thiện Nhân</w:t>
            </w:r>
          </w:p>
        </w:tc>
        <w:tc>
          <w:tcPr>
            <w:tcW w:w="763" w:type="dxa"/>
            <w:vAlign w:val="center"/>
          </w:tcPr>
          <w:p w14:paraId="52AC7338">
            <w:pPr>
              <w:jc w:val="center"/>
            </w:pPr>
          </w:p>
        </w:tc>
        <w:tc>
          <w:tcPr>
            <w:tcW w:w="763" w:type="dxa"/>
            <w:vAlign w:val="center"/>
          </w:tcPr>
          <w:p w14:paraId="3CCD0483">
            <w:pPr>
              <w:jc w:val="center"/>
            </w:pPr>
          </w:p>
        </w:tc>
        <w:tc>
          <w:tcPr>
            <w:tcW w:w="763" w:type="dxa"/>
            <w:vAlign w:val="center"/>
          </w:tcPr>
          <w:p w14:paraId="2032DA60">
            <w:pPr>
              <w:jc w:val="center"/>
            </w:pPr>
          </w:p>
        </w:tc>
        <w:tc>
          <w:tcPr>
            <w:tcW w:w="763" w:type="dxa"/>
            <w:vAlign w:val="center"/>
          </w:tcPr>
          <w:p w14:paraId="59F064F9">
            <w:pPr>
              <w:jc w:val="center"/>
            </w:pPr>
          </w:p>
        </w:tc>
        <w:tc>
          <w:tcPr>
            <w:tcW w:w="763" w:type="dxa"/>
            <w:vAlign w:val="center"/>
          </w:tcPr>
          <w:p w14:paraId="765E84F6">
            <w:pPr>
              <w:jc w:val="center"/>
            </w:pPr>
          </w:p>
        </w:tc>
        <w:tc>
          <w:tcPr>
            <w:tcW w:w="850" w:type="dxa"/>
            <w:vAlign w:val="center"/>
          </w:tcPr>
          <w:p w14:paraId="231FCFC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672A2E4">
            <w:pPr>
              <w:jc w:val="center"/>
            </w:pPr>
          </w:p>
        </w:tc>
        <w:tc>
          <w:tcPr>
            <w:tcW w:w="850" w:type="dxa"/>
            <w:vAlign w:val="center"/>
          </w:tcPr>
          <w:p w14:paraId="46DFD500">
            <w:pPr>
              <w:jc w:val="center"/>
            </w:pPr>
          </w:p>
        </w:tc>
      </w:tr>
      <w:tr w14:paraId="3D233F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A18443E">
            <w:pPr>
              <w:jc w:val="center"/>
            </w:pPr>
            <w:r>
              <w:rPr>
                <w:rFonts w:cs="Times New Roman"/>
              </w:rPr>
              <w:t>23</w:t>
            </w:r>
          </w:p>
        </w:tc>
        <w:tc>
          <w:tcPr>
            <w:tcW w:w="2839" w:type="dxa"/>
            <w:vAlign w:val="center"/>
          </w:tcPr>
          <w:p w14:paraId="7FFEC2C8">
            <w:r>
              <w:t>Bùi Ngọc Uyên Nhi</w:t>
            </w:r>
          </w:p>
        </w:tc>
        <w:tc>
          <w:tcPr>
            <w:tcW w:w="763" w:type="dxa"/>
            <w:vAlign w:val="center"/>
          </w:tcPr>
          <w:p w14:paraId="6B835EB3">
            <w:pPr>
              <w:jc w:val="center"/>
            </w:pPr>
          </w:p>
        </w:tc>
        <w:tc>
          <w:tcPr>
            <w:tcW w:w="763" w:type="dxa"/>
            <w:vAlign w:val="center"/>
          </w:tcPr>
          <w:p w14:paraId="29D4F689">
            <w:pPr>
              <w:jc w:val="center"/>
            </w:pPr>
          </w:p>
        </w:tc>
        <w:tc>
          <w:tcPr>
            <w:tcW w:w="763" w:type="dxa"/>
            <w:vAlign w:val="center"/>
          </w:tcPr>
          <w:p w14:paraId="6A02A2D5">
            <w:pPr>
              <w:jc w:val="center"/>
            </w:pPr>
          </w:p>
        </w:tc>
        <w:tc>
          <w:tcPr>
            <w:tcW w:w="763" w:type="dxa"/>
            <w:vAlign w:val="center"/>
          </w:tcPr>
          <w:p w14:paraId="022DC702">
            <w:pPr>
              <w:jc w:val="center"/>
            </w:pPr>
          </w:p>
        </w:tc>
        <w:tc>
          <w:tcPr>
            <w:tcW w:w="763" w:type="dxa"/>
            <w:vAlign w:val="center"/>
          </w:tcPr>
          <w:p w14:paraId="31385458">
            <w:pPr>
              <w:jc w:val="center"/>
            </w:pPr>
          </w:p>
        </w:tc>
        <w:tc>
          <w:tcPr>
            <w:tcW w:w="850" w:type="dxa"/>
            <w:vAlign w:val="center"/>
          </w:tcPr>
          <w:p w14:paraId="59088BC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7E78A5E">
            <w:pPr>
              <w:jc w:val="center"/>
            </w:pPr>
          </w:p>
        </w:tc>
        <w:tc>
          <w:tcPr>
            <w:tcW w:w="850" w:type="dxa"/>
            <w:vAlign w:val="center"/>
          </w:tcPr>
          <w:p w14:paraId="48B404A6">
            <w:pPr>
              <w:jc w:val="center"/>
            </w:pPr>
          </w:p>
        </w:tc>
      </w:tr>
      <w:tr w14:paraId="25BFDF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C4BD4FC">
            <w:pPr>
              <w:jc w:val="center"/>
            </w:pPr>
            <w:r>
              <w:rPr>
                <w:rFonts w:cs="Times New Roman"/>
              </w:rPr>
              <w:t>24</w:t>
            </w:r>
          </w:p>
        </w:tc>
        <w:tc>
          <w:tcPr>
            <w:tcW w:w="2839" w:type="dxa"/>
            <w:vAlign w:val="center"/>
          </w:tcPr>
          <w:p w14:paraId="54367973">
            <w:r>
              <w:t>Nguyễn Văn Hương Nhiên</w:t>
            </w:r>
          </w:p>
        </w:tc>
        <w:tc>
          <w:tcPr>
            <w:tcW w:w="763" w:type="dxa"/>
            <w:vAlign w:val="center"/>
          </w:tcPr>
          <w:p w14:paraId="48DE0991">
            <w:pPr>
              <w:jc w:val="center"/>
            </w:pPr>
          </w:p>
        </w:tc>
        <w:tc>
          <w:tcPr>
            <w:tcW w:w="763" w:type="dxa"/>
            <w:vAlign w:val="center"/>
          </w:tcPr>
          <w:p w14:paraId="0921E2E2">
            <w:pPr>
              <w:jc w:val="center"/>
            </w:pPr>
          </w:p>
        </w:tc>
        <w:tc>
          <w:tcPr>
            <w:tcW w:w="763" w:type="dxa"/>
            <w:vAlign w:val="center"/>
          </w:tcPr>
          <w:p w14:paraId="7409BE75">
            <w:pPr>
              <w:jc w:val="center"/>
            </w:pPr>
          </w:p>
        </w:tc>
        <w:tc>
          <w:tcPr>
            <w:tcW w:w="763" w:type="dxa"/>
            <w:vAlign w:val="center"/>
          </w:tcPr>
          <w:p w14:paraId="34DC7DD9">
            <w:pPr>
              <w:jc w:val="center"/>
            </w:pPr>
          </w:p>
        </w:tc>
        <w:tc>
          <w:tcPr>
            <w:tcW w:w="763" w:type="dxa"/>
            <w:vAlign w:val="center"/>
          </w:tcPr>
          <w:p w14:paraId="09D4C4AD">
            <w:pPr>
              <w:jc w:val="center"/>
            </w:pPr>
          </w:p>
        </w:tc>
        <w:tc>
          <w:tcPr>
            <w:tcW w:w="850" w:type="dxa"/>
            <w:vAlign w:val="center"/>
          </w:tcPr>
          <w:p w14:paraId="4289E85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FA2C34B">
            <w:pPr>
              <w:jc w:val="center"/>
            </w:pPr>
          </w:p>
        </w:tc>
        <w:tc>
          <w:tcPr>
            <w:tcW w:w="850" w:type="dxa"/>
            <w:vAlign w:val="center"/>
          </w:tcPr>
          <w:p w14:paraId="622AF9D9">
            <w:pPr>
              <w:jc w:val="center"/>
            </w:pPr>
          </w:p>
        </w:tc>
      </w:tr>
      <w:tr w14:paraId="7B60BC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CE8AAFB">
            <w:pPr>
              <w:jc w:val="center"/>
            </w:pPr>
            <w:r>
              <w:rPr>
                <w:rFonts w:cs="Times New Roman"/>
              </w:rPr>
              <w:t>25</w:t>
            </w:r>
          </w:p>
        </w:tc>
        <w:tc>
          <w:tcPr>
            <w:tcW w:w="2839" w:type="dxa"/>
            <w:vAlign w:val="center"/>
          </w:tcPr>
          <w:p w14:paraId="14F441DE">
            <w:r>
              <w:t>Dương Viết Phong</w:t>
            </w:r>
          </w:p>
        </w:tc>
        <w:tc>
          <w:tcPr>
            <w:tcW w:w="763" w:type="dxa"/>
            <w:vAlign w:val="center"/>
          </w:tcPr>
          <w:p w14:paraId="798F9D96">
            <w:pPr>
              <w:jc w:val="center"/>
            </w:pPr>
          </w:p>
        </w:tc>
        <w:tc>
          <w:tcPr>
            <w:tcW w:w="763" w:type="dxa"/>
            <w:vAlign w:val="center"/>
          </w:tcPr>
          <w:p w14:paraId="159D8FB0">
            <w:pPr>
              <w:jc w:val="center"/>
            </w:pPr>
          </w:p>
        </w:tc>
        <w:tc>
          <w:tcPr>
            <w:tcW w:w="763" w:type="dxa"/>
            <w:vAlign w:val="center"/>
          </w:tcPr>
          <w:p w14:paraId="589E00B8">
            <w:pPr>
              <w:jc w:val="center"/>
            </w:pPr>
          </w:p>
        </w:tc>
        <w:tc>
          <w:tcPr>
            <w:tcW w:w="763" w:type="dxa"/>
            <w:vAlign w:val="center"/>
          </w:tcPr>
          <w:p w14:paraId="408E6C02">
            <w:pPr>
              <w:jc w:val="center"/>
            </w:pPr>
          </w:p>
        </w:tc>
        <w:tc>
          <w:tcPr>
            <w:tcW w:w="763" w:type="dxa"/>
            <w:vAlign w:val="center"/>
          </w:tcPr>
          <w:p w14:paraId="32D26869">
            <w:pPr>
              <w:jc w:val="center"/>
            </w:pPr>
          </w:p>
        </w:tc>
        <w:tc>
          <w:tcPr>
            <w:tcW w:w="850" w:type="dxa"/>
            <w:vAlign w:val="center"/>
          </w:tcPr>
          <w:p w14:paraId="4CFC5C4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86C4132">
            <w:pPr>
              <w:jc w:val="center"/>
            </w:pPr>
          </w:p>
        </w:tc>
        <w:tc>
          <w:tcPr>
            <w:tcW w:w="850" w:type="dxa"/>
            <w:vAlign w:val="center"/>
          </w:tcPr>
          <w:p w14:paraId="3C0DE040">
            <w:pPr>
              <w:jc w:val="center"/>
            </w:pPr>
          </w:p>
        </w:tc>
      </w:tr>
      <w:tr w14:paraId="113B0D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93A13F2">
            <w:pPr>
              <w:jc w:val="center"/>
            </w:pPr>
            <w:r>
              <w:rPr>
                <w:rFonts w:cs="Times New Roman"/>
              </w:rPr>
              <w:t>26</w:t>
            </w:r>
          </w:p>
        </w:tc>
        <w:tc>
          <w:tcPr>
            <w:tcW w:w="2839" w:type="dxa"/>
            <w:vAlign w:val="center"/>
          </w:tcPr>
          <w:p w14:paraId="541C0474">
            <w:r>
              <w:t>Nguyễn Đức Thành</w:t>
            </w:r>
          </w:p>
        </w:tc>
        <w:tc>
          <w:tcPr>
            <w:tcW w:w="763" w:type="dxa"/>
            <w:vAlign w:val="center"/>
          </w:tcPr>
          <w:p w14:paraId="51E3B24D">
            <w:pPr>
              <w:jc w:val="center"/>
            </w:pPr>
          </w:p>
        </w:tc>
        <w:tc>
          <w:tcPr>
            <w:tcW w:w="763" w:type="dxa"/>
            <w:vAlign w:val="center"/>
          </w:tcPr>
          <w:p w14:paraId="273C1DD9">
            <w:pPr>
              <w:jc w:val="center"/>
            </w:pPr>
          </w:p>
        </w:tc>
        <w:tc>
          <w:tcPr>
            <w:tcW w:w="763" w:type="dxa"/>
            <w:vAlign w:val="center"/>
          </w:tcPr>
          <w:p w14:paraId="4851DA8F">
            <w:pPr>
              <w:jc w:val="center"/>
            </w:pPr>
          </w:p>
        </w:tc>
        <w:tc>
          <w:tcPr>
            <w:tcW w:w="763" w:type="dxa"/>
            <w:vAlign w:val="center"/>
          </w:tcPr>
          <w:p w14:paraId="073A79CB">
            <w:pPr>
              <w:jc w:val="center"/>
            </w:pPr>
          </w:p>
        </w:tc>
        <w:tc>
          <w:tcPr>
            <w:tcW w:w="763" w:type="dxa"/>
            <w:vAlign w:val="center"/>
          </w:tcPr>
          <w:p w14:paraId="695F0C0D">
            <w:pPr>
              <w:jc w:val="center"/>
            </w:pPr>
          </w:p>
        </w:tc>
        <w:tc>
          <w:tcPr>
            <w:tcW w:w="850" w:type="dxa"/>
            <w:vAlign w:val="center"/>
          </w:tcPr>
          <w:p w14:paraId="7E5E4E7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2F56C8D">
            <w:pPr>
              <w:jc w:val="center"/>
            </w:pPr>
          </w:p>
        </w:tc>
        <w:tc>
          <w:tcPr>
            <w:tcW w:w="850" w:type="dxa"/>
            <w:vAlign w:val="center"/>
          </w:tcPr>
          <w:p w14:paraId="1C52029D">
            <w:pPr>
              <w:jc w:val="center"/>
            </w:pPr>
          </w:p>
        </w:tc>
      </w:tr>
      <w:tr w14:paraId="0B2CE6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16F23FA">
            <w:pPr>
              <w:jc w:val="center"/>
            </w:pPr>
            <w:r>
              <w:rPr>
                <w:rFonts w:cs="Times New Roman"/>
              </w:rPr>
              <w:t>27</w:t>
            </w:r>
          </w:p>
        </w:tc>
        <w:tc>
          <w:tcPr>
            <w:tcW w:w="2839" w:type="dxa"/>
            <w:vAlign w:val="center"/>
          </w:tcPr>
          <w:p w14:paraId="3FC3F946">
            <w:r>
              <w:t>Lê Minh Triết</w:t>
            </w:r>
          </w:p>
        </w:tc>
        <w:tc>
          <w:tcPr>
            <w:tcW w:w="763" w:type="dxa"/>
            <w:vAlign w:val="center"/>
          </w:tcPr>
          <w:p w14:paraId="5C3EC8E5">
            <w:pPr>
              <w:jc w:val="center"/>
            </w:pPr>
          </w:p>
        </w:tc>
        <w:tc>
          <w:tcPr>
            <w:tcW w:w="763" w:type="dxa"/>
            <w:vAlign w:val="center"/>
          </w:tcPr>
          <w:p w14:paraId="6FADEA8E">
            <w:pPr>
              <w:jc w:val="center"/>
            </w:pPr>
          </w:p>
        </w:tc>
        <w:tc>
          <w:tcPr>
            <w:tcW w:w="763" w:type="dxa"/>
            <w:vAlign w:val="center"/>
          </w:tcPr>
          <w:p w14:paraId="7E0C42F7">
            <w:pPr>
              <w:jc w:val="center"/>
            </w:pPr>
          </w:p>
        </w:tc>
        <w:tc>
          <w:tcPr>
            <w:tcW w:w="763" w:type="dxa"/>
            <w:vAlign w:val="center"/>
          </w:tcPr>
          <w:p w14:paraId="377207D3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A2FA80">
            <w:pPr>
              <w:jc w:val="center"/>
            </w:pPr>
          </w:p>
        </w:tc>
        <w:tc>
          <w:tcPr>
            <w:tcW w:w="850" w:type="dxa"/>
            <w:vAlign w:val="center"/>
          </w:tcPr>
          <w:p w14:paraId="0370D9F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B66ADED">
            <w:pPr>
              <w:jc w:val="center"/>
            </w:pPr>
          </w:p>
        </w:tc>
        <w:tc>
          <w:tcPr>
            <w:tcW w:w="850" w:type="dxa"/>
            <w:vAlign w:val="center"/>
          </w:tcPr>
          <w:p w14:paraId="4D2B24BB">
            <w:pPr>
              <w:jc w:val="center"/>
            </w:pPr>
          </w:p>
        </w:tc>
      </w:tr>
      <w:tr w14:paraId="0BF8D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48B5BE1">
            <w:pPr>
              <w:jc w:val="center"/>
            </w:pPr>
            <w:r>
              <w:rPr>
                <w:rFonts w:cs="Times New Roman"/>
              </w:rPr>
              <w:t>28</w:t>
            </w:r>
          </w:p>
        </w:tc>
        <w:tc>
          <w:tcPr>
            <w:tcW w:w="2839" w:type="dxa"/>
            <w:vAlign w:val="center"/>
          </w:tcPr>
          <w:p w14:paraId="0150AD05">
            <w:r>
              <w:t>Trần Như Cát Tường</w:t>
            </w:r>
          </w:p>
        </w:tc>
        <w:tc>
          <w:tcPr>
            <w:tcW w:w="763" w:type="dxa"/>
            <w:vAlign w:val="center"/>
          </w:tcPr>
          <w:p w14:paraId="0F0A49F9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C48EEE">
            <w:pPr>
              <w:jc w:val="center"/>
            </w:pPr>
          </w:p>
        </w:tc>
        <w:tc>
          <w:tcPr>
            <w:tcW w:w="763" w:type="dxa"/>
            <w:vAlign w:val="center"/>
          </w:tcPr>
          <w:p w14:paraId="47AC0BA7">
            <w:pPr>
              <w:jc w:val="center"/>
            </w:pPr>
          </w:p>
        </w:tc>
        <w:tc>
          <w:tcPr>
            <w:tcW w:w="763" w:type="dxa"/>
            <w:vAlign w:val="center"/>
          </w:tcPr>
          <w:p w14:paraId="2E47D6EE">
            <w:pPr>
              <w:jc w:val="center"/>
            </w:pPr>
          </w:p>
        </w:tc>
        <w:tc>
          <w:tcPr>
            <w:tcW w:w="763" w:type="dxa"/>
            <w:vAlign w:val="center"/>
          </w:tcPr>
          <w:p w14:paraId="150D2EBF">
            <w:pPr>
              <w:jc w:val="center"/>
            </w:pPr>
          </w:p>
        </w:tc>
        <w:tc>
          <w:tcPr>
            <w:tcW w:w="850" w:type="dxa"/>
            <w:vAlign w:val="center"/>
          </w:tcPr>
          <w:p w14:paraId="35C7176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1D97EDE">
            <w:pPr>
              <w:jc w:val="center"/>
            </w:pPr>
          </w:p>
        </w:tc>
        <w:tc>
          <w:tcPr>
            <w:tcW w:w="850" w:type="dxa"/>
            <w:vAlign w:val="center"/>
          </w:tcPr>
          <w:p w14:paraId="7FE4EA2E">
            <w:pPr>
              <w:jc w:val="center"/>
            </w:pPr>
          </w:p>
        </w:tc>
      </w:tr>
      <w:tr w14:paraId="35C64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466ABDB">
            <w:pPr>
              <w:jc w:val="center"/>
            </w:pPr>
            <w:r>
              <w:rPr>
                <w:rFonts w:cs="Times New Roman"/>
              </w:rPr>
              <w:t>29</w:t>
            </w:r>
          </w:p>
        </w:tc>
        <w:tc>
          <w:tcPr>
            <w:tcW w:w="2839" w:type="dxa"/>
            <w:vAlign w:val="center"/>
          </w:tcPr>
          <w:p w14:paraId="51DBE931">
            <w:r>
              <w:t>Nguyễn Kim Yến</w:t>
            </w:r>
          </w:p>
        </w:tc>
        <w:tc>
          <w:tcPr>
            <w:tcW w:w="763" w:type="dxa"/>
            <w:vAlign w:val="center"/>
          </w:tcPr>
          <w:p w14:paraId="7C8DE792">
            <w:pPr>
              <w:jc w:val="center"/>
            </w:pPr>
          </w:p>
        </w:tc>
        <w:tc>
          <w:tcPr>
            <w:tcW w:w="763" w:type="dxa"/>
            <w:vAlign w:val="center"/>
          </w:tcPr>
          <w:p w14:paraId="6AF9C605">
            <w:pPr>
              <w:jc w:val="center"/>
            </w:pPr>
          </w:p>
        </w:tc>
        <w:tc>
          <w:tcPr>
            <w:tcW w:w="763" w:type="dxa"/>
            <w:vAlign w:val="center"/>
          </w:tcPr>
          <w:p w14:paraId="0B2EA2EF">
            <w:pPr>
              <w:jc w:val="center"/>
            </w:pPr>
          </w:p>
        </w:tc>
        <w:tc>
          <w:tcPr>
            <w:tcW w:w="763" w:type="dxa"/>
            <w:vAlign w:val="center"/>
          </w:tcPr>
          <w:p w14:paraId="172D5AB5">
            <w:pPr>
              <w:jc w:val="center"/>
            </w:pPr>
          </w:p>
        </w:tc>
        <w:tc>
          <w:tcPr>
            <w:tcW w:w="763" w:type="dxa"/>
            <w:vAlign w:val="center"/>
          </w:tcPr>
          <w:p w14:paraId="41FD87DA">
            <w:pPr>
              <w:jc w:val="center"/>
            </w:pPr>
          </w:p>
        </w:tc>
        <w:tc>
          <w:tcPr>
            <w:tcW w:w="850" w:type="dxa"/>
            <w:vAlign w:val="center"/>
          </w:tcPr>
          <w:p w14:paraId="3651959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2E4315E">
            <w:pPr>
              <w:jc w:val="center"/>
            </w:pPr>
          </w:p>
        </w:tc>
        <w:tc>
          <w:tcPr>
            <w:tcW w:w="850" w:type="dxa"/>
            <w:vAlign w:val="center"/>
          </w:tcPr>
          <w:p w14:paraId="3746E4DA">
            <w:pPr>
              <w:jc w:val="center"/>
            </w:pPr>
          </w:p>
        </w:tc>
      </w:tr>
      <w:tr w14:paraId="364886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1FFA63A">
            <w:pPr>
              <w:jc w:val="center"/>
            </w:pPr>
            <w:r>
              <w:rPr>
                <w:rFonts w:cs="Times New Roman"/>
              </w:rPr>
              <w:t>30</w:t>
            </w:r>
          </w:p>
        </w:tc>
        <w:tc>
          <w:tcPr>
            <w:tcW w:w="2839" w:type="dxa"/>
            <w:vAlign w:val="center"/>
          </w:tcPr>
          <w:p w14:paraId="1798AA4F">
            <w:pPr>
              <w:jc w:val="center"/>
            </w:pPr>
          </w:p>
        </w:tc>
        <w:tc>
          <w:tcPr>
            <w:tcW w:w="763" w:type="dxa"/>
            <w:vAlign w:val="center"/>
          </w:tcPr>
          <w:p w14:paraId="56CA44C2">
            <w:pPr>
              <w:jc w:val="center"/>
            </w:pPr>
          </w:p>
        </w:tc>
        <w:tc>
          <w:tcPr>
            <w:tcW w:w="763" w:type="dxa"/>
            <w:vAlign w:val="center"/>
          </w:tcPr>
          <w:p w14:paraId="28BC98D3">
            <w:pPr>
              <w:jc w:val="center"/>
            </w:pPr>
          </w:p>
        </w:tc>
        <w:tc>
          <w:tcPr>
            <w:tcW w:w="763" w:type="dxa"/>
            <w:vAlign w:val="center"/>
          </w:tcPr>
          <w:p w14:paraId="663FA207">
            <w:pPr>
              <w:jc w:val="center"/>
            </w:pPr>
          </w:p>
        </w:tc>
        <w:tc>
          <w:tcPr>
            <w:tcW w:w="763" w:type="dxa"/>
            <w:vAlign w:val="center"/>
          </w:tcPr>
          <w:p w14:paraId="3237DC68">
            <w:pPr>
              <w:jc w:val="center"/>
            </w:pPr>
          </w:p>
        </w:tc>
        <w:tc>
          <w:tcPr>
            <w:tcW w:w="763" w:type="dxa"/>
            <w:vAlign w:val="center"/>
          </w:tcPr>
          <w:p w14:paraId="240F50E8">
            <w:pPr>
              <w:jc w:val="center"/>
            </w:pPr>
          </w:p>
        </w:tc>
        <w:tc>
          <w:tcPr>
            <w:tcW w:w="850" w:type="dxa"/>
            <w:vAlign w:val="center"/>
          </w:tcPr>
          <w:p w14:paraId="7A9FA6E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9D3B959">
            <w:pPr>
              <w:jc w:val="center"/>
            </w:pPr>
          </w:p>
        </w:tc>
        <w:tc>
          <w:tcPr>
            <w:tcW w:w="850" w:type="dxa"/>
            <w:vAlign w:val="center"/>
          </w:tcPr>
          <w:p w14:paraId="2A7A70DD">
            <w:pPr>
              <w:jc w:val="center"/>
            </w:pPr>
          </w:p>
        </w:tc>
      </w:tr>
    </w:tbl>
    <w:p w14:paraId="21B09C6D">
      <w:pPr>
        <w:spacing w:before="80" w:line="252" w:lineRule="auto"/>
        <w:jc w:val="both"/>
      </w:pPr>
      <w:r>
        <w:rPr>
          <w:rFonts w:cs="Times New Roman"/>
          <w:b/>
          <w:i/>
        </w:rPr>
        <w:t xml:space="preserve">Ghi chú: </w:t>
      </w:r>
      <w:r>
        <w:rPr>
          <w:rFonts w:cs="Times New Roman"/>
          <w:i/>
        </w:rPr>
        <w:t>TC1: Chuẩn bị thư mục bài làm; TC2: Tìm và lưu hình ảnh Đà Nẵng; TC3: Tạo tệp đáp án; TC4: Trả lời câu hỏi kiến thức; TC5: Hoàn thiện sản phẩm.</w:t>
      </w:r>
    </w:p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961"/>
        <w:gridCol w:w="4960"/>
      </w:tblGrid>
      <w:tr w14:paraId="2E18858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4961" w:type="dxa"/>
            <w:vAlign w:val="center"/>
          </w:tcPr>
          <w:p w14:paraId="0F6DCF4D">
            <w:pPr>
              <w:spacing w:line="252" w:lineRule="auto"/>
            </w:pPr>
          </w:p>
        </w:tc>
        <w:tc>
          <w:tcPr>
            <w:tcW w:w="4960" w:type="dxa"/>
            <w:vAlign w:val="center"/>
          </w:tcPr>
          <w:p w14:paraId="02B67E50">
            <w:pPr>
              <w:spacing w:line="252" w:lineRule="auto"/>
              <w:jc w:val="center"/>
            </w:pPr>
            <w:r>
              <w:rPr>
                <w:rFonts w:cs="Times New Roman"/>
                <w:i/>
                <w:sz w:val="24"/>
                <w:szCs w:val="24"/>
              </w:rPr>
              <w:t>Đà Nẵng, ngày …… tháng …… năm 2026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GIÁO VIÊN BỘ MÔN</w:t>
            </w:r>
            <w:r>
              <w:rPr>
                <w:rFonts w:cs="Times New Roman"/>
                <w:i/>
              </w:rPr>
              <w:br w:type="textWrapping"/>
            </w:r>
            <w:r>
              <w:rPr>
                <w:rFonts w:cs="Times New Roman"/>
                <w:i/>
              </w:rPr>
              <w:t>(Kí và ghi rõ họ tên)</w:t>
            </w:r>
          </w:p>
        </w:tc>
      </w:tr>
    </w:tbl>
    <w:p w14:paraId="7DC743F0">
      <w:pPr>
        <w:keepNext/>
        <w:pageBreakBefore/>
        <w:spacing w:after="120" w:line="252" w:lineRule="auto"/>
        <w:jc w:val="center"/>
      </w:pPr>
      <w:r>
        <w:rPr>
          <w:rFonts w:cs="Times New Roman"/>
          <w:b/>
          <w:sz w:val="26"/>
          <w:szCs w:val="26"/>
        </w:rPr>
        <w:t>TIÊU CHÍ ĐÁNH GIÁ BÀI THỰC HÀNH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268"/>
        <w:gridCol w:w="6520"/>
        <w:gridCol w:w="1133"/>
      </w:tblGrid>
      <w:tr w14:paraId="21437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7EEF7"/>
            <w:vAlign w:val="center"/>
          </w:tcPr>
          <w:p w14:paraId="6086525C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6520" w:type="dxa"/>
            <w:shd w:val="clear" w:color="auto" w:fill="E7EEF7"/>
            <w:vAlign w:val="center"/>
          </w:tcPr>
          <w:p w14:paraId="1C127D26">
            <w:pPr>
              <w:jc w:val="center"/>
            </w:pPr>
            <w:r>
              <w:rPr>
                <w:rFonts w:cs="Times New Roman"/>
                <w:b/>
              </w:rPr>
              <w:t>NỘI DUNG ĐÁNH GIÁ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0C57D999">
            <w:pPr>
              <w:jc w:val="center"/>
            </w:pPr>
            <w:r>
              <w:rPr>
                <w:rFonts w:cs="Times New Roman"/>
                <w:b/>
              </w:rPr>
              <w:t>ĐIỂM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TỐI ĐA</w:t>
            </w:r>
          </w:p>
        </w:tc>
      </w:tr>
      <w:tr w14:paraId="776444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55120E5">
            <w:r>
              <w:rPr>
                <w:rFonts w:cs="Times New Roman"/>
                <w:b/>
              </w:rPr>
              <w:t>1. Chuẩn bị thư mục bài làm</w:t>
            </w:r>
          </w:p>
        </w:tc>
        <w:tc>
          <w:tcPr>
            <w:tcW w:w="6520" w:type="dxa"/>
            <w:vAlign w:val="center"/>
          </w:tcPr>
          <w:p w14:paraId="0467D1A1">
            <w:r>
              <w:rPr>
                <w:rFonts w:cs="Times New Roman"/>
              </w:rPr>
              <w:t>Đổi tên đúng thư mục gốc theo yêu cầu; giữ đúng hai thư mục con.</w:t>
            </w:r>
          </w:p>
        </w:tc>
        <w:tc>
          <w:tcPr>
            <w:tcW w:w="1133" w:type="dxa"/>
            <w:vAlign w:val="center"/>
          </w:tcPr>
          <w:p w14:paraId="1DE1B833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193669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CA60499">
            <w:r>
              <w:rPr>
                <w:rFonts w:cs="Times New Roman"/>
                <w:b/>
              </w:rPr>
              <w:t>2. Tìm và lưu hình ảnh Đà Nẵng</w:t>
            </w:r>
          </w:p>
        </w:tc>
        <w:tc>
          <w:tcPr>
            <w:tcW w:w="6520" w:type="dxa"/>
            <w:vAlign w:val="center"/>
          </w:tcPr>
          <w:p w14:paraId="680B50B3">
            <w:r>
              <w:rPr>
                <w:rFonts w:cs="Times New Roman"/>
              </w:rPr>
              <w:t>Tìm được 01 hình ảnh phù hợp; tải về máy; đặt tên Da_Nang và giữ đúng phần mở rộng của tệp ảnh; di chuyển vào 02_HINH_ANH.</w:t>
            </w:r>
          </w:p>
        </w:tc>
        <w:tc>
          <w:tcPr>
            <w:tcW w:w="1133" w:type="dxa"/>
            <w:vAlign w:val="center"/>
          </w:tcPr>
          <w:p w14:paraId="1523CB2E">
            <w:pPr>
              <w:jc w:val="center"/>
            </w:pPr>
            <w:r>
              <w:rPr>
                <w:rFonts w:cs="Times New Roman"/>
              </w:rPr>
              <w:t>2,0</w:t>
            </w:r>
          </w:p>
        </w:tc>
      </w:tr>
      <w:tr w14:paraId="6F54C1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77EBE4B">
            <w:r>
              <w:rPr>
                <w:rFonts w:cs="Times New Roman"/>
                <w:b/>
              </w:rPr>
              <w:t>3. Tạo tệp đáp án</w:t>
            </w:r>
          </w:p>
        </w:tc>
        <w:tc>
          <w:tcPr>
            <w:tcW w:w="6520" w:type="dxa"/>
            <w:vAlign w:val="center"/>
          </w:tcPr>
          <w:p w14:paraId="345732AA">
            <w:r>
              <w:rPr>
                <w:rFonts w:cs="Times New Roman"/>
              </w:rPr>
              <w:t>Tạo Dap_an.docx bằng Word; lưu đúng thư mục 01_BAI_KIEM_TRA; trình bày rõ ràng hai câu trả lời.</w:t>
            </w:r>
          </w:p>
        </w:tc>
        <w:tc>
          <w:tcPr>
            <w:tcW w:w="1133" w:type="dxa"/>
            <w:vAlign w:val="center"/>
          </w:tcPr>
          <w:p w14:paraId="103F816C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2BBCEB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196376E">
            <w:r>
              <w:rPr>
                <w:rFonts w:cs="Times New Roman"/>
                <w:b/>
              </w:rPr>
              <w:t>4. Trả lời câu hỏi kiến thức</w:t>
            </w:r>
          </w:p>
        </w:tc>
        <w:tc>
          <w:tcPr>
            <w:tcW w:w="6520" w:type="dxa"/>
            <w:vAlign w:val="center"/>
          </w:tcPr>
          <w:p w14:paraId="1AD931EF">
            <w:r>
              <w:rPr>
                <w:rFonts w:cs="Times New Roman"/>
              </w:rPr>
              <w:t>Câu 1: xác định Sai và giải thích micro là thiết bị vào, loa là thiết bị ra. Câu 2: xác định .mp3 là tệp âm thanh và nêu được một kênh trao đổi thông tin trên Internet phù hợp.</w:t>
            </w:r>
          </w:p>
        </w:tc>
        <w:tc>
          <w:tcPr>
            <w:tcW w:w="1133" w:type="dxa"/>
            <w:vAlign w:val="center"/>
          </w:tcPr>
          <w:p w14:paraId="195D4F6E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1DCE3C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9B1E411">
            <w:r>
              <w:rPr>
                <w:rFonts w:cs="Times New Roman"/>
                <w:b/>
              </w:rPr>
              <w:t>5. Hoàn thiện sản phẩm</w:t>
            </w:r>
          </w:p>
        </w:tc>
        <w:tc>
          <w:tcPr>
            <w:tcW w:w="6520" w:type="dxa"/>
            <w:vAlign w:val="center"/>
          </w:tcPr>
          <w:p w14:paraId="0887250A">
            <w:r>
              <w:rPr>
                <w:rFonts w:cs="Times New Roman"/>
              </w:rPr>
              <w:t>Cấu trúc thư mục cuối cùng đúng; tệp đúng tên, đúng vị trí, mở được; bài làm gọn gàng và đầy đủ.</w:t>
            </w:r>
          </w:p>
        </w:tc>
        <w:tc>
          <w:tcPr>
            <w:tcW w:w="1133" w:type="dxa"/>
            <w:vAlign w:val="center"/>
          </w:tcPr>
          <w:p w14:paraId="43A4A156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54066C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8788" w:type="dxa"/>
            <w:gridSpan w:val="2"/>
            <w:shd w:val="clear" w:color="auto" w:fill="E7EEF7"/>
            <w:vAlign w:val="center"/>
          </w:tcPr>
          <w:p w14:paraId="0BF8C4E8">
            <w:pPr>
              <w:jc w:val="center"/>
            </w:pPr>
            <w:r>
              <w:rPr>
                <w:rFonts w:cs="Times New Roman"/>
                <w:b/>
              </w:rPr>
              <w:t>TỔNG ĐIỂM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61A6B8A5">
            <w:pPr>
              <w:jc w:val="center"/>
            </w:pPr>
            <w:r>
              <w:rPr>
                <w:rFonts w:cs="Times New Roman"/>
                <w:b/>
              </w:rPr>
              <w:t>10,0</w:t>
            </w:r>
          </w:p>
        </w:tc>
      </w:tr>
    </w:tbl>
    <w:p w14:paraId="158CC764"/>
    <w:p w14:paraId="46A820A9"/>
    <w:p w14:paraId="65D2498C"/>
    <w:p w14:paraId="266288C2"/>
    <w:p w14:paraId="0BA4DEAA"/>
    <w:p w14:paraId="1EB8B077"/>
    <w:p w14:paraId="49B74304"/>
    <w:p w14:paraId="18E30B5C"/>
    <w:p w14:paraId="42B83FC9"/>
    <w:p w14:paraId="42F78D6A"/>
    <w:p w14:paraId="4489F640"/>
    <w:p w14:paraId="7E4BFBBC"/>
    <w:p w14:paraId="1E7139C8"/>
    <w:p w14:paraId="560670A6"/>
    <w:p w14:paraId="6F76C436"/>
    <w:p w14:paraId="00286094"/>
    <w:p w14:paraId="31202BB1"/>
    <w:p w14:paraId="360B8BFC"/>
    <w:p w14:paraId="2A422AB7"/>
    <w:p w14:paraId="4DA69F65"/>
    <w:p w14:paraId="39034968"/>
    <w:p w14:paraId="5152ED20"/>
    <w:p w14:paraId="78C3C2BD"/>
    <w:p w14:paraId="311C0E1A"/>
    <w:p w14:paraId="23404A91"/>
    <w:p w14:paraId="6DA89277"/>
    <w:p w14:paraId="034FFFDF"/>
    <w:p w14:paraId="3A644CBF"/>
    <w:p w14:paraId="36632CFF"/>
    <w:p w14:paraId="51DE050D"/>
    <w:p w14:paraId="0D51D48C"/>
    <w:p w14:paraId="046B56B3"/>
    <w:p w14:paraId="34BA5657"/>
    <w:p w14:paraId="6D7E7E86"/>
    <w:p w14:paraId="38E44B7E"/>
    <w:p w14:paraId="55A99A9D"/>
    <w:p w14:paraId="3DA93FBA"/>
    <w:p w14:paraId="62531EDC"/>
    <w:p w14:paraId="3B4319BE"/>
    <w:p w14:paraId="54B9ACDC"/>
    <w:p w14:paraId="37341105"/>
    <w:p w14:paraId="6918C546"/>
    <w:p w14:paraId="608B59F1"/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103"/>
        <w:gridCol w:w="4818"/>
      </w:tblGrid>
      <w:tr w14:paraId="1DB6474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103" w:type="dxa"/>
            <w:vAlign w:val="center"/>
          </w:tcPr>
          <w:p w14:paraId="05DA5DA0">
            <w:pPr>
              <w:spacing w:line="252" w:lineRule="auto"/>
              <w:jc w:val="center"/>
            </w:pPr>
            <w:r>
              <w:rPr>
                <w:rFonts w:cs="Times New Roman"/>
                <w:sz w:val="24"/>
                <w:szCs w:val="24"/>
              </w:rPr>
              <w:t>SỞ GIÁO DỤC VÀ ĐÀO TẠO TP. ĐÀ NẴNG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TRƯỜNG TIỂU HỌC, TRUNG HỌC CƠ SỞ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VÀ TRUNG HỌC PHỔ THÔNG FPT</w:t>
            </w:r>
            <w:r>
              <w:rPr>
                <w:rFonts w:cs="Times New Roman"/>
                <w:sz w:val="24"/>
                <w:szCs w:val="24"/>
              </w:rPr>
              <w:br w:type="textWrapping"/>
            </w:r>
            <w:r>
              <w:rPr>
                <w:rFonts w:cs="Times New Roman"/>
                <w:sz w:val="24"/>
                <w:szCs w:val="24"/>
              </w:rPr>
              <w:t>─────────</w:t>
            </w:r>
          </w:p>
        </w:tc>
        <w:tc>
          <w:tcPr>
            <w:tcW w:w="4818" w:type="dxa"/>
            <w:vAlign w:val="center"/>
          </w:tcPr>
          <w:p w14:paraId="25468703">
            <w:pPr>
              <w:spacing w:line="252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KIỂM TRA GIỮA KÌ I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NĂM HỌC 2026 – 2027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Môn: Tin học – Lớp: 7A4</w:t>
            </w:r>
            <w:r>
              <w:rPr>
                <w:rFonts w:cs="Times New Roman"/>
                <w:i/>
                <w:sz w:val="24"/>
                <w:szCs w:val="24"/>
              </w:rPr>
              <w:br w:type="textWrapping"/>
            </w:r>
            <w:r>
              <w:rPr>
                <w:rFonts w:cs="Times New Roman"/>
                <w:i/>
                <w:sz w:val="24"/>
                <w:szCs w:val="24"/>
              </w:rPr>
              <w:t>(Phiếu tổng hợp kết quả thực hành)</w:t>
            </w:r>
          </w:p>
        </w:tc>
      </w:tr>
    </w:tbl>
    <w:p w14:paraId="74D9F3D7">
      <w:pPr>
        <w:spacing w:before="120" w:line="252" w:lineRule="auto"/>
        <w:jc w:val="center"/>
      </w:pPr>
      <w:r>
        <w:rPr>
          <w:rFonts w:cs="Times New Roman"/>
          <w:b/>
          <w:sz w:val="26"/>
          <w:szCs w:val="26"/>
        </w:rPr>
        <w:t>PHIẾU TỔNG HỢP KẾT QUẢ THỰC HÀNH GIỮA KÌ I</w:t>
      </w:r>
    </w:p>
    <w:p w14:paraId="686C7903">
      <w:pPr>
        <w:spacing w:after="100" w:line="252" w:lineRule="auto"/>
        <w:jc w:val="center"/>
      </w:pPr>
      <w:r>
        <w:rPr>
          <w:rFonts w:cs="Times New Roman"/>
          <w:b/>
          <w:sz w:val="26"/>
          <w:szCs w:val="26"/>
        </w:rPr>
        <w:t>CHỦ ĐỀ: TỔ CHỨC GÓC HỌC TẬP SỐ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67"/>
        <w:gridCol w:w="2839"/>
        <w:gridCol w:w="763"/>
        <w:gridCol w:w="763"/>
        <w:gridCol w:w="763"/>
        <w:gridCol w:w="763"/>
        <w:gridCol w:w="763"/>
        <w:gridCol w:w="850"/>
        <w:gridCol w:w="1000"/>
        <w:gridCol w:w="850"/>
      </w:tblGrid>
      <w:tr w14:paraId="0E9002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restart"/>
            <w:shd w:val="clear" w:color="auto" w:fill="E7EEF7"/>
            <w:vAlign w:val="center"/>
          </w:tcPr>
          <w:p w14:paraId="246B5650">
            <w:pPr>
              <w:jc w:val="center"/>
            </w:pPr>
            <w:r>
              <w:rPr>
                <w:rFonts w:cs="Times New Roman"/>
                <w:b/>
              </w:rPr>
              <w:t>STT</w:t>
            </w:r>
          </w:p>
        </w:tc>
        <w:tc>
          <w:tcPr>
            <w:tcW w:w="2839" w:type="dxa"/>
            <w:vMerge w:val="restart"/>
            <w:shd w:val="clear" w:color="auto" w:fill="E7EEF7"/>
            <w:vAlign w:val="center"/>
          </w:tcPr>
          <w:p w14:paraId="44DAF5F5">
            <w:pPr>
              <w:jc w:val="center"/>
            </w:pPr>
            <w:r>
              <w:rPr>
                <w:rFonts w:cs="Times New Roman"/>
                <w:b/>
              </w:rPr>
              <w:t>HỌ VÀ TÊN HỌC SINH</w:t>
            </w:r>
          </w:p>
        </w:tc>
        <w:tc>
          <w:tcPr>
            <w:tcW w:w="3815" w:type="dxa"/>
            <w:gridSpan w:val="5"/>
            <w:shd w:val="clear" w:color="auto" w:fill="E7EEF7"/>
            <w:vAlign w:val="center"/>
          </w:tcPr>
          <w:p w14:paraId="1F1A8901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5806AC66">
            <w:pPr>
              <w:jc w:val="center"/>
            </w:pPr>
            <w:r>
              <w:rPr>
                <w:rFonts w:cs="Times New Roman"/>
                <w:b/>
              </w:rPr>
              <w:t>TỔNG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ĐIỂM</w:t>
            </w:r>
          </w:p>
        </w:tc>
        <w:tc>
          <w:tcPr>
            <w:tcW w:w="1000" w:type="dxa"/>
            <w:vMerge w:val="restart"/>
            <w:shd w:val="clear" w:color="auto" w:fill="E7EEF7"/>
            <w:vAlign w:val="center"/>
          </w:tcPr>
          <w:p w14:paraId="1310B85F">
            <w:pPr>
              <w:jc w:val="center"/>
            </w:pPr>
            <w:r>
              <w:rPr>
                <w:rFonts w:cs="Times New Roman"/>
                <w:b/>
              </w:rPr>
              <w:t>KÍ TÊN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037DDCE5">
            <w:pPr>
              <w:jc w:val="center"/>
            </w:pPr>
            <w:r>
              <w:rPr>
                <w:rFonts w:cs="Times New Roman"/>
                <w:b/>
              </w:rPr>
              <w:t>GHI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CHÚ</w:t>
            </w:r>
          </w:p>
        </w:tc>
      </w:tr>
      <w:tr w14:paraId="1D637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continue"/>
            <w:shd w:val="clear" w:color="auto" w:fill="E7EEF7"/>
            <w:vAlign w:val="center"/>
          </w:tcPr>
          <w:p w14:paraId="45BCC303">
            <w:pPr>
              <w:jc w:val="center"/>
            </w:pPr>
          </w:p>
        </w:tc>
        <w:tc>
          <w:tcPr>
            <w:tcW w:w="2839" w:type="dxa"/>
            <w:vMerge w:val="continue"/>
            <w:shd w:val="clear" w:color="auto" w:fill="E7EEF7"/>
            <w:vAlign w:val="center"/>
          </w:tcPr>
          <w:p w14:paraId="7592341C">
            <w:pPr>
              <w:jc w:val="center"/>
            </w:pPr>
          </w:p>
        </w:tc>
        <w:tc>
          <w:tcPr>
            <w:tcW w:w="763" w:type="dxa"/>
            <w:shd w:val="clear" w:color="auto" w:fill="E7EEF7"/>
            <w:vAlign w:val="center"/>
          </w:tcPr>
          <w:p w14:paraId="04E61734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TC1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0A14D147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TC2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(2,0)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5BAD4AC9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TC3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221AF17D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TC4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7EAF1489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TC5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1DB3BA97">
            <w:pPr>
              <w:jc w:val="center"/>
            </w:pPr>
          </w:p>
        </w:tc>
        <w:tc>
          <w:tcPr>
            <w:tcW w:w="1000" w:type="dxa"/>
            <w:vMerge w:val="continue"/>
            <w:shd w:val="clear" w:color="auto" w:fill="E7EEF7"/>
            <w:vAlign w:val="center"/>
          </w:tcPr>
          <w:p w14:paraId="1309FF36">
            <w:pPr>
              <w:jc w:val="center"/>
            </w:pP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0190719E">
            <w:pPr>
              <w:jc w:val="center"/>
            </w:pPr>
          </w:p>
        </w:tc>
      </w:tr>
      <w:tr w14:paraId="44650A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C582695">
            <w:pPr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839" w:type="dxa"/>
            <w:vAlign w:val="center"/>
          </w:tcPr>
          <w:p w14:paraId="2CCCE71A">
            <w:r>
              <w:t>Nguyễn Đình Bảo An</w:t>
            </w:r>
          </w:p>
        </w:tc>
        <w:tc>
          <w:tcPr>
            <w:tcW w:w="763" w:type="dxa"/>
            <w:vAlign w:val="center"/>
          </w:tcPr>
          <w:p w14:paraId="4BCA9EC8">
            <w:pPr>
              <w:jc w:val="center"/>
            </w:pPr>
          </w:p>
        </w:tc>
        <w:tc>
          <w:tcPr>
            <w:tcW w:w="763" w:type="dxa"/>
            <w:vAlign w:val="center"/>
          </w:tcPr>
          <w:p w14:paraId="373A480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1EAA703">
            <w:pPr>
              <w:jc w:val="center"/>
            </w:pPr>
          </w:p>
        </w:tc>
        <w:tc>
          <w:tcPr>
            <w:tcW w:w="763" w:type="dxa"/>
            <w:vAlign w:val="center"/>
          </w:tcPr>
          <w:p w14:paraId="3215EFD6">
            <w:pPr>
              <w:jc w:val="center"/>
            </w:pPr>
          </w:p>
        </w:tc>
        <w:tc>
          <w:tcPr>
            <w:tcW w:w="763" w:type="dxa"/>
            <w:vAlign w:val="center"/>
          </w:tcPr>
          <w:p w14:paraId="0E9EC51A">
            <w:pPr>
              <w:jc w:val="center"/>
            </w:pPr>
          </w:p>
        </w:tc>
        <w:tc>
          <w:tcPr>
            <w:tcW w:w="850" w:type="dxa"/>
            <w:vAlign w:val="center"/>
          </w:tcPr>
          <w:p w14:paraId="7BFC408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7452D5A">
            <w:pPr>
              <w:jc w:val="center"/>
            </w:pPr>
          </w:p>
        </w:tc>
        <w:tc>
          <w:tcPr>
            <w:tcW w:w="850" w:type="dxa"/>
            <w:vAlign w:val="center"/>
          </w:tcPr>
          <w:p w14:paraId="53E99E26">
            <w:pPr>
              <w:jc w:val="center"/>
            </w:pPr>
          </w:p>
        </w:tc>
      </w:tr>
      <w:tr w14:paraId="661B93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34E8DCE">
            <w:pPr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839" w:type="dxa"/>
            <w:vAlign w:val="center"/>
          </w:tcPr>
          <w:p w14:paraId="27A3023C">
            <w:r>
              <w:t>Nguyễn Hồ Hải Anh</w:t>
            </w:r>
          </w:p>
        </w:tc>
        <w:tc>
          <w:tcPr>
            <w:tcW w:w="763" w:type="dxa"/>
            <w:vAlign w:val="center"/>
          </w:tcPr>
          <w:p w14:paraId="33998EF1">
            <w:pPr>
              <w:jc w:val="center"/>
            </w:pPr>
          </w:p>
        </w:tc>
        <w:tc>
          <w:tcPr>
            <w:tcW w:w="763" w:type="dxa"/>
            <w:vAlign w:val="center"/>
          </w:tcPr>
          <w:p w14:paraId="250D708B">
            <w:pPr>
              <w:jc w:val="center"/>
            </w:pPr>
          </w:p>
        </w:tc>
        <w:tc>
          <w:tcPr>
            <w:tcW w:w="763" w:type="dxa"/>
            <w:vAlign w:val="center"/>
          </w:tcPr>
          <w:p w14:paraId="0FA358CB">
            <w:pPr>
              <w:jc w:val="center"/>
            </w:pPr>
          </w:p>
        </w:tc>
        <w:tc>
          <w:tcPr>
            <w:tcW w:w="763" w:type="dxa"/>
            <w:vAlign w:val="center"/>
          </w:tcPr>
          <w:p w14:paraId="0892247D">
            <w:pPr>
              <w:jc w:val="center"/>
            </w:pPr>
          </w:p>
        </w:tc>
        <w:tc>
          <w:tcPr>
            <w:tcW w:w="763" w:type="dxa"/>
            <w:vAlign w:val="center"/>
          </w:tcPr>
          <w:p w14:paraId="698E807C">
            <w:pPr>
              <w:jc w:val="center"/>
            </w:pPr>
          </w:p>
        </w:tc>
        <w:tc>
          <w:tcPr>
            <w:tcW w:w="850" w:type="dxa"/>
            <w:vAlign w:val="center"/>
          </w:tcPr>
          <w:p w14:paraId="1AE4144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AEAAB9B">
            <w:pPr>
              <w:jc w:val="center"/>
            </w:pPr>
          </w:p>
        </w:tc>
        <w:tc>
          <w:tcPr>
            <w:tcW w:w="850" w:type="dxa"/>
            <w:vAlign w:val="center"/>
          </w:tcPr>
          <w:p w14:paraId="57C61B8B">
            <w:pPr>
              <w:jc w:val="center"/>
            </w:pPr>
          </w:p>
        </w:tc>
      </w:tr>
      <w:tr w14:paraId="1B060B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AEB7827">
            <w:pPr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839" w:type="dxa"/>
            <w:vAlign w:val="center"/>
          </w:tcPr>
          <w:p w14:paraId="466D3B79">
            <w:r>
              <w:t>Trần Phương Anh</w:t>
            </w:r>
          </w:p>
        </w:tc>
        <w:tc>
          <w:tcPr>
            <w:tcW w:w="763" w:type="dxa"/>
            <w:vAlign w:val="center"/>
          </w:tcPr>
          <w:p w14:paraId="678F597C">
            <w:pPr>
              <w:jc w:val="center"/>
            </w:pPr>
          </w:p>
        </w:tc>
        <w:tc>
          <w:tcPr>
            <w:tcW w:w="763" w:type="dxa"/>
            <w:vAlign w:val="center"/>
          </w:tcPr>
          <w:p w14:paraId="0168E3A9">
            <w:pPr>
              <w:jc w:val="center"/>
            </w:pPr>
          </w:p>
        </w:tc>
        <w:tc>
          <w:tcPr>
            <w:tcW w:w="763" w:type="dxa"/>
            <w:vAlign w:val="center"/>
          </w:tcPr>
          <w:p w14:paraId="2FF2764E">
            <w:pPr>
              <w:jc w:val="center"/>
            </w:pPr>
          </w:p>
        </w:tc>
        <w:tc>
          <w:tcPr>
            <w:tcW w:w="763" w:type="dxa"/>
            <w:vAlign w:val="center"/>
          </w:tcPr>
          <w:p w14:paraId="03B152C0">
            <w:pPr>
              <w:jc w:val="center"/>
            </w:pPr>
          </w:p>
        </w:tc>
        <w:tc>
          <w:tcPr>
            <w:tcW w:w="763" w:type="dxa"/>
            <w:vAlign w:val="center"/>
          </w:tcPr>
          <w:p w14:paraId="44C04882">
            <w:pPr>
              <w:jc w:val="center"/>
            </w:pPr>
          </w:p>
        </w:tc>
        <w:tc>
          <w:tcPr>
            <w:tcW w:w="850" w:type="dxa"/>
            <w:vAlign w:val="center"/>
          </w:tcPr>
          <w:p w14:paraId="1FAA80A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B1550BD">
            <w:pPr>
              <w:jc w:val="center"/>
            </w:pPr>
          </w:p>
        </w:tc>
        <w:tc>
          <w:tcPr>
            <w:tcW w:w="850" w:type="dxa"/>
            <w:vAlign w:val="center"/>
          </w:tcPr>
          <w:p w14:paraId="2BC761F7">
            <w:pPr>
              <w:jc w:val="center"/>
            </w:pPr>
          </w:p>
        </w:tc>
      </w:tr>
      <w:tr w14:paraId="18BA9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1F73E93">
            <w:pPr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839" w:type="dxa"/>
            <w:vAlign w:val="center"/>
          </w:tcPr>
          <w:p w14:paraId="15287960">
            <w:r>
              <w:t>Đặng Gia Bảo</w:t>
            </w:r>
          </w:p>
        </w:tc>
        <w:tc>
          <w:tcPr>
            <w:tcW w:w="763" w:type="dxa"/>
            <w:vAlign w:val="center"/>
          </w:tcPr>
          <w:p w14:paraId="4CC527E6">
            <w:pPr>
              <w:jc w:val="center"/>
            </w:pPr>
          </w:p>
        </w:tc>
        <w:tc>
          <w:tcPr>
            <w:tcW w:w="763" w:type="dxa"/>
            <w:vAlign w:val="center"/>
          </w:tcPr>
          <w:p w14:paraId="42987C18">
            <w:pPr>
              <w:jc w:val="center"/>
            </w:pPr>
          </w:p>
        </w:tc>
        <w:tc>
          <w:tcPr>
            <w:tcW w:w="763" w:type="dxa"/>
            <w:vAlign w:val="center"/>
          </w:tcPr>
          <w:p w14:paraId="6EDD80E1">
            <w:pPr>
              <w:jc w:val="center"/>
            </w:pPr>
          </w:p>
        </w:tc>
        <w:tc>
          <w:tcPr>
            <w:tcW w:w="763" w:type="dxa"/>
            <w:vAlign w:val="center"/>
          </w:tcPr>
          <w:p w14:paraId="42A6219D">
            <w:pPr>
              <w:jc w:val="center"/>
            </w:pPr>
          </w:p>
        </w:tc>
        <w:tc>
          <w:tcPr>
            <w:tcW w:w="763" w:type="dxa"/>
            <w:vAlign w:val="center"/>
          </w:tcPr>
          <w:p w14:paraId="7A6450D5">
            <w:pPr>
              <w:jc w:val="center"/>
            </w:pPr>
          </w:p>
        </w:tc>
        <w:tc>
          <w:tcPr>
            <w:tcW w:w="850" w:type="dxa"/>
            <w:vAlign w:val="center"/>
          </w:tcPr>
          <w:p w14:paraId="757E028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E34A8C5">
            <w:pPr>
              <w:jc w:val="center"/>
            </w:pPr>
          </w:p>
        </w:tc>
        <w:tc>
          <w:tcPr>
            <w:tcW w:w="850" w:type="dxa"/>
            <w:vAlign w:val="center"/>
          </w:tcPr>
          <w:p w14:paraId="453B8DC5">
            <w:pPr>
              <w:jc w:val="center"/>
            </w:pPr>
          </w:p>
        </w:tc>
      </w:tr>
      <w:tr w14:paraId="7D12C4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83F2D6C">
            <w:pPr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839" w:type="dxa"/>
            <w:vAlign w:val="center"/>
          </w:tcPr>
          <w:p w14:paraId="3ABE5257">
            <w:r>
              <w:t>Lê Đỗ Hải Băng</w:t>
            </w:r>
          </w:p>
        </w:tc>
        <w:tc>
          <w:tcPr>
            <w:tcW w:w="763" w:type="dxa"/>
            <w:vAlign w:val="center"/>
          </w:tcPr>
          <w:p w14:paraId="32699FBC">
            <w:pPr>
              <w:jc w:val="center"/>
            </w:pPr>
          </w:p>
        </w:tc>
        <w:tc>
          <w:tcPr>
            <w:tcW w:w="763" w:type="dxa"/>
            <w:vAlign w:val="center"/>
          </w:tcPr>
          <w:p w14:paraId="1921B7C1">
            <w:pPr>
              <w:jc w:val="center"/>
            </w:pPr>
          </w:p>
        </w:tc>
        <w:tc>
          <w:tcPr>
            <w:tcW w:w="763" w:type="dxa"/>
            <w:vAlign w:val="center"/>
          </w:tcPr>
          <w:p w14:paraId="3D933364">
            <w:pPr>
              <w:jc w:val="center"/>
            </w:pPr>
          </w:p>
        </w:tc>
        <w:tc>
          <w:tcPr>
            <w:tcW w:w="763" w:type="dxa"/>
            <w:vAlign w:val="center"/>
          </w:tcPr>
          <w:p w14:paraId="532759B8">
            <w:pPr>
              <w:jc w:val="center"/>
            </w:pPr>
          </w:p>
        </w:tc>
        <w:tc>
          <w:tcPr>
            <w:tcW w:w="763" w:type="dxa"/>
            <w:vAlign w:val="center"/>
          </w:tcPr>
          <w:p w14:paraId="27A9D23E">
            <w:pPr>
              <w:jc w:val="center"/>
            </w:pPr>
          </w:p>
        </w:tc>
        <w:tc>
          <w:tcPr>
            <w:tcW w:w="850" w:type="dxa"/>
            <w:vAlign w:val="center"/>
          </w:tcPr>
          <w:p w14:paraId="38F36BA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D763C1C">
            <w:pPr>
              <w:jc w:val="center"/>
            </w:pPr>
          </w:p>
        </w:tc>
        <w:tc>
          <w:tcPr>
            <w:tcW w:w="850" w:type="dxa"/>
            <w:vAlign w:val="center"/>
          </w:tcPr>
          <w:p w14:paraId="6BECF8D4">
            <w:pPr>
              <w:jc w:val="center"/>
            </w:pPr>
          </w:p>
        </w:tc>
      </w:tr>
      <w:tr w14:paraId="0EB802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3FD6A49">
            <w:pPr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839" w:type="dxa"/>
            <w:vAlign w:val="center"/>
          </w:tcPr>
          <w:p w14:paraId="3BE34E4F">
            <w:r>
              <w:t>Phạm Chiêu Dương</w:t>
            </w:r>
          </w:p>
        </w:tc>
        <w:tc>
          <w:tcPr>
            <w:tcW w:w="763" w:type="dxa"/>
            <w:vAlign w:val="center"/>
          </w:tcPr>
          <w:p w14:paraId="1A3FF3BC">
            <w:pPr>
              <w:jc w:val="center"/>
            </w:pPr>
          </w:p>
        </w:tc>
        <w:tc>
          <w:tcPr>
            <w:tcW w:w="763" w:type="dxa"/>
            <w:vAlign w:val="center"/>
          </w:tcPr>
          <w:p w14:paraId="22762E44">
            <w:pPr>
              <w:jc w:val="center"/>
            </w:pPr>
          </w:p>
        </w:tc>
        <w:tc>
          <w:tcPr>
            <w:tcW w:w="763" w:type="dxa"/>
            <w:vAlign w:val="center"/>
          </w:tcPr>
          <w:p w14:paraId="2AD9BEAC">
            <w:pPr>
              <w:jc w:val="center"/>
            </w:pPr>
          </w:p>
        </w:tc>
        <w:tc>
          <w:tcPr>
            <w:tcW w:w="763" w:type="dxa"/>
            <w:vAlign w:val="center"/>
          </w:tcPr>
          <w:p w14:paraId="7E748966">
            <w:pPr>
              <w:jc w:val="center"/>
            </w:pPr>
          </w:p>
        </w:tc>
        <w:tc>
          <w:tcPr>
            <w:tcW w:w="763" w:type="dxa"/>
            <w:vAlign w:val="center"/>
          </w:tcPr>
          <w:p w14:paraId="57C801BE">
            <w:pPr>
              <w:jc w:val="center"/>
            </w:pPr>
          </w:p>
        </w:tc>
        <w:tc>
          <w:tcPr>
            <w:tcW w:w="850" w:type="dxa"/>
            <w:vAlign w:val="center"/>
          </w:tcPr>
          <w:p w14:paraId="2EF7C13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1BD64F3">
            <w:pPr>
              <w:jc w:val="center"/>
            </w:pPr>
          </w:p>
        </w:tc>
        <w:tc>
          <w:tcPr>
            <w:tcW w:w="850" w:type="dxa"/>
            <w:vAlign w:val="center"/>
          </w:tcPr>
          <w:p w14:paraId="09D6C108">
            <w:pPr>
              <w:jc w:val="center"/>
            </w:pPr>
          </w:p>
        </w:tc>
      </w:tr>
      <w:tr w14:paraId="2B130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432DA9A">
            <w:pPr>
              <w:jc w:val="center"/>
            </w:pPr>
            <w:r>
              <w:rPr>
                <w:rFonts w:cs="Times New Roman"/>
              </w:rPr>
              <w:t>7</w:t>
            </w:r>
          </w:p>
        </w:tc>
        <w:tc>
          <w:tcPr>
            <w:tcW w:w="2839" w:type="dxa"/>
            <w:vAlign w:val="center"/>
          </w:tcPr>
          <w:p w14:paraId="6DF91CC9">
            <w:r>
              <w:t>Đặng Gia Đại</w:t>
            </w:r>
          </w:p>
        </w:tc>
        <w:tc>
          <w:tcPr>
            <w:tcW w:w="763" w:type="dxa"/>
            <w:vAlign w:val="center"/>
          </w:tcPr>
          <w:p w14:paraId="08D238DE">
            <w:pPr>
              <w:jc w:val="center"/>
            </w:pPr>
          </w:p>
        </w:tc>
        <w:tc>
          <w:tcPr>
            <w:tcW w:w="763" w:type="dxa"/>
            <w:vAlign w:val="center"/>
          </w:tcPr>
          <w:p w14:paraId="03DC5B38">
            <w:pPr>
              <w:jc w:val="center"/>
            </w:pPr>
          </w:p>
        </w:tc>
        <w:tc>
          <w:tcPr>
            <w:tcW w:w="763" w:type="dxa"/>
            <w:vAlign w:val="center"/>
          </w:tcPr>
          <w:p w14:paraId="37A41A28">
            <w:pPr>
              <w:jc w:val="center"/>
            </w:pPr>
          </w:p>
        </w:tc>
        <w:tc>
          <w:tcPr>
            <w:tcW w:w="763" w:type="dxa"/>
            <w:vAlign w:val="center"/>
          </w:tcPr>
          <w:p w14:paraId="2D8C4DD2">
            <w:pPr>
              <w:jc w:val="center"/>
            </w:pPr>
          </w:p>
        </w:tc>
        <w:tc>
          <w:tcPr>
            <w:tcW w:w="763" w:type="dxa"/>
            <w:vAlign w:val="center"/>
          </w:tcPr>
          <w:p w14:paraId="7A922A3B">
            <w:pPr>
              <w:jc w:val="center"/>
            </w:pPr>
          </w:p>
        </w:tc>
        <w:tc>
          <w:tcPr>
            <w:tcW w:w="850" w:type="dxa"/>
            <w:vAlign w:val="center"/>
          </w:tcPr>
          <w:p w14:paraId="546B1B6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C0850DC">
            <w:pPr>
              <w:jc w:val="center"/>
            </w:pPr>
          </w:p>
        </w:tc>
        <w:tc>
          <w:tcPr>
            <w:tcW w:w="850" w:type="dxa"/>
            <w:vAlign w:val="center"/>
          </w:tcPr>
          <w:p w14:paraId="5612D21A">
            <w:pPr>
              <w:jc w:val="center"/>
            </w:pPr>
          </w:p>
        </w:tc>
      </w:tr>
      <w:tr w14:paraId="5248AF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35552D5">
            <w:pPr>
              <w:jc w:val="center"/>
            </w:pPr>
            <w:r>
              <w:rPr>
                <w:rFonts w:cs="Times New Roman"/>
              </w:rPr>
              <w:t>8</w:t>
            </w:r>
          </w:p>
        </w:tc>
        <w:tc>
          <w:tcPr>
            <w:tcW w:w="2839" w:type="dxa"/>
            <w:vAlign w:val="center"/>
          </w:tcPr>
          <w:p w14:paraId="4B578208">
            <w:r>
              <w:t>Cheng Nguyen En</w:t>
            </w:r>
          </w:p>
        </w:tc>
        <w:tc>
          <w:tcPr>
            <w:tcW w:w="763" w:type="dxa"/>
            <w:vAlign w:val="center"/>
          </w:tcPr>
          <w:p w14:paraId="77243FC6">
            <w:pPr>
              <w:jc w:val="center"/>
            </w:pPr>
          </w:p>
        </w:tc>
        <w:tc>
          <w:tcPr>
            <w:tcW w:w="763" w:type="dxa"/>
            <w:vAlign w:val="center"/>
          </w:tcPr>
          <w:p w14:paraId="44AF8B16">
            <w:pPr>
              <w:jc w:val="center"/>
            </w:pPr>
          </w:p>
        </w:tc>
        <w:tc>
          <w:tcPr>
            <w:tcW w:w="763" w:type="dxa"/>
            <w:vAlign w:val="center"/>
          </w:tcPr>
          <w:p w14:paraId="1D77A416">
            <w:pPr>
              <w:jc w:val="center"/>
            </w:pPr>
          </w:p>
        </w:tc>
        <w:tc>
          <w:tcPr>
            <w:tcW w:w="763" w:type="dxa"/>
            <w:vAlign w:val="center"/>
          </w:tcPr>
          <w:p w14:paraId="11DE9259">
            <w:pPr>
              <w:jc w:val="center"/>
            </w:pPr>
          </w:p>
        </w:tc>
        <w:tc>
          <w:tcPr>
            <w:tcW w:w="763" w:type="dxa"/>
            <w:vAlign w:val="center"/>
          </w:tcPr>
          <w:p w14:paraId="22A11635">
            <w:pPr>
              <w:jc w:val="center"/>
            </w:pPr>
          </w:p>
        </w:tc>
        <w:tc>
          <w:tcPr>
            <w:tcW w:w="850" w:type="dxa"/>
            <w:vAlign w:val="center"/>
          </w:tcPr>
          <w:p w14:paraId="18DDB9B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D2B29E8">
            <w:pPr>
              <w:jc w:val="center"/>
            </w:pPr>
          </w:p>
        </w:tc>
        <w:tc>
          <w:tcPr>
            <w:tcW w:w="850" w:type="dxa"/>
            <w:vAlign w:val="center"/>
          </w:tcPr>
          <w:p w14:paraId="4BF35D22">
            <w:pPr>
              <w:jc w:val="center"/>
            </w:pPr>
          </w:p>
        </w:tc>
      </w:tr>
      <w:tr w14:paraId="49C11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981ACA6">
            <w:pPr>
              <w:jc w:val="center"/>
            </w:pPr>
            <w:r>
              <w:rPr>
                <w:rFonts w:cs="Times New Roman"/>
              </w:rPr>
              <w:t>9</w:t>
            </w:r>
          </w:p>
        </w:tc>
        <w:tc>
          <w:tcPr>
            <w:tcW w:w="2839" w:type="dxa"/>
            <w:vAlign w:val="center"/>
          </w:tcPr>
          <w:p w14:paraId="0EC92C68">
            <w:r>
              <w:t>Lưu Nhật Khánh Huy</w:t>
            </w:r>
          </w:p>
        </w:tc>
        <w:tc>
          <w:tcPr>
            <w:tcW w:w="763" w:type="dxa"/>
            <w:vAlign w:val="center"/>
          </w:tcPr>
          <w:p w14:paraId="56B94BED">
            <w:pPr>
              <w:jc w:val="center"/>
            </w:pPr>
          </w:p>
        </w:tc>
        <w:tc>
          <w:tcPr>
            <w:tcW w:w="763" w:type="dxa"/>
            <w:vAlign w:val="center"/>
          </w:tcPr>
          <w:p w14:paraId="1DA29B24">
            <w:pPr>
              <w:jc w:val="center"/>
            </w:pPr>
          </w:p>
        </w:tc>
        <w:tc>
          <w:tcPr>
            <w:tcW w:w="763" w:type="dxa"/>
            <w:vAlign w:val="center"/>
          </w:tcPr>
          <w:p w14:paraId="022677F8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D507F0">
            <w:pPr>
              <w:jc w:val="center"/>
            </w:pPr>
          </w:p>
        </w:tc>
        <w:tc>
          <w:tcPr>
            <w:tcW w:w="763" w:type="dxa"/>
            <w:vAlign w:val="center"/>
          </w:tcPr>
          <w:p w14:paraId="3F9E476D">
            <w:pPr>
              <w:jc w:val="center"/>
            </w:pPr>
          </w:p>
        </w:tc>
        <w:tc>
          <w:tcPr>
            <w:tcW w:w="850" w:type="dxa"/>
            <w:vAlign w:val="center"/>
          </w:tcPr>
          <w:p w14:paraId="3626E4C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D23B1BD">
            <w:pPr>
              <w:jc w:val="center"/>
            </w:pPr>
          </w:p>
        </w:tc>
        <w:tc>
          <w:tcPr>
            <w:tcW w:w="850" w:type="dxa"/>
            <w:vAlign w:val="center"/>
          </w:tcPr>
          <w:p w14:paraId="2D665469">
            <w:pPr>
              <w:jc w:val="center"/>
            </w:pPr>
          </w:p>
        </w:tc>
      </w:tr>
      <w:tr w14:paraId="34260B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F56B280">
            <w:pPr>
              <w:jc w:val="center"/>
            </w:pPr>
            <w:r>
              <w:rPr>
                <w:rFonts w:cs="Times New Roman"/>
              </w:rPr>
              <w:t>10</w:t>
            </w:r>
          </w:p>
        </w:tc>
        <w:tc>
          <w:tcPr>
            <w:tcW w:w="2839" w:type="dxa"/>
            <w:vAlign w:val="center"/>
          </w:tcPr>
          <w:p w14:paraId="0C0A86BC">
            <w:r>
              <w:t>Diệp Phú Khang</w:t>
            </w:r>
          </w:p>
        </w:tc>
        <w:tc>
          <w:tcPr>
            <w:tcW w:w="763" w:type="dxa"/>
            <w:vAlign w:val="center"/>
          </w:tcPr>
          <w:p w14:paraId="0ADF908C">
            <w:pPr>
              <w:jc w:val="center"/>
            </w:pPr>
          </w:p>
        </w:tc>
        <w:tc>
          <w:tcPr>
            <w:tcW w:w="763" w:type="dxa"/>
            <w:vAlign w:val="center"/>
          </w:tcPr>
          <w:p w14:paraId="3DB911D1">
            <w:pPr>
              <w:jc w:val="center"/>
            </w:pPr>
          </w:p>
        </w:tc>
        <w:tc>
          <w:tcPr>
            <w:tcW w:w="763" w:type="dxa"/>
            <w:vAlign w:val="center"/>
          </w:tcPr>
          <w:p w14:paraId="7FED5949">
            <w:pPr>
              <w:jc w:val="center"/>
            </w:pPr>
          </w:p>
        </w:tc>
        <w:tc>
          <w:tcPr>
            <w:tcW w:w="763" w:type="dxa"/>
            <w:vAlign w:val="center"/>
          </w:tcPr>
          <w:p w14:paraId="4F8747F8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E0D814">
            <w:pPr>
              <w:jc w:val="center"/>
            </w:pPr>
          </w:p>
        </w:tc>
        <w:tc>
          <w:tcPr>
            <w:tcW w:w="850" w:type="dxa"/>
            <w:vAlign w:val="center"/>
          </w:tcPr>
          <w:p w14:paraId="33CE28B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6FCF031">
            <w:pPr>
              <w:jc w:val="center"/>
            </w:pPr>
          </w:p>
        </w:tc>
        <w:tc>
          <w:tcPr>
            <w:tcW w:w="850" w:type="dxa"/>
            <w:vAlign w:val="center"/>
          </w:tcPr>
          <w:p w14:paraId="30973702">
            <w:pPr>
              <w:jc w:val="center"/>
            </w:pPr>
          </w:p>
        </w:tc>
      </w:tr>
      <w:tr w14:paraId="6535C2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2A0EEDA">
            <w:pPr>
              <w:jc w:val="center"/>
            </w:pPr>
            <w:r>
              <w:rPr>
                <w:rFonts w:cs="Times New Roman"/>
              </w:rPr>
              <w:t>11</w:t>
            </w:r>
          </w:p>
        </w:tc>
        <w:tc>
          <w:tcPr>
            <w:tcW w:w="2839" w:type="dxa"/>
            <w:vAlign w:val="center"/>
          </w:tcPr>
          <w:p w14:paraId="62F8006D">
            <w:r>
              <w:t>Phạm Nguyên Khôi</w:t>
            </w:r>
          </w:p>
        </w:tc>
        <w:tc>
          <w:tcPr>
            <w:tcW w:w="763" w:type="dxa"/>
            <w:vAlign w:val="center"/>
          </w:tcPr>
          <w:p w14:paraId="5F3550A1">
            <w:pPr>
              <w:jc w:val="center"/>
            </w:pPr>
          </w:p>
        </w:tc>
        <w:tc>
          <w:tcPr>
            <w:tcW w:w="763" w:type="dxa"/>
            <w:vAlign w:val="center"/>
          </w:tcPr>
          <w:p w14:paraId="1B631412">
            <w:pPr>
              <w:jc w:val="center"/>
            </w:pPr>
          </w:p>
        </w:tc>
        <w:tc>
          <w:tcPr>
            <w:tcW w:w="763" w:type="dxa"/>
            <w:vAlign w:val="center"/>
          </w:tcPr>
          <w:p w14:paraId="4305B960">
            <w:pPr>
              <w:jc w:val="center"/>
            </w:pPr>
          </w:p>
        </w:tc>
        <w:tc>
          <w:tcPr>
            <w:tcW w:w="763" w:type="dxa"/>
            <w:vAlign w:val="center"/>
          </w:tcPr>
          <w:p w14:paraId="4DA5729D">
            <w:pPr>
              <w:jc w:val="center"/>
            </w:pPr>
          </w:p>
        </w:tc>
        <w:tc>
          <w:tcPr>
            <w:tcW w:w="763" w:type="dxa"/>
            <w:vAlign w:val="center"/>
          </w:tcPr>
          <w:p w14:paraId="5F2AC999">
            <w:pPr>
              <w:jc w:val="center"/>
            </w:pPr>
          </w:p>
        </w:tc>
        <w:tc>
          <w:tcPr>
            <w:tcW w:w="850" w:type="dxa"/>
            <w:vAlign w:val="center"/>
          </w:tcPr>
          <w:p w14:paraId="0784E740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0A82E9C">
            <w:pPr>
              <w:jc w:val="center"/>
            </w:pPr>
          </w:p>
        </w:tc>
        <w:tc>
          <w:tcPr>
            <w:tcW w:w="850" w:type="dxa"/>
            <w:vAlign w:val="center"/>
          </w:tcPr>
          <w:p w14:paraId="1F10DE88">
            <w:pPr>
              <w:jc w:val="center"/>
            </w:pPr>
          </w:p>
        </w:tc>
      </w:tr>
      <w:tr w14:paraId="0E0C0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A6BD4F8">
            <w:pPr>
              <w:jc w:val="center"/>
            </w:pPr>
            <w:r>
              <w:rPr>
                <w:rFonts w:cs="Times New Roman"/>
              </w:rPr>
              <w:t>12</w:t>
            </w:r>
          </w:p>
        </w:tc>
        <w:tc>
          <w:tcPr>
            <w:tcW w:w="2839" w:type="dxa"/>
            <w:vAlign w:val="center"/>
          </w:tcPr>
          <w:p w14:paraId="75D6157E">
            <w:r>
              <w:t>Phạm Dương Kim Khuyên</w:t>
            </w:r>
          </w:p>
        </w:tc>
        <w:tc>
          <w:tcPr>
            <w:tcW w:w="763" w:type="dxa"/>
            <w:vAlign w:val="center"/>
          </w:tcPr>
          <w:p w14:paraId="31037617">
            <w:pPr>
              <w:jc w:val="center"/>
            </w:pPr>
          </w:p>
        </w:tc>
        <w:tc>
          <w:tcPr>
            <w:tcW w:w="763" w:type="dxa"/>
            <w:vAlign w:val="center"/>
          </w:tcPr>
          <w:p w14:paraId="6CD618CF">
            <w:pPr>
              <w:jc w:val="center"/>
            </w:pPr>
          </w:p>
        </w:tc>
        <w:tc>
          <w:tcPr>
            <w:tcW w:w="763" w:type="dxa"/>
            <w:vAlign w:val="center"/>
          </w:tcPr>
          <w:p w14:paraId="6C82AFD6">
            <w:pPr>
              <w:jc w:val="center"/>
            </w:pPr>
          </w:p>
        </w:tc>
        <w:tc>
          <w:tcPr>
            <w:tcW w:w="763" w:type="dxa"/>
            <w:vAlign w:val="center"/>
          </w:tcPr>
          <w:p w14:paraId="6CA0A1A5">
            <w:pPr>
              <w:jc w:val="center"/>
            </w:pPr>
          </w:p>
        </w:tc>
        <w:tc>
          <w:tcPr>
            <w:tcW w:w="763" w:type="dxa"/>
            <w:vAlign w:val="center"/>
          </w:tcPr>
          <w:p w14:paraId="69662F59">
            <w:pPr>
              <w:jc w:val="center"/>
            </w:pPr>
          </w:p>
        </w:tc>
        <w:tc>
          <w:tcPr>
            <w:tcW w:w="850" w:type="dxa"/>
            <w:vAlign w:val="center"/>
          </w:tcPr>
          <w:p w14:paraId="103365A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ECF052B">
            <w:pPr>
              <w:jc w:val="center"/>
            </w:pPr>
          </w:p>
        </w:tc>
        <w:tc>
          <w:tcPr>
            <w:tcW w:w="850" w:type="dxa"/>
            <w:vAlign w:val="center"/>
          </w:tcPr>
          <w:p w14:paraId="07060C21">
            <w:pPr>
              <w:jc w:val="center"/>
            </w:pPr>
          </w:p>
        </w:tc>
      </w:tr>
      <w:tr w14:paraId="3D9EC9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EB7D75B">
            <w:pPr>
              <w:jc w:val="center"/>
            </w:pPr>
            <w:r>
              <w:rPr>
                <w:rFonts w:cs="Times New Roman"/>
              </w:rPr>
              <w:t>13</w:t>
            </w:r>
          </w:p>
        </w:tc>
        <w:tc>
          <w:tcPr>
            <w:tcW w:w="2839" w:type="dxa"/>
            <w:vAlign w:val="center"/>
          </w:tcPr>
          <w:p w14:paraId="6DCDADB3">
            <w:r>
              <w:t>Lê Tuấn Kiệt</w:t>
            </w:r>
          </w:p>
        </w:tc>
        <w:tc>
          <w:tcPr>
            <w:tcW w:w="763" w:type="dxa"/>
            <w:vAlign w:val="center"/>
          </w:tcPr>
          <w:p w14:paraId="068D9EBF">
            <w:pPr>
              <w:jc w:val="center"/>
            </w:pPr>
          </w:p>
        </w:tc>
        <w:tc>
          <w:tcPr>
            <w:tcW w:w="763" w:type="dxa"/>
            <w:vAlign w:val="center"/>
          </w:tcPr>
          <w:p w14:paraId="020FBC77">
            <w:pPr>
              <w:jc w:val="center"/>
            </w:pPr>
          </w:p>
        </w:tc>
        <w:tc>
          <w:tcPr>
            <w:tcW w:w="763" w:type="dxa"/>
            <w:vAlign w:val="center"/>
          </w:tcPr>
          <w:p w14:paraId="30BDC1C0">
            <w:pPr>
              <w:jc w:val="center"/>
            </w:pPr>
          </w:p>
        </w:tc>
        <w:tc>
          <w:tcPr>
            <w:tcW w:w="763" w:type="dxa"/>
            <w:vAlign w:val="center"/>
          </w:tcPr>
          <w:p w14:paraId="7ABEB625">
            <w:pPr>
              <w:jc w:val="center"/>
            </w:pPr>
          </w:p>
        </w:tc>
        <w:tc>
          <w:tcPr>
            <w:tcW w:w="763" w:type="dxa"/>
            <w:vAlign w:val="center"/>
          </w:tcPr>
          <w:p w14:paraId="015EA0A8">
            <w:pPr>
              <w:jc w:val="center"/>
            </w:pPr>
          </w:p>
        </w:tc>
        <w:tc>
          <w:tcPr>
            <w:tcW w:w="850" w:type="dxa"/>
            <w:vAlign w:val="center"/>
          </w:tcPr>
          <w:p w14:paraId="2646003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682CD6A">
            <w:pPr>
              <w:jc w:val="center"/>
            </w:pPr>
          </w:p>
        </w:tc>
        <w:tc>
          <w:tcPr>
            <w:tcW w:w="850" w:type="dxa"/>
            <w:vAlign w:val="center"/>
          </w:tcPr>
          <w:p w14:paraId="430F50E2">
            <w:pPr>
              <w:jc w:val="center"/>
            </w:pPr>
          </w:p>
        </w:tc>
      </w:tr>
      <w:tr w14:paraId="35EABA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FA59783">
            <w:pPr>
              <w:jc w:val="center"/>
            </w:pPr>
            <w:r>
              <w:rPr>
                <w:rFonts w:cs="Times New Roman"/>
              </w:rPr>
              <w:t>14</w:t>
            </w:r>
          </w:p>
        </w:tc>
        <w:tc>
          <w:tcPr>
            <w:tcW w:w="2839" w:type="dxa"/>
            <w:vAlign w:val="center"/>
          </w:tcPr>
          <w:p w14:paraId="5EB225CD">
            <w:r>
              <w:t>Tôn Đức Tùng Lâm</w:t>
            </w:r>
          </w:p>
        </w:tc>
        <w:tc>
          <w:tcPr>
            <w:tcW w:w="763" w:type="dxa"/>
            <w:vAlign w:val="center"/>
          </w:tcPr>
          <w:p w14:paraId="7360FF90">
            <w:pPr>
              <w:jc w:val="center"/>
            </w:pPr>
          </w:p>
        </w:tc>
        <w:tc>
          <w:tcPr>
            <w:tcW w:w="763" w:type="dxa"/>
            <w:vAlign w:val="center"/>
          </w:tcPr>
          <w:p w14:paraId="6B392C33">
            <w:pPr>
              <w:jc w:val="center"/>
            </w:pPr>
          </w:p>
        </w:tc>
        <w:tc>
          <w:tcPr>
            <w:tcW w:w="763" w:type="dxa"/>
            <w:vAlign w:val="center"/>
          </w:tcPr>
          <w:p w14:paraId="0B618828">
            <w:pPr>
              <w:jc w:val="center"/>
            </w:pPr>
          </w:p>
        </w:tc>
        <w:tc>
          <w:tcPr>
            <w:tcW w:w="763" w:type="dxa"/>
            <w:vAlign w:val="center"/>
          </w:tcPr>
          <w:p w14:paraId="37B1221A">
            <w:pPr>
              <w:jc w:val="center"/>
            </w:pPr>
          </w:p>
        </w:tc>
        <w:tc>
          <w:tcPr>
            <w:tcW w:w="763" w:type="dxa"/>
            <w:vAlign w:val="center"/>
          </w:tcPr>
          <w:p w14:paraId="2176026F">
            <w:pPr>
              <w:jc w:val="center"/>
            </w:pPr>
          </w:p>
        </w:tc>
        <w:tc>
          <w:tcPr>
            <w:tcW w:w="850" w:type="dxa"/>
            <w:vAlign w:val="center"/>
          </w:tcPr>
          <w:p w14:paraId="47481EA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4CC238A">
            <w:pPr>
              <w:jc w:val="center"/>
            </w:pPr>
          </w:p>
        </w:tc>
        <w:tc>
          <w:tcPr>
            <w:tcW w:w="850" w:type="dxa"/>
            <w:vAlign w:val="center"/>
          </w:tcPr>
          <w:p w14:paraId="167C342F">
            <w:pPr>
              <w:jc w:val="center"/>
            </w:pPr>
          </w:p>
        </w:tc>
      </w:tr>
      <w:tr w14:paraId="600DD2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90B4320">
            <w:pPr>
              <w:jc w:val="center"/>
            </w:pPr>
            <w:r>
              <w:rPr>
                <w:rFonts w:cs="Times New Roman"/>
              </w:rPr>
              <w:t>15</w:t>
            </w:r>
          </w:p>
        </w:tc>
        <w:tc>
          <w:tcPr>
            <w:tcW w:w="2839" w:type="dxa"/>
            <w:vAlign w:val="center"/>
          </w:tcPr>
          <w:p w14:paraId="101AE145">
            <w:r>
              <w:t>Trịnh An Nam</w:t>
            </w:r>
          </w:p>
        </w:tc>
        <w:tc>
          <w:tcPr>
            <w:tcW w:w="763" w:type="dxa"/>
            <w:vAlign w:val="center"/>
          </w:tcPr>
          <w:p w14:paraId="7240C1D8">
            <w:pPr>
              <w:jc w:val="center"/>
            </w:pPr>
          </w:p>
        </w:tc>
        <w:tc>
          <w:tcPr>
            <w:tcW w:w="763" w:type="dxa"/>
            <w:vAlign w:val="center"/>
          </w:tcPr>
          <w:p w14:paraId="39597AF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8D06879">
            <w:pPr>
              <w:jc w:val="center"/>
            </w:pPr>
          </w:p>
        </w:tc>
        <w:tc>
          <w:tcPr>
            <w:tcW w:w="763" w:type="dxa"/>
            <w:vAlign w:val="center"/>
          </w:tcPr>
          <w:p w14:paraId="2E44A9A6">
            <w:pPr>
              <w:jc w:val="center"/>
            </w:pPr>
          </w:p>
        </w:tc>
        <w:tc>
          <w:tcPr>
            <w:tcW w:w="763" w:type="dxa"/>
            <w:vAlign w:val="center"/>
          </w:tcPr>
          <w:p w14:paraId="1B2D07EB">
            <w:pPr>
              <w:jc w:val="center"/>
            </w:pPr>
          </w:p>
        </w:tc>
        <w:tc>
          <w:tcPr>
            <w:tcW w:w="850" w:type="dxa"/>
            <w:vAlign w:val="center"/>
          </w:tcPr>
          <w:p w14:paraId="2995883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89717D1">
            <w:pPr>
              <w:jc w:val="center"/>
            </w:pPr>
          </w:p>
        </w:tc>
        <w:tc>
          <w:tcPr>
            <w:tcW w:w="850" w:type="dxa"/>
            <w:vAlign w:val="center"/>
          </w:tcPr>
          <w:p w14:paraId="0779A078">
            <w:pPr>
              <w:jc w:val="center"/>
            </w:pPr>
          </w:p>
        </w:tc>
      </w:tr>
      <w:tr w14:paraId="613B1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D51F144">
            <w:pPr>
              <w:jc w:val="center"/>
            </w:pPr>
            <w:r>
              <w:rPr>
                <w:rFonts w:cs="Times New Roman"/>
              </w:rPr>
              <w:t>16</w:t>
            </w:r>
          </w:p>
        </w:tc>
        <w:tc>
          <w:tcPr>
            <w:tcW w:w="2839" w:type="dxa"/>
            <w:vAlign w:val="center"/>
          </w:tcPr>
          <w:p w14:paraId="1BA172FB">
            <w:r>
              <w:t>Nguyễn Thanh Khánh Ngân</w:t>
            </w:r>
          </w:p>
        </w:tc>
        <w:tc>
          <w:tcPr>
            <w:tcW w:w="763" w:type="dxa"/>
            <w:vAlign w:val="center"/>
          </w:tcPr>
          <w:p w14:paraId="1BC4C048">
            <w:pPr>
              <w:jc w:val="center"/>
            </w:pPr>
          </w:p>
        </w:tc>
        <w:tc>
          <w:tcPr>
            <w:tcW w:w="763" w:type="dxa"/>
            <w:vAlign w:val="center"/>
          </w:tcPr>
          <w:p w14:paraId="66114D5D">
            <w:pPr>
              <w:jc w:val="center"/>
            </w:pPr>
          </w:p>
        </w:tc>
        <w:tc>
          <w:tcPr>
            <w:tcW w:w="763" w:type="dxa"/>
            <w:vAlign w:val="center"/>
          </w:tcPr>
          <w:p w14:paraId="40D1E65E">
            <w:pPr>
              <w:jc w:val="center"/>
            </w:pPr>
          </w:p>
        </w:tc>
        <w:tc>
          <w:tcPr>
            <w:tcW w:w="763" w:type="dxa"/>
            <w:vAlign w:val="center"/>
          </w:tcPr>
          <w:p w14:paraId="4F7F681C">
            <w:pPr>
              <w:jc w:val="center"/>
            </w:pPr>
          </w:p>
        </w:tc>
        <w:tc>
          <w:tcPr>
            <w:tcW w:w="763" w:type="dxa"/>
            <w:vAlign w:val="center"/>
          </w:tcPr>
          <w:p w14:paraId="65C9CA58">
            <w:pPr>
              <w:jc w:val="center"/>
            </w:pPr>
          </w:p>
        </w:tc>
        <w:tc>
          <w:tcPr>
            <w:tcW w:w="850" w:type="dxa"/>
            <w:vAlign w:val="center"/>
          </w:tcPr>
          <w:p w14:paraId="0964797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E93DE55">
            <w:pPr>
              <w:jc w:val="center"/>
            </w:pPr>
          </w:p>
        </w:tc>
        <w:tc>
          <w:tcPr>
            <w:tcW w:w="850" w:type="dxa"/>
            <w:vAlign w:val="center"/>
          </w:tcPr>
          <w:p w14:paraId="39C54D81">
            <w:pPr>
              <w:jc w:val="center"/>
            </w:pPr>
          </w:p>
        </w:tc>
      </w:tr>
      <w:tr w14:paraId="59B28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26C98B9">
            <w:pPr>
              <w:jc w:val="center"/>
            </w:pPr>
            <w:r>
              <w:rPr>
                <w:rFonts w:cs="Times New Roman"/>
              </w:rPr>
              <w:t>17</w:t>
            </w:r>
          </w:p>
        </w:tc>
        <w:tc>
          <w:tcPr>
            <w:tcW w:w="2839" w:type="dxa"/>
            <w:vAlign w:val="center"/>
          </w:tcPr>
          <w:p w14:paraId="0B2BC282">
            <w:r>
              <w:t>Lê Khải Nguyên</w:t>
            </w:r>
          </w:p>
        </w:tc>
        <w:tc>
          <w:tcPr>
            <w:tcW w:w="763" w:type="dxa"/>
            <w:vAlign w:val="center"/>
          </w:tcPr>
          <w:p w14:paraId="28D1ABC7">
            <w:pPr>
              <w:jc w:val="center"/>
            </w:pPr>
          </w:p>
        </w:tc>
        <w:tc>
          <w:tcPr>
            <w:tcW w:w="763" w:type="dxa"/>
            <w:vAlign w:val="center"/>
          </w:tcPr>
          <w:p w14:paraId="0EB7ADC3">
            <w:pPr>
              <w:jc w:val="center"/>
            </w:pPr>
          </w:p>
        </w:tc>
        <w:tc>
          <w:tcPr>
            <w:tcW w:w="763" w:type="dxa"/>
            <w:vAlign w:val="center"/>
          </w:tcPr>
          <w:p w14:paraId="3791DBB8">
            <w:pPr>
              <w:jc w:val="center"/>
            </w:pPr>
          </w:p>
        </w:tc>
        <w:tc>
          <w:tcPr>
            <w:tcW w:w="763" w:type="dxa"/>
            <w:vAlign w:val="center"/>
          </w:tcPr>
          <w:p w14:paraId="71A6FF6D">
            <w:pPr>
              <w:jc w:val="center"/>
            </w:pPr>
          </w:p>
        </w:tc>
        <w:tc>
          <w:tcPr>
            <w:tcW w:w="763" w:type="dxa"/>
            <w:vAlign w:val="center"/>
          </w:tcPr>
          <w:p w14:paraId="2EA1F3C8">
            <w:pPr>
              <w:jc w:val="center"/>
            </w:pPr>
          </w:p>
        </w:tc>
        <w:tc>
          <w:tcPr>
            <w:tcW w:w="850" w:type="dxa"/>
            <w:vAlign w:val="center"/>
          </w:tcPr>
          <w:p w14:paraId="16120AD0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D358828">
            <w:pPr>
              <w:jc w:val="center"/>
            </w:pPr>
          </w:p>
        </w:tc>
        <w:tc>
          <w:tcPr>
            <w:tcW w:w="850" w:type="dxa"/>
            <w:vAlign w:val="center"/>
          </w:tcPr>
          <w:p w14:paraId="19B54205">
            <w:pPr>
              <w:jc w:val="center"/>
            </w:pPr>
          </w:p>
        </w:tc>
      </w:tr>
      <w:tr w14:paraId="667C5C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198540F">
            <w:pPr>
              <w:jc w:val="center"/>
            </w:pPr>
            <w:r>
              <w:rPr>
                <w:rFonts w:cs="Times New Roman"/>
              </w:rPr>
              <w:t>18</w:t>
            </w:r>
          </w:p>
        </w:tc>
        <w:tc>
          <w:tcPr>
            <w:tcW w:w="2839" w:type="dxa"/>
            <w:vAlign w:val="center"/>
          </w:tcPr>
          <w:p w14:paraId="3BDD99EB">
            <w:r>
              <w:t>Nguyễn Đình Nhân</w:t>
            </w:r>
          </w:p>
        </w:tc>
        <w:tc>
          <w:tcPr>
            <w:tcW w:w="763" w:type="dxa"/>
            <w:vAlign w:val="center"/>
          </w:tcPr>
          <w:p w14:paraId="3F669760">
            <w:pPr>
              <w:jc w:val="center"/>
            </w:pPr>
          </w:p>
        </w:tc>
        <w:tc>
          <w:tcPr>
            <w:tcW w:w="763" w:type="dxa"/>
            <w:vAlign w:val="center"/>
          </w:tcPr>
          <w:p w14:paraId="5DCA10E5">
            <w:pPr>
              <w:jc w:val="center"/>
            </w:pPr>
          </w:p>
        </w:tc>
        <w:tc>
          <w:tcPr>
            <w:tcW w:w="763" w:type="dxa"/>
            <w:vAlign w:val="center"/>
          </w:tcPr>
          <w:p w14:paraId="2BF704EC">
            <w:pPr>
              <w:jc w:val="center"/>
            </w:pPr>
          </w:p>
        </w:tc>
        <w:tc>
          <w:tcPr>
            <w:tcW w:w="763" w:type="dxa"/>
            <w:vAlign w:val="center"/>
          </w:tcPr>
          <w:p w14:paraId="3E84A282">
            <w:pPr>
              <w:jc w:val="center"/>
            </w:pPr>
          </w:p>
        </w:tc>
        <w:tc>
          <w:tcPr>
            <w:tcW w:w="763" w:type="dxa"/>
            <w:vAlign w:val="center"/>
          </w:tcPr>
          <w:p w14:paraId="015B27BA">
            <w:pPr>
              <w:jc w:val="center"/>
            </w:pPr>
          </w:p>
        </w:tc>
        <w:tc>
          <w:tcPr>
            <w:tcW w:w="850" w:type="dxa"/>
            <w:vAlign w:val="center"/>
          </w:tcPr>
          <w:p w14:paraId="210FBD8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3E684EF">
            <w:pPr>
              <w:jc w:val="center"/>
            </w:pPr>
          </w:p>
        </w:tc>
        <w:tc>
          <w:tcPr>
            <w:tcW w:w="850" w:type="dxa"/>
            <w:vAlign w:val="center"/>
          </w:tcPr>
          <w:p w14:paraId="6D86C68F">
            <w:pPr>
              <w:jc w:val="center"/>
            </w:pPr>
          </w:p>
        </w:tc>
      </w:tr>
      <w:tr w14:paraId="360E3A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BF95523">
            <w:pPr>
              <w:jc w:val="center"/>
            </w:pPr>
            <w:r>
              <w:rPr>
                <w:rFonts w:cs="Times New Roman"/>
              </w:rPr>
              <w:t>19</w:t>
            </w:r>
          </w:p>
        </w:tc>
        <w:tc>
          <w:tcPr>
            <w:tcW w:w="2839" w:type="dxa"/>
            <w:vAlign w:val="center"/>
          </w:tcPr>
          <w:p w14:paraId="37440DB6">
            <w:r>
              <w:t>Trần Đắc Hạo Nhiên</w:t>
            </w:r>
          </w:p>
        </w:tc>
        <w:tc>
          <w:tcPr>
            <w:tcW w:w="763" w:type="dxa"/>
            <w:vAlign w:val="center"/>
          </w:tcPr>
          <w:p w14:paraId="48CECB78">
            <w:pPr>
              <w:jc w:val="center"/>
            </w:pPr>
          </w:p>
        </w:tc>
        <w:tc>
          <w:tcPr>
            <w:tcW w:w="763" w:type="dxa"/>
            <w:vAlign w:val="center"/>
          </w:tcPr>
          <w:p w14:paraId="406097F4">
            <w:pPr>
              <w:jc w:val="center"/>
            </w:pPr>
          </w:p>
        </w:tc>
        <w:tc>
          <w:tcPr>
            <w:tcW w:w="763" w:type="dxa"/>
            <w:vAlign w:val="center"/>
          </w:tcPr>
          <w:p w14:paraId="54B251E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7FD7BE3">
            <w:pPr>
              <w:jc w:val="center"/>
            </w:pPr>
          </w:p>
        </w:tc>
        <w:tc>
          <w:tcPr>
            <w:tcW w:w="763" w:type="dxa"/>
            <w:vAlign w:val="center"/>
          </w:tcPr>
          <w:p w14:paraId="3286934D">
            <w:pPr>
              <w:jc w:val="center"/>
            </w:pPr>
          </w:p>
        </w:tc>
        <w:tc>
          <w:tcPr>
            <w:tcW w:w="850" w:type="dxa"/>
            <w:vAlign w:val="center"/>
          </w:tcPr>
          <w:p w14:paraId="6FCDB0A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0FF2C5F">
            <w:pPr>
              <w:jc w:val="center"/>
            </w:pPr>
          </w:p>
        </w:tc>
        <w:tc>
          <w:tcPr>
            <w:tcW w:w="850" w:type="dxa"/>
            <w:vAlign w:val="center"/>
          </w:tcPr>
          <w:p w14:paraId="1855FE6C">
            <w:pPr>
              <w:jc w:val="center"/>
            </w:pPr>
          </w:p>
        </w:tc>
      </w:tr>
      <w:tr w14:paraId="0ACAF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AF1609F">
            <w:pPr>
              <w:jc w:val="center"/>
            </w:pPr>
            <w:r>
              <w:rPr>
                <w:rFonts w:cs="Times New Roman"/>
              </w:rPr>
              <w:t>20</w:t>
            </w:r>
          </w:p>
        </w:tc>
        <w:tc>
          <w:tcPr>
            <w:tcW w:w="2839" w:type="dxa"/>
            <w:vAlign w:val="center"/>
          </w:tcPr>
          <w:p w14:paraId="7914916B">
            <w:r>
              <w:t>Tôn Khả Như</w:t>
            </w:r>
          </w:p>
        </w:tc>
        <w:tc>
          <w:tcPr>
            <w:tcW w:w="763" w:type="dxa"/>
            <w:vAlign w:val="center"/>
          </w:tcPr>
          <w:p w14:paraId="251BB806">
            <w:pPr>
              <w:jc w:val="center"/>
            </w:pPr>
          </w:p>
        </w:tc>
        <w:tc>
          <w:tcPr>
            <w:tcW w:w="763" w:type="dxa"/>
            <w:vAlign w:val="center"/>
          </w:tcPr>
          <w:p w14:paraId="336F854A">
            <w:pPr>
              <w:jc w:val="center"/>
            </w:pPr>
          </w:p>
        </w:tc>
        <w:tc>
          <w:tcPr>
            <w:tcW w:w="763" w:type="dxa"/>
            <w:vAlign w:val="center"/>
          </w:tcPr>
          <w:p w14:paraId="585929D2">
            <w:pPr>
              <w:jc w:val="center"/>
            </w:pPr>
          </w:p>
        </w:tc>
        <w:tc>
          <w:tcPr>
            <w:tcW w:w="763" w:type="dxa"/>
            <w:vAlign w:val="center"/>
          </w:tcPr>
          <w:p w14:paraId="6FA63122">
            <w:pPr>
              <w:jc w:val="center"/>
            </w:pPr>
          </w:p>
        </w:tc>
        <w:tc>
          <w:tcPr>
            <w:tcW w:w="763" w:type="dxa"/>
            <w:vAlign w:val="center"/>
          </w:tcPr>
          <w:p w14:paraId="55B7C901">
            <w:pPr>
              <w:jc w:val="center"/>
            </w:pPr>
          </w:p>
        </w:tc>
        <w:tc>
          <w:tcPr>
            <w:tcW w:w="850" w:type="dxa"/>
            <w:vAlign w:val="center"/>
          </w:tcPr>
          <w:p w14:paraId="06A71BA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3DDC6C4">
            <w:pPr>
              <w:jc w:val="center"/>
            </w:pPr>
          </w:p>
        </w:tc>
        <w:tc>
          <w:tcPr>
            <w:tcW w:w="850" w:type="dxa"/>
            <w:vAlign w:val="center"/>
          </w:tcPr>
          <w:p w14:paraId="7E1F1DE6">
            <w:pPr>
              <w:jc w:val="center"/>
            </w:pPr>
          </w:p>
        </w:tc>
      </w:tr>
      <w:tr w14:paraId="7968C9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6C3DCDA">
            <w:pPr>
              <w:jc w:val="center"/>
            </w:pPr>
            <w:r>
              <w:rPr>
                <w:rFonts w:cs="Times New Roman"/>
              </w:rPr>
              <w:t>21</w:t>
            </w:r>
          </w:p>
        </w:tc>
        <w:tc>
          <w:tcPr>
            <w:tcW w:w="2839" w:type="dxa"/>
            <w:vAlign w:val="center"/>
          </w:tcPr>
          <w:p w14:paraId="42FC5E14">
            <w:r>
              <w:t>Đồng Thế Phong</w:t>
            </w:r>
          </w:p>
        </w:tc>
        <w:tc>
          <w:tcPr>
            <w:tcW w:w="763" w:type="dxa"/>
            <w:vAlign w:val="center"/>
          </w:tcPr>
          <w:p w14:paraId="66B1F8A9">
            <w:pPr>
              <w:jc w:val="center"/>
            </w:pPr>
          </w:p>
        </w:tc>
        <w:tc>
          <w:tcPr>
            <w:tcW w:w="763" w:type="dxa"/>
            <w:vAlign w:val="center"/>
          </w:tcPr>
          <w:p w14:paraId="549D4B9A">
            <w:pPr>
              <w:jc w:val="center"/>
            </w:pPr>
          </w:p>
        </w:tc>
        <w:tc>
          <w:tcPr>
            <w:tcW w:w="763" w:type="dxa"/>
            <w:vAlign w:val="center"/>
          </w:tcPr>
          <w:p w14:paraId="316A357A">
            <w:pPr>
              <w:jc w:val="center"/>
            </w:pPr>
          </w:p>
        </w:tc>
        <w:tc>
          <w:tcPr>
            <w:tcW w:w="763" w:type="dxa"/>
            <w:vAlign w:val="center"/>
          </w:tcPr>
          <w:p w14:paraId="52925DB0">
            <w:pPr>
              <w:jc w:val="center"/>
            </w:pPr>
          </w:p>
        </w:tc>
        <w:tc>
          <w:tcPr>
            <w:tcW w:w="763" w:type="dxa"/>
            <w:vAlign w:val="center"/>
          </w:tcPr>
          <w:p w14:paraId="54211702">
            <w:pPr>
              <w:jc w:val="center"/>
            </w:pPr>
          </w:p>
        </w:tc>
        <w:tc>
          <w:tcPr>
            <w:tcW w:w="850" w:type="dxa"/>
            <w:vAlign w:val="center"/>
          </w:tcPr>
          <w:p w14:paraId="147C7B0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689549A">
            <w:pPr>
              <w:jc w:val="center"/>
            </w:pPr>
          </w:p>
        </w:tc>
        <w:tc>
          <w:tcPr>
            <w:tcW w:w="850" w:type="dxa"/>
            <w:vAlign w:val="center"/>
          </w:tcPr>
          <w:p w14:paraId="5D7F583B">
            <w:pPr>
              <w:jc w:val="center"/>
            </w:pPr>
          </w:p>
        </w:tc>
      </w:tr>
      <w:tr w14:paraId="527C18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4123BF9">
            <w:pPr>
              <w:jc w:val="center"/>
            </w:pPr>
            <w:r>
              <w:rPr>
                <w:rFonts w:cs="Times New Roman"/>
              </w:rPr>
              <w:t>22</w:t>
            </w:r>
          </w:p>
        </w:tc>
        <w:tc>
          <w:tcPr>
            <w:tcW w:w="2839" w:type="dxa"/>
            <w:vAlign w:val="center"/>
          </w:tcPr>
          <w:p w14:paraId="0A93A763">
            <w:r>
              <w:t>Nguyễn Hữu Phước</w:t>
            </w:r>
          </w:p>
        </w:tc>
        <w:tc>
          <w:tcPr>
            <w:tcW w:w="763" w:type="dxa"/>
            <w:vAlign w:val="center"/>
          </w:tcPr>
          <w:p w14:paraId="5D8931F7">
            <w:pPr>
              <w:jc w:val="center"/>
            </w:pPr>
          </w:p>
        </w:tc>
        <w:tc>
          <w:tcPr>
            <w:tcW w:w="763" w:type="dxa"/>
            <w:vAlign w:val="center"/>
          </w:tcPr>
          <w:p w14:paraId="734EC8FD">
            <w:pPr>
              <w:jc w:val="center"/>
            </w:pPr>
          </w:p>
        </w:tc>
        <w:tc>
          <w:tcPr>
            <w:tcW w:w="763" w:type="dxa"/>
            <w:vAlign w:val="center"/>
          </w:tcPr>
          <w:p w14:paraId="30818035">
            <w:pPr>
              <w:jc w:val="center"/>
            </w:pPr>
          </w:p>
        </w:tc>
        <w:tc>
          <w:tcPr>
            <w:tcW w:w="763" w:type="dxa"/>
            <w:vAlign w:val="center"/>
          </w:tcPr>
          <w:p w14:paraId="7320331D">
            <w:pPr>
              <w:jc w:val="center"/>
            </w:pPr>
          </w:p>
        </w:tc>
        <w:tc>
          <w:tcPr>
            <w:tcW w:w="763" w:type="dxa"/>
            <w:vAlign w:val="center"/>
          </w:tcPr>
          <w:p w14:paraId="3555D2C7">
            <w:pPr>
              <w:jc w:val="center"/>
            </w:pPr>
          </w:p>
        </w:tc>
        <w:tc>
          <w:tcPr>
            <w:tcW w:w="850" w:type="dxa"/>
            <w:vAlign w:val="center"/>
          </w:tcPr>
          <w:p w14:paraId="3883DDDB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5E2F1ED">
            <w:pPr>
              <w:jc w:val="center"/>
            </w:pPr>
          </w:p>
        </w:tc>
        <w:tc>
          <w:tcPr>
            <w:tcW w:w="850" w:type="dxa"/>
            <w:vAlign w:val="center"/>
          </w:tcPr>
          <w:p w14:paraId="5E67E2FE">
            <w:pPr>
              <w:jc w:val="center"/>
            </w:pPr>
          </w:p>
        </w:tc>
      </w:tr>
      <w:tr w14:paraId="02A265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DC75AE6">
            <w:pPr>
              <w:jc w:val="center"/>
            </w:pPr>
            <w:r>
              <w:rPr>
                <w:rFonts w:cs="Times New Roman"/>
              </w:rPr>
              <w:t>23</w:t>
            </w:r>
          </w:p>
        </w:tc>
        <w:tc>
          <w:tcPr>
            <w:tcW w:w="2839" w:type="dxa"/>
            <w:vAlign w:val="center"/>
          </w:tcPr>
          <w:p w14:paraId="63F71CCB">
            <w:r>
              <w:t>Hồ Ngọc Bảo Phương</w:t>
            </w:r>
          </w:p>
        </w:tc>
        <w:tc>
          <w:tcPr>
            <w:tcW w:w="763" w:type="dxa"/>
            <w:vAlign w:val="center"/>
          </w:tcPr>
          <w:p w14:paraId="1A187FAD">
            <w:pPr>
              <w:jc w:val="center"/>
            </w:pPr>
          </w:p>
        </w:tc>
        <w:tc>
          <w:tcPr>
            <w:tcW w:w="763" w:type="dxa"/>
            <w:vAlign w:val="center"/>
          </w:tcPr>
          <w:p w14:paraId="38E6C0DA">
            <w:pPr>
              <w:jc w:val="center"/>
            </w:pPr>
          </w:p>
        </w:tc>
        <w:tc>
          <w:tcPr>
            <w:tcW w:w="763" w:type="dxa"/>
            <w:vAlign w:val="center"/>
          </w:tcPr>
          <w:p w14:paraId="07813D19">
            <w:pPr>
              <w:jc w:val="center"/>
            </w:pPr>
          </w:p>
        </w:tc>
        <w:tc>
          <w:tcPr>
            <w:tcW w:w="763" w:type="dxa"/>
            <w:vAlign w:val="center"/>
          </w:tcPr>
          <w:p w14:paraId="041189A7">
            <w:pPr>
              <w:jc w:val="center"/>
            </w:pPr>
          </w:p>
        </w:tc>
        <w:tc>
          <w:tcPr>
            <w:tcW w:w="763" w:type="dxa"/>
            <w:vAlign w:val="center"/>
          </w:tcPr>
          <w:p w14:paraId="2FDA8D88">
            <w:pPr>
              <w:jc w:val="center"/>
            </w:pPr>
          </w:p>
        </w:tc>
        <w:tc>
          <w:tcPr>
            <w:tcW w:w="850" w:type="dxa"/>
            <w:vAlign w:val="center"/>
          </w:tcPr>
          <w:p w14:paraId="6E74674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2AB1CF0">
            <w:pPr>
              <w:jc w:val="center"/>
            </w:pPr>
          </w:p>
        </w:tc>
        <w:tc>
          <w:tcPr>
            <w:tcW w:w="850" w:type="dxa"/>
            <w:vAlign w:val="center"/>
          </w:tcPr>
          <w:p w14:paraId="7981C653">
            <w:pPr>
              <w:jc w:val="center"/>
            </w:pPr>
          </w:p>
        </w:tc>
      </w:tr>
      <w:tr w14:paraId="3D1718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B218544">
            <w:pPr>
              <w:jc w:val="center"/>
            </w:pPr>
            <w:r>
              <w:rPr>
                <w:rFonts w:cs="Times New Roman"/>
              </w:rPr>
              <w:t>24</w:t>
            </w:r>
          </w:p>
        </w:tc>
        <w:tc>
          <w:tcPr>
            <w:tcW w:w="2839" w:type="dxa"/>
            <w:vAlign w:val="center"/>
          </w:tcPr>
          <w:p w14:paraId="400248E3">
            <w:r>
              <w:t>Trần Bách Bảo Quân</w:t>
            </w:r>
          </w:p>
        </w:tc>
        <w:tc>
          <w:tcPr>
            <w:tcW w:w="763" w:type="dxa"/>
            <w:vAlign w:val="center"/>
          </w:tcPr>
          <w:p w14:paraId="32B30C60">
            <w:pPr>
              <w:jc w:val="center"/>
            </w:pPr>
          </w:p>
        </w:tc>
        <w:tc>
          <w:tcPr>
            <w:tcW w:w="763" w:type="dxa"/>
            <w:vAlign w:val="center"/>
          </w:tcPr>
          <w:p w14:paraId="19EE8589">
            <w:pPr>
              <w:jc w:val="center"/>
            </w:pPr>
          </w:p>
        </w:tc>
        <w:tc>
          <w:tcPr>
            <w:tcW w:w="763" w:type="dxa"/>
            <w:vAlign w:val="center"/>
          </w:tcPr>
          <w:p w14:paraId="6E859742">
            <w:pPr>
              <w:jc w:val="center"/>
            </w:pPr>
          </w:p>
        </w:tc>
        <w:tc>
          <w:tcPr>
            <w:tcW w:w="763" w:type="dxa"/>
            <w:vAlign w:val="center"/>
          </w:tcPr>
          <w:p w14:paraId="1608AB8D">
            <w:pPr>
              <w:jc w:val="center"/>
            </w:pPr>
          </w:p>
        </w:tc>
        <w:tc>
          <w:tcPr>
            <w:tcW w:w="763" w:type="dxa"/>
            <w:vAlign w:val="center"/>
          </w:tcPr>
          <w:p w14:paraId="65A9FB57">
            <w:pPr>
              <w:jc w:val="center"/>
            </w:pPr>
          </w:p>
        </w:tc>
        <w:tc>
          <w:tcPr>
            <w:tcW w:w="850" w:type="dxa"/>
            <w:vAlign w:val="center"/>
          </w:tcPr>
          <w:p w14:paraId="451C1E8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2CB3C43">
            <w:pPr>
              <w:jc w:val="center"/>
            </w:pPr>
          </w:p>
        </w:tc>
        <w:tc>
          <w:tcPr>
            <w:tcW w:w="850" w:type="dxa"/>
            <w:vAlign w:val="center"/>
          </w:tcPr>
          <w:p w14:paraId="29D3CAC8">
            <w:pPr>
              <w:jc w:val="center"/>
            </w:pPr>
          </w:p>
        </w:tc>
      </w:tr>
      <w:tr w14:paraId="0C745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A12AE2D">
            <w:pPr>
              <w:jc w:val="center"/>
            </w:pPr>
            <w:r>
              <w:rPr>
                <w:rFonts w:cs="Times New Roman"/>
              </w:rPr>
              <w:t>25</w:t>
            </w:r>
          </w:p>
        </w:tc>
        <w:tc>
          <w:tcPr>
            <w:tcW w:w="2839" w:type="dxa"/>
            <w:vAlign w:val="center"/>
          </w:tcPr>
          <w:p w14:paraId="79B0D47A">
            <w:r>
              <w:t>Võ Tân Thành</w:t>
            </w:r>
          </w:p>
        </w:tc>
        <w:tc>
          <w:tcPr>
            <w:tcW w:w="763" w:type="dxa"/>
            <w:vAlign w:val="center"/>
          </w:tcPr>
          <w:p w14:paraId="0FD44E40">
            <w:pPr>
              <w:jc w:val="center"/>
            </w:pPr>
          </w:p>
        </w:tc>
        <w:tc>
          <w:tcPr>
            <w:tcW w:w="763" w:type="dxa"/>
            <w:vAlign w:val="center"/>
          </w:tcPr>
          <w:p w14:paraId="5ECA9F86">
            <w:pPr>
              <w:jc w:val="center"/>
            </w:pPr>
          </w:p>
        </w:tc>
        <w:tc>
          <w:tcPr>
            <w:tcW w:w="763" w:type="dxa"/>
            <w:vAlign w:val="center"/>
          </w:tcPr>
          <w:p w14:paraId="1E56D350">
            <w:pPr>
              <w:jc w:val="center"/>
            </w:pPr>
          </w:p>
        </w:tc>
        <w:tc>
          <w:tcPr>
            <w:tcW w:w="763" w:type="dxa"/>
            <w:vAlign w:val="center"/>
          </w:tcPr>
          <w:p w14:paraId="03F572AB">
            <w:pPr>
              <w:jc w:val="center"/>
            </w:pPr>
          </w:p>
        </w:tc>
        <w:tc>
          <w:tcPr>
            <w:tcW w:w="763" w:type="dxa"/>
            <w:vAlign w:val="center"/>
          </w:tcPr>
          <w:p w14:paraId="7A3CABFC">
            <w:pPr>
              <w:jc w:val="center"/>
            </w:pPr>
          </w:p>
        </w:tc>
        <w:tc>
          <w:tcPr>
            <w:tcW w:w="850" w:type="dxa"/>
            <w:vAlign w:val="center"/>
          </w:tcPr>
          <w:p w14:paraId="049EE6A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F032AC5">
            <w:pPr>
              <w:jc w:val="center"/>
            </w:pPr>
          </w:p>
        </w:tc>
        <w:tc>
          <w:tcPr>
            <w:tcW w:w="850" w:type="dxa"/>
            <w:vAlign w:val="center"/>
          </w:tcPr>
          <w:p w14:paraId="178CB7D0">
            <w:pPr>
              <w:jc w:val="center"/>
            </w:pPr>
          </w:p>
        </w:tc>
      </w:tr>
      <w:tr w14:paraId="79B3B0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73EBCD6">
            <w:pPr>
              <w:jc w:val="center"/>
            </w:pPr>
            <w:r>
              <w:rPr>
                <w:rFonts w:cs="Times New Roman"/>
              </w:rPr>
              <w:t>26</w:t>
            </w:r>
          </w:p>
        </w:tc>
        <w:tc>
          <w:tcPr>
            <w:tcW w:w="2839" w:type="dxa"/>
            <w:vAlign w:val="center"/>
          </w:tcPr>
          <w:p w14:paraId="6CDF4F42">
            <w:r>
              <w:t>Đặng Phúc Miên Thảo</w:t>
            </w:r>
          </w:p>
        </w:tc>
        <w:tc>
          <w:tcPr>
            <w:tcW w:w="763" w:type="dxa"/>
            <w:vAlign w:val="center"/>
          </w:tcPr>
          <w:p w14:paraId="4DF077EF">
            <w:pPr>
              <w:jc w:val="center"/>
            </w:pPr>
          </w:p>
        </w:tc>
        <w:tc>
          <w:tcPr>
            <w:tcW w:w="763" w:type="dxa"/>
            <w:vAlign w:val="center"/>
          </w:tcPr>
          <w:p w14:paraId="1D35E777">
            <w:pPr>
              <w:jc w:val="center"/>
            </w:pPr>
          </w:p>
        </w:tc>
        <w:tc>
          <w:tcPr>
            <w:tcW w:w="763" w:type="dxa"/>
            <w:vAlign w:val="center"/>
          </w:tcPr>
          <w:p w14:paraId="37FD7954">
            <w:pPr>
              <w:jc w:val="center"/>
            </w:pPr>
          </w:p>
        </w:tc>
        <w:tc>
          <w:tcPr>
            <w:tcW w:w="763" w:type="dxa"/>
            <w:vAlign w:val="center"/>
          </w:tcPr>
          <w:p w14:paraId="12244EBB">
            <w:pPr>
              <w:jc w:val="center"/>
            </w:pPr>
          </w:p>
        </w:tc>
        <w:tc>
          <w:tcPr>
            <w:tcW w:w="763" w:type="dxa"/>
            <w:vAlign w:val="center"/>
          </w:tcPr>
          <w:p w14:paraId="15ED0CCA">
            <w:pPr>
              <w:jc w:val="center"/>
            </w:pPr>
          </w:p>
        </w:tc>
        <w:tc>
          <w:tcPr>
            <w:tcW w:w="850" w:type="dxa"/>
            <w:vAlign w:val="center"/>
          </w:tcPr>
          <w:p w14:paraId="4210655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A0CB125">
            <w:pPr>
              <w:jc w:val="center"/>
            </w:pPr>
          </w:p>
        </w:tc>
        <w:tc>
          <w:tcPr>
            <w:tcW w:w="850" w:type="dxa"/>
            <w:vAlign w:val="center"/>
          </w:tcPr>
          <w:p w14:paraId="23F4998E">
            <w:pPr>
              <w:jc w:val="center"/>
            </w:pPr>
          </w:p>
        </w:tc>
      </w:tr>
      <w:tr w14:paraId="0B3D3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D872F7C">
            <w:pPr>
              <w:jc w:val="center"/>
            </w:pPr>
            <w:r>
              <w:rPr>
                <w:rFonts w:cs="Times New Roman"/>
              </w:rPr>
              <w:t>27</w:t>
            </w:r>
          </w:p>
        </w:tc>
        <w:tc>
          <w:tcPr>
            <w:tcW w:w="2839" w:type="dxa"/>
            <w:vAlign w:val="center"/>
          </w:tcPr>
          <w:p w14:paraId="4635942B">
            <w:r>
              <w:t>Nguyễn Ngọc Minh Thư</w:t>
            </w:r>
          </w:p>
        </w:tc>
        <w:tc>
          <w:tcPr>
            <w:tcW w:w="763" w:type="dxa"/>
            <w:vAlign w:val="center"/>
          </w:tcPr>
          <w:p w14:paraId="108213A9">
            <w:pPr>
              <w:jc w:val="center"/>
            </w:pPr>
          </w:p>
        </w:tc>
        <w:tc>
          <w:tcPr>
            <w:tcW w:w="763" w:type="dxa"/>
            <w:vAlign w:val="center"/>
          </w:tcPr>
          <w:p w14:paraId="6938EC4B">
            <w:pPr>
              <w:jc w:val="center"/>
            </w:pPr>
          </w:p>
        </w:tc>
        <w:tc>
          <w:tcPr>
            <w:tcW w:w="763" w:type="dxa"/>
            <w:vAlign w:val="center"/>
          </w:tcPr>
          <w:p w14:paraId="47CDF866">
            <w:pPr>
              <w:jc w:val="center"/>
            </w:pPr>
          </w:p>
        </w:tc>
        <w:tc>
          <w:tcPr>
            <w:tcW w:w="763" w:type="dxa"/>
            <w:vAlign w:val="center"/>
          </w:tcPr>
          <w:p w14:paraId="43BF4443">
            <w:pPr>
              <w:jc w:val="center"/>
            </w:pPr>
          </w:p>
        </w:tc>
        <w:tc>
          <w:tcPr>
            <w:tcW w:w="763" w:type="dxa"/>
            <w:vAlign w:val="center"/>
          </w:tcPr>
          <w:p w14:paraId="1BAA84B3">
            <w:pPr>
              <w:jc w:val="center"/>
            </w:pPr>
          </w:p>
        </w:tc>
        <w:tc>
          <w:tcPr>
            <w:tcW w:w="850" w:type="dxa"/>
            <w:vAlign w:val="center"/>
          </w:tcPr>
          <w:p w14:paraId="77B1900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1EE736A">
            <w:pPr>
              <w:jc w:val="center"/>
            </w:pPr>
          </w:p>
        </w:tc>
        <w:tc>
          <w:tcPr>
            <w:tcW w:w="850" w:type="dxa"/>
            <w:vAlign w:val="center"/>
          </w:tcPr>
          <w:p w14:paraId="63CEAFDA">
            <w:pPr>
              <w:jc w:val="center"/>
            </w:pPr>
          </w:p>
        </w:tc>
      </w:tr>
      <w:tr w14:paraId="19C614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5BDF5AD">
            <w:pPr>
              <w:jc w:val="center"/>
            </w:pPr>
            <w:r>
              <w:rPr>
                <w:rFonts w:cs="Times New Roman"/>
              </w:rPr>
              <w:t>28</w:t>
            </w:r>
          </w:p>
        </w:tc>
        <w:tc>
          <w:tcPr>
            <w:tcW w:w="2839" w:type="dxa"/>
            <w:vAlign w:val="center"/>
          </w:tcPr>
          <w:p w14:paraId="2386D6AD">
            <w:r>
              <w:t>Lê Bảo Trân</w:t>
            </w:r>
          </w:p>
        </w:tc>
        <w:tc>
          <w:tcPr>
            <w:tcW w:w="763" w:type="dxa"/>
            <w:vAlign w:val="center"/>
          </w:tcPr>
          <w:p w14:paraId="06E662BF">
            <w:pPr>
              <w:jc w:val="center"/>
            </w:pPr>
          </w:p>
        </w:tc>
        <w:tc>
          <w:tcPr>
            <w:tcW w:w="763" w:type="dxa"/>
            <w:vAlign w:val="center"/>
          </w:tcPr>
          <w:p w14:paraId="4F670031">
            <w:pPr>
              <w:jc w:val="center"/>
            </w:pPr>
          </w:p>
        </w:tc>
        <w:tc>
          <w:tcPr>
            <w:tcW w:w="763" w:type="dxa"/>
            <w:vAlign w:val="center"/>
          </w:tcPr>
          <w:p w14:paraId="3D7F4A97">
            <w:pPr>
              <w:jc w:val="center"/>
            </w:pPr>
          </w:p>
        </w:tc>
        <w:tc>
          <w:tcPr>
            <w:tcW w:w="763" w:type="dxa"/>
            <w:vAlign w:val="center"/>
          </w:tcPr>
          <w:p w14:paraId="575D672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54C583B">
            <w:pPr>
              <w:jc w:val="center"/>
            </w:pPr>
          </w:p>
        </w:tc>
        <w:tc>
          <w:tcPr>
            <w:tcW w:w="850" w:type="dxa"/>
            <w:vAlign w:val="center"/>
          </w:tcPr>
          <w:p w14:paraId="4CE1A75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7DCF778">
            <w:pPr>
              <w:jc w:val="center"/>
            </w:pPr>
          </w:p>
        </w:tc>
        <w:tc>
          <w:tcPr>
            <w:tcW w:w="850" w:type="dxa"/>
            <w:vAlign w:val="center"/>
          </w:tcPr>
          <w:p w14:paraId="430E61AD">
            <w:pPr>
              <w:jc w:val="center"/>
            </w:pPr>
          </w:p>
        </w:tc>
      </w:tr>
      <w:tr w14:paraId="13FC46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F14CB40">
            <w:pPr>
              <w:jc w:val="center"/>
            </w:pPr>
            <w:r>
              <w:rPr>
                <w:rFonts w:cs="Times New Roman"/>
              </w:rPr>
              <w:t>29</w:t>
            </w:r>
          </w:p>
        </w:tc>
        <w:tc>
          <w:tcPr>
            <w:tcW w:w="2839" w:type="dxa"/>
            <w:vAlign w:val="center"/>
          </w:tcPr>
          <w:p w14:paraId="3BC6473E">
            <w:r>
              <w:t>Nguyễn Trần Khánh Vy</w:t>
            </w:r>
          </w:p>
        </w:tc>
        <w:tc>
          <w:tcPr>
            <w:tcW w:w="763" w:type="dxa"/>
            <w:vAlign w:val="center"/>
          </w:tcPr>
          <w:p w14:paraId="40A7EC11">
            <w:pPr>
              <w:jc w:val="center"/>
            </w:pPr>
          </w:p>
        </w:tc>
        <w:tc>
          <w:tcPr>
            <w:tcW w:w="763" w:type="dxa"/>
            <w:vAlign w:val="center"/>
          </w:tcPr>
          <w:p w14:paraId="05181A27">
            <w:pPr>
              <w:jc w:val="center"/>
            </w:pPr>
          </w:p>
        </w:tc>
        <w:tc>
          <w:tcPr>
            <w:tcW w:w="763" w:type="dxa"/>
            <w:vAlign w:val="center"/>
          </w:tcPr>
          <w:p w14:paraId="08AFF2B5">
            <w:pPr>
              <w:jc w:val="center"/>
            </w:pPr>
          </w:p>
        </w:tc>
        <w:tc>
          <w:tcPr>
            <w:tcW w:w="763" w:type="dxa"/>
            <w:vAlign w:val="center"/>
          </w:tcPr>
          <w:p w14:paraId="60FEC77E">
            <w:pPr>
              <w:jc w:val="center"/>
            </w:pPr>
          </w:p>
        </w:tc>
        <w:tc>
          <w:tcPr>
            <w:tcW w:w="763" w:type="dxa"/>
            <w:vAlign w:val="center"/>
          </w:tcPr>
          <w:p w14:paraId="29382064">
            <w:pPr>
              <w:jc w:val="center"/>
            </w:pPr>
          </w:p>
        </w:tc>
        <w:tc>
          <w:tcPr>
            <w:tcW w:w="850" w:type="dxa"/>
            <w:vAlign w:val="center"/>
          </w:tcPr>
          <w:p w14:paraId="693F5A3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E74F188">
            <w:pPr>
              <w:jc w:val="center"/>
            </w:pPr>
          </w:p>
        </w:tc>
        <w:tc>
          <w:tcPr>
            <w:tcW w:w="850" w:type="dxa"/>
            <w:vAlign w:val="center"/>
          </w:tcPr>
          <w:p w14:paraId="2762CA6C">
            <w:pPr>
              <w:jc w:val="center"/>
            </w:pPr>
          </w:p>
        </w:tc>
      </w:tr>
      <w:tr w14:paraId="512A7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035482B">
            <w:pPr>
              <w:jc w:val="center"/>
            </w:pPr>
            <w:r>
              <w:rPr>
                <w:rFonts w:cs="Times New Roman"/>
              </w:rPr>
              <w:t>30</w:t>
            </w:r>
          </w:p>
        </w:tc>
        <w:tc>
          <w:tcPr>
            <w:tcW w:w="2839" w:type="dxa"/>
            <w:vAlign w:val="center"/>
          </w:tcPr>
          <w:p w14:paraId="271E72B6">
            <w:r>
              <w:t>Kim Ye Won</w:t>
            </w:r>
          </w:p>
        </w:tc>
        <w:tc>
          <w:tcPr>
            <w:tcW w:w="763" w:type="dxa"/>
            <w:vAlign w:val="center"/>
          </w:tcPr>
          <w:p w14:paraId="562388D5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452F9E">
            <w:pPr>
              <w:jc w:val="center"/>
            </w:pPr>
          </w:p>
        </w:tc>
        <w:tc>
          <w:tcPr>
            <w:tcW w:w="763" w:type="dxa"/>
            <w:vAlign w:val="center"/>
          </w:tcPr>
          <w:p w14:paraId="75408AE0">
            <w:pPr>
              <w:jc w:val="center"/>
            </w:pPr>
          </w:p>
        </w:tc>
        <w:tc>
          <w:tcPr>
            <w:tcW w:w="763" w:type="dxa"/>
            <w:vAlign w:val="center"/>
          </w:tcPr>
          <w:p w14:paraId="481CA258">
            <w:pPr>
              <w:jc w:val="center"/>
            </w:pPr>
          </w:p>
        </w:tc>
        <w:tc>
          <w:tcPr>
            <w:tcW w:w="763" w:type="dxa"/>
            <w:vAlign w:val="center"/>
          </w:tcPr>
          <w:p w14:paraId="0D8CE443">
            <w:pPr>
              <w:jc w:val="center"/>
            </w:pPr>
          </w:p>
        </w:tc>
        <w:tc>
          <w:tcPr>
            <w:tcW w:w="850" w:type="dxa"/>
            <w:vAlign w:val="center"/>
          </w:tcPr>
          <w:p w14:paraId="711D8D1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5BAB8C0">
            <w:pPr>
              <w:jc w:val="center"/>
            </w:pPr>
          </w:p>
        </w:tc>
        <w:tc>
          <w:tcPr>
            <w:tcW w:w="850" w:type="dxa"/>
            <w:vAlign w:val="center"/>
          </w:tcPr>
          <w:p w14:paraId="374E47EF">
            <w:pPr>
              <w:jc w:val="center"/>
            </w:pPr>
          </w:p>
        </w:tc>
      </w:tr>
    </w:tbl>
    <w:p w14:paraId="6BA43BDF">
      <w:pPr>
        <w:spacing w:before="80" w:line="252" w:lineRule="auto"/>
        <w:jc w:val="both"/>
      </w:pPr>
      <w:r>
        <w:rPr>
          <w:rFonts w:cs="Times New Roman"/>
          <w:b/>
          <w:i/>
        </w:rPr>
        <w:t xml:space="preserve">Ghi chú: </w:t>
      </w:r>
      <w:r>
        <w:rPr>
          <w:rFonts w:cs="Times New Roman"/>
          <w:i/>
        </w:rPr>
        <w:t>TC1: Chuẩn bị thư mục bài làm; TC2: Tìm và lưu hình ảnh Đà Nẵng; TC3: Tạo tệp đáp án; TC4: Trả lời câu hỏi kiến thức; TC5: Hoàn thiện sản phẩm.</w:t>
      </w:r>
    </w:p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961"/>
        <w:gridCol w:w="4960"/>
      </w:tblGrid>
      <w:tr w14:paraId="69706DF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4961" w:type="dxa"/>
            <w:vAlign w:val="center"/>
          </w:tcPr>
          <w:p w14:paraId="1699D57F">
            <w:pPr>
              <w:spacing w:line="252" w:lineRule="auto"/>
            </w:pPr>
          </w:p>
        </w:tc>
        <w:tc>
          <w:tcPr>
            <w:tcW w:w="4960" w:type="dxa"/>
            <w:vAlign w:val="center"/>
          </w:tcPr>
          <w:p w14:paraId="26A029CD">
            <w:pPr>
              <w:spacing w:line="252" w:lineRule="auto"/>
              <w:jc w:val="center"/>
            </w:pPr>
            <w:r>
              <w:rPr>
                <w:rFonts w:cs="Times New Roman"/>
                <w:i/>
                <w:sz w:val="24"/>
                <w:szCs w:val="24"/>
              </w:rPr>
              <w:t>Đà Nẵng, ngày …… tháng …… năm 2026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GIÁO VIÊN BỘ MÔN</w:t>
            </w:r>
            <w:r>
              <w:rPr>
                <w:rFonts w:cs="Times New Roman"/>
                <w:i/>
              </w:rPr>
              <w:br w:type="textWrapping"/>
            </w:r>
            <w:r>
              <w:rPr>
                <w:rFonts w:cs="Times New Roman"/>
                <w:i/>
              </w:rPr>
              <w:t>(Kí và ghi rõ họ tên)</w:t>
            </w:r>
          </w:p>
        </w:tc>
      </w:tr>
    </w:tbl>
    <w:p w14:paraId="1936B9E7">
      <w:pPr>
        <w:keepNext/>
        <w:pageBreakBefore/>
        <w:spacing w:after="120" w:line="252" w:lineRule="auto"/>
        <w:jc w:val="center"/>
      </w:pPr>
      <w:r>
        <w:rPr>
          <w:rFonts w:cs="Times New Roman"/>
          <w:b/>
          <w:sz w:val="26"/>
          <w:szCs w:val="26"/>
        </w:rPr>
        <w:t>TIÊU CHÍ ĐÁNH GIÁ BÀI THỰC HÀNH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268"/>
        <w:gridCol w:w="6520"/>
        <w:gridCol w:w="1133"/>
      </w:tblGrid>
      <w:tr w14:paraId="208A7E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7EEF7"/>
            <w:vAlign w:val="center"/>
          </w:tcPr>
          <w:p w14:paraId="6386965A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6520" w:type="dxa"/>
            <w:shd w:val="clear" w:color="auto" w:fill="E7EEF7"/>
            <w:vAlign w:val="center"/>
          </w:tcPr>
          <w:p w14:paraId="3D42E6D1">
            <w:pPr>
              <w:jc w:val="center"/>
            </w:pPr>
            <w:r>
              <w:rPr>
                <w:rFonts w:cs="Times New Roman"/>
                <w:b/>
              </w:rPr>
              <w:t>NỘI DUNG ĐÁNH GIÁ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4A9DBDE3">
            <w:pPr>
              <w:jc w:val="center"/>
            </w:pPr>
            <w:r>
              <w:rPr>
                <w:rFonts w:cs="Times New Roman"/>
                <w:b/>
              </w:rPr>
              <w:t>ĐIỂM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TỐI ĐA</w:t>
            </w:r>
          </w:p>
        </w:tc>
      </w:tr>
      <w:tr w14:paraId="5B001F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C2DDBBF">
            <w:r>
              <w:rPr>
                <w:rFonts w:cs="Times New Roman"/>
                <w:b/>
              </w:rPr>
              <w:t>1. Chuẩn bị thư mục bài làm</w:t>
            </w:r>
          </w:p>
        </w:tc>
        <w:tc>
          <w:tcPr>
            <w:tcW w:w="6520" w:type="dxa"/>
            <w:vAlign w:val="center"/>
          </w:tcPr>
          <w:p w14:paraId="06543796">
            <w:r>
              <w:rPr>
                <w:rFonts w:cs="Times New Roman"/>
              </w:rPr>
              <w:t>Đổi tên đúng thư mục gốc theo yêu cầu; giữ đúng hai thư mục con.</w:t>
            </w:r>
          </w:p>
        </w:tc>
        <w:tc>
          <w:tcPr>
            <w:tcW w:w="1133" w:type="dxa"/>
            <w:vAlign w:val="center"/>
          </w:tcPr>
          <w:p w14:paraId="67E51915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32799A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EB91EC6">
            <w:r>
              <w:rPr>
                <w:rFonts w:cs="Times New Roman"/>
                <w:b/>
              </w:rPr>
              <w:t>2. Tìm và lưu hình ảnh Đà Nẵng</w:t>
            </w:r>
          </w:p>
        </w:tc>
        <w:tc>
          <w:tcPr>
            <w:tcW w:w="6520" w:type="dxa"/>
            <w:vAlign w:val="center"/>
          </w:tcPr>
          <w:p w14:paraId="0EDE5D76">
            <w:r>
              <w:rPr>
                <w:rFonts w:cs="Times New Roman"/>
              </w:rPr>
              <w:t>Tìm được 01 hình ảnh phù hợp; tải về máy; đặt tên Da_Nang và giữ đúng phần mở rộng của tệp ảnh; di chuyển vào 02_HINH_ANH.</w:t>
            </w:r>
          </w:p>
        </w:tc>
        <w:tc>
          <w:tcPr>
            <w:tcW w:w="1133" w:type="dxa"/>
            <w:vAlign w:val="center"/>
          </w:tcPr>
          <w:p w14:paraId="03B42EF2">
            <w:pPr>
              <w:jc w:val="center"/>
            </w:pPr>
            <w:r>
              <w:rPr>
                <w:rFonts w:cs="Times New Roman"/>
              </w:rPr>
              <w:t>2,0</w:t>
            </w:r>
          </w:p>
        </w:tc>
      </w:tr>
      <w:tr w14:paraId="7BF94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E2667B7">
            <w:r>
              <w:rPr>
                <w:rFonts w:cs="Times New Roman"/>
                <w:b/>
              </w:rPr>
              <w:t>3. Tạo tệp đáp án</w:t>
            </w:r>
          </w:p>
        </w:tc>
        <w:tc>
          <w:tcPr>
            <w:tcW w:w="6520" w:type="dxa"/>
            <w:vAlign w:val="center"/>
          </w:tcPr>
          <w:p w14:paraId="2265DE0E">
            <w:r>
              <w:rPr>
                <w:rFonts w:cs="Times New Roman"/>
              </w:rPr>
              <w:t>Tạo Dap_an.docx bằng Word; lưu đúng thư mục 01_BAI_KIEM_TRA; trình bày rõ ràng hai câu trả lời.</w:t>
            </w:r>
          </w:p>
        </w:tc>
        <w:tc>
          <w:tcPr>
            <w:tcW w:w="1133" w:type="dxa"/>
            <w:vAlign w:val="center"/>
          </w:tcPr>
          <w:p w14:paraId="39047B41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15187F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43ECB41">
            <w:r>
              <w:rPr>
                <w:rFonts w:cs="Times New Roman"/>
                <w:b/>
              </w:rPr>
              <w:t>4. Trả lời câu hỏi kiến thức</w:t>
            </w:r>
          </w:p>
        </w:tc>
        <w:tc>
          <w:tcPr>
            <w:tcW w:w="6520" w:type="dxa"/>
            <w:vAlign w:val="center"/>
          </w:tcPr>
          <w:p w14:paraId="18085003">
            <w:r>
              <w:rPr>
                <w:rFonts w:cs="Times New Roman"/>
              </w:rPr>
              <w:t>Câu 1: xác định Sai và giải thích micro là thiết bị vào, loa là thiết bị ra. Câu 2: xác định .mp3 là tệp âm thanh và nêu được một kênh trao đổi thông tin trên Internet phù hợp.</w:t>
            </w:r>
          </w:p>
        </w:tc>
        <w:tc>
          <w:tcPr>
            <w:tcW w:w="1133" w:type="dxa"/>
            <w:vAlign w:val="center"/>
          </w:tcPr>
          <w:p w14:paraId="11F23CF0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4C2D2C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7DA9A6D">
            <w:r>
              <w:rPr>
                <w:rFonts w:cs="Times New Roman"/>
                <w:b/>
              </w:rPr>
              <w:t>5. Hoàn thiện sản phẩm</w:t>
            </w:r>
          </w:p>
        </w:tc>
        <w:tc>
          <w:tcPr>
            <w:tcW w:w="6520" w:type="dxa"/>
            <w:vAlign w:val="center"/>
          </w:tcPr>
          <w:p w14:paraId="486335AB">
            <w:r>
              <w:rPr>
                <w:rFonts w:cs="Times New Roman"/>
              </w:rPr>
              <w:t>Cấu trúc thư mục cuối cùng đúng; tệp đúng tên, đúng vị trí, mở được; bài làm gọn gàng và đầy đủ.</w:t>
            </w:r>
          </w:p>
        </w:tc>
        <w:tc>
          <w:tcPr>
            <w:tcW w:w="1133" w:type="dxa"/>
            <w:vAlign w:val="center"/>
          </w:tcPr>
          <w:p w14:paraId="210EB472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33AABA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8788" w:type="dxa"/>
            <w:gridSpan w:val="2"/>
            <w:shd w:val="clear" w:color="auto" w:fill="E7EEF7"/>
            <w:vAlign w:val="center"/>
          </w:tcPr>
          <w:p w14:paraId="7C08F988">
            <w:pPr>
              <w:jc w:val="center"/>
            </w:pPr>
            <w:r>
              <w:rPr>
                <w:rFonts w:cs="Times New Roman"/>
                <w:b/>
              </w:rPr>
              <w:t>TỔNG ĐIỂM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7F59D0C3">
            <w:pPr>
              <w:jc w:val="center"/>
            </w:pPr>
            <w:r>
              <w:rPr>
                <w:rFonts w:cs="Times New Roman"/>
                <w:b/>
              </w:rPr>
              <w:t>10,0</w:t>
            </w:r>
          </w:p>
        </w:tc>
      </w:tr>
    </w:tbl>
    <w:p w14:paraId="37C1D5D5"/>
    <w:p w14:paraId="59F77899"/>
    <w:p w14:paraId="6C16635E"/>
    <w:p w14:paraId="37B84BDC"/>
    <w:p w14:paraId="093D992A"/>
    <w:p w14:paraId="27A7A75B"/>
    <w:p w14:paraId="609FBCB4"/>
    <w:p w14:paraId="7499A3A0"/>
    <w:p w14:paraId="07F8DF2B"/>
    <w:p w14:paraId="2867BA70"/>
    <w:p w14:paraId="6B2D5952"/>
    <w:p w14:paraId="3AEA5AA5"/>
    <w:p w14:paraId="76021340"/>
    <w:p w14:paraId="2898E2FF"/>
    <w:p w14:paraId="6BB91578"/>
    <w:p w14:paraId="6D9EA809"/>
    <w:p w14:paraId="1A846389"/>
    <w:p w14:paraId="508BF137"/>
    <w:p w14:paraId="70382787"/>
    <w:p w14:paraId="0E7054C6"/>
    <w:p w14:paraId="374ED63C"/>
    <w:p w14:paraId="78785BB0"/>
    <w:p w14:paraId="27CA2457"/>
    <w:p w14:paraId="1FF7D3CE"/>
    <w:p w14:paraId="7302350B"/>
    <w:p w14:paraId="161AFEE7"/>
    <w:p w14:paraId="4EB8D074"/>
    <w:p w14:paraId="6469F908"/>
    <w:p w14:paraId="6411C025"/>
    <w:p w14:paraId="1D5C3451"/>
    <w:p w14:paraId="0F041E9E"/>
    <w:p w14:paraId="17036EA6"/>
    <w:p w14:paraId="39EBF3E9"/>
    <w:p w14:paraId="0D7C573D"/>
    <w:p w14:paraId="7B9A6BBB"/>
    <w:p w14:paraId="6E5FEC65"/>
    <w:p w14:paraId="2F0E53CE"/>
    <w:p w14:paraId="653E76CD"/>
    <w:p w14:paraId="182BAE71"/>
    <w:p w14:paraId="694D66B6"/>
    <w:p w14:paraId="59D39D47"/>
    <w:p w14:paraId="56393047"/>
    <w:p w14:paraId="2D834FA4"/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103"/>
        <w:gridCol w:w="4818"/>
      </w:tblGrid>
      <w:tr w14:paraId="7419858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103" w:type="dxa"/>
            <w:vAlign w:val="center"/>
          </w:tcPr>
          <w:p w14:paraId="221BE8A2">
            <w:pPr>
              <w:spacing w:line="252" w:lineRule="auto"/>
              <w:jc w:val="center"/>
            </w:pPr>
            <w:r>
              <w:rPr>
                <w:rFonts w:cs="Times New Roman"/>
                <w:sz w:val="24"/>
                <w:szCs w:val="24"/>
              </w:rPr>
              <w:t>SỞ GIÁO DỤC VÀ ĐÀO TẠO TP. ĐÀ NẴNG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TRƯỜNG TIỂU HỌC, TRUNG HỌC CƠ SỞ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VÀ TRUNG HỌC PHỔ THÔNG FPT</w:t>
            </w:r>
            <w:r>
              <w:rPr>
                <w:rFonts w:cs="Times New Roman"/>
                <w:sz w:val="24"/>
                <w:szCs w:val="24"/>
              </w:rPr>
              <w:br w:type="textWrapping"/>
            </w:r>
            <w:r>
              <w:rPr>
                <w:rFonts w:cs="Times New Roman"/>
                <w:sz w:val="24"/>
                <w:szCs w:val="24"/>
              </w:rPr>
              <w:t>─────────</w:t>
            </w:r>
          </w:p>
        </w:tc>
        <w:tc>
          <w:tcPr>
            <w:tcW w:w="4818" w:type="dxa"/>
            <w:vAlign w:val="center"/>
          </w:tcPr>
          <w:p w14:paraId="23B86579">
            <w:pPr>
              <w:spacing w:line="252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KIỂM TRA GIỮA KÌ I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NĂM HỌC 2026 – 2027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Môn: Tin học – Lớp: 7A5</w:t>
            </w:r>
            <w:r>
              <w:rPr>
                <w:rFonts w:cs="Times New Roman"/>
                <w:i/>
                <w:sz w:val="24"/>
                <w:szCs w:val="24"/>
              </w:rPr>
              <w:br w:type="textWrapping"/>
            </w:r>
            <w:r>
              <w:rPr>
                <w:rFonts w:cs="Times New Roman"/>
                <w:i/>
                <w:sz w:val="24"/>
                <w:szCs w:val="24"/>
              </w:rPr>
              <w:t>(Phiếu tổng hợp kết quả thực hành)</w:t>
            </w:r>
          </w:p>
        </w:tc>
      </w:tr>
    </w:tbl>
    <w:p w14:paraId="1224A38D">
      <w:pPr>
        <w:spacing w:before="120" w:line="252" w:lineRule="auto"/>
        <w:jc w:val="center"/>
      </w:pPr>
      <w:r>
        <w:rPr>
          <w:rFonts w:cs="Times New Roman"/>
          <w:b/>
          <w:sz w:val="26"/>
          <w:szCs w:val="26"/>
        </w:rPr>
        <w:t>PHIẾU TỔNG HỢP KẾT QUẢ THỰC HÀNH GIỮA KÌ I</w:t>
      </w:r>
    </w:p>
    <w:p w14:paraId="22A3167D">
      <w:pPr>
        <w:spacing w:after="100" w:line="252" w:lineRule="auto"/>
        <w:jc w:val="center"/>
      </w:pPr>
      <w:r>
        <w:rPr>
          <w:rFonts w:cs="Times New Roman"/>
          <w:b/>
          <w:sz w:val="26"/>
          <w:szCs w:val="26"/>
        </w:rPr>
        <w:t>CHỦ ĐỀ: TỔ CHỨC GÓC HỌC TẬP SỐ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67"/>
        <w:gridCol w:w="2839"/>
        <w:gridCol w:w="763"/>
        <w:gridCol w:w="763"/>
        <w:gridCol w:w="763"/>
        <w:gridCol w:w="763"/>
        <w:gridCol w:w="763"/>
        <w:gridCol w:w="850"/>
        <w:gridCol w:w="1000"/>
        <w:gridCol w:w="850"/>
      </w:tblGrid>
      <w:tr w14:paraId="3F3DA5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restart"/>
            <w:shd w:val="clear" w:color="auto" w:fill="E7EEF7"/>
            <w:vAlign w:val="center"/>
          </w:tcPr>
          <w:p w14:paraId="65A29113">
            <w:pPr>
              <w:jc w:val="center"/>
            </w:pPr>
            <w:r>
              <w:rPr>
                <w:rFonts w:cs="Times New Roman"/>
                <w:b/>
              </w:rPr>
              <w:t>STT</w:t>
            </w:r>
          </w:p>
        </w:tc>
        <w:tc>
          <w:tcPr>
            <w:tcW w:w="2839" w:type="dxa"/>
            <w:vMerge w:val="restart"/>
            <w:shd w:val="clear" w:color="auto" w:fill="E7EEF7"/>
            <w:vAlign w:val="center"/>
          </w:tcPr>
          <w:p w14:paraId="28A473AD">
            <w:pPr>
              <w:jc w:val="center"/>
            </w:pPr>
            <w:r>
              <w:rPr>
                <w:rFonts w:cs="Times New Roman"/>
                <w:b/>
              </w:rPr>
              <w:t>HỌ VÀ TÊN HỌC SINH</w:t>
            </w:r>
          </w:p>
        </w:tc>
        <w:tc>
          <w:tcPr>
            <w:tcW w:w="3815" w:type="dxa"/>
            <w:gridSpan w:val="5"/>
            <w:shd w:val="clear" w:color="auto" w:fill="E7EEF7"/>
            <w:vAlign w:val="center"/>
          </w:tcPr>
          <w:p w14:paraId="47F66B4B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537F05F8">
            <w:pPr>
              <w:jc w:val="center"/>
            </w:pPr>
            <w:r>
              <w:rPr>
                <w:rFonts w:cs="Times New Roman"/>
                <w:b/>
              </w:rPr>
              <w:t>TỔNG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ĐIỂM</w:t>
            </w:r>
          </w:p>
        </w:tc>
        <w:tc>
          <w:tcPr>
            <w:tcW w:w="1000" w:type="dxa"/>
            <w:vMerge w:val="restart"/>
            <w:shd w:val="clear" w:color="auto" w:fill="E7EEF7"/>
            <w:vAlign w:val="center"/>
          </w:tcPr>
          <w:p w14:paraId="4B14E03F">
            <w:pPr>
              <w:jc w:val="center"/>
            </w:pPr>
            <w:r>
              <w:rPr>
                <w:rFonts w:cs="Times New Roman"/>
                <w:b/>
              </w:rPr>
              <w:t>KÍ TÊN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7AEBB2F7">
            <w:pPr>
              <w:jc w:val="center"/>
            </w:pPr>
            <w:r>
              <w:rPr>
                <w:rFonts w:cs="Times New Roman"/>
                <w:b/>
              </w:rPr>
              <w:t>GHI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CHÚ</w:t>
            </w:r>
          </w:p>
        </w:tc>
      </w:tr>
      <w:tr w14:paraId="456CB9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continue"/>
            <w:shd w:val="clear" w:color="auto" w:fill="E7EEF7"/>
            <w:vAlign w:val="center"/>
          </w:tcPr>
          <w:p w14:paraId="3AF06AE3">
            <w:pPr>
              <w:jc w:val="center"/>
            </w:pPr>
          </w:p>
        </w:tc>
        <w:tc>
          <w:tcPr>
            <w:tcW w:w="2839" w:type="dxa"/>
            <w:vMerge w:val="continue"/>
            <w:shd w:val="clear" w:color="auto" w:fill="E7EEF7"/>
            <w:vAlign w:val="center"/>
          </w:tcPr>
          <w:p w14:paraId="3441578A">
            <w:pPr>
              <w:jc w:val="center"/>
            </w:pPr>
          </w:p>
        </w:tc>
        <w:tc>
          <w:tcPr>
            <w:tcW w:w="763" w:type="dxa"/>
            <w:shd w:val="clear" w:color="auto" w:fill="E7EEF7"/>
            <w:vAlign w:val="center"/>
          </w:tcPr>
          <w:p w14:paraId="49C81123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TC1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1B465AE9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TC2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(2,0)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751A6566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TC3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10B0E235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TC4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6CE2D14F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TC5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5484BD88">
            <w:pPr>
              <w:jc w:val="center"/>
            </w:pPr>
          </w:p>
        </w:tc>
        <w:tc>
          <w:tcPr>
            <w:tcW w:w="1000" w:type="dxa"/>
            <w:vMerge w:val="continue"/>
            <w:shd w:val="clear" w:color="auto" w:fill="E7EEF7"/>
            <w:vAlign w:val="center"/>
          </w:tcPr>
          <w:p w14:paraId="0367F1BD">
            <w:pPr>
              <w:jc w:val="center"/>
            </w:pP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45B17F48">
            <w:pPr>
              <w:jc w:val="center"/>
            </w:pPr>
          </w:p>
        </w:tc>
      </w:tr>
      <w:tr w14:paraId="17341B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71B4D53">
            <w:pPr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839" w:type="dxa"/>
            <w:vAlign w:val="center"/>
          </w:tcPr>
          <w:p w14:paraId="6D726D8C">
            <w:r>
              <w:t>Huỳnh Thanh An</w:t>
            </w:r>
          </w:p>
        </w:tc>
        <w:tc>
          <w:tcPr>
            <w:tcW w:w="763" w:type="dxa"/>
            <w:vAlign w:val="center"/>
          </w:tcPr>
          <w:p w14:paraId="59E19290">
            <w:pPr>
              <w:jc w:val="center"/>
            </w:pPr>
          </w:p>
        </w:tc>
        <w:tc>
          <w:tcPr>
            <w:tcW w:w="763" w:type="dxa"/>
            <w:vAlign w:val="center"/>
          </w:tcPr>
          <w:p w14:paraId="3DC07E25">
            <w:pPr>
              <w:jc w:val="center"/>
            </w:pPr>
          </w:p>
        </w:tc>
        <w:tc>
          <w:tcPr>
            <w:tcW w:w="763" w:type="dxa"/>
            <w:vAlign w:val="center"/>
          </w:tcPr>
          <w:p w14:paraId="1CB4377F">
            <w:pPr>
              <w:jc w:val="center"/>
            </w:pPr>
          </w:p>
        </w:tc>
        <w:tc>
          <w:tcPr>
            <w:tcW w:w="763" w:type="dxa"/>
            <w:vAlign w:val="center"/>
          </w:tcPr>
          <w:p w14:paraId="48C1C5BF">
            <w:pPr>
              <w:jc w:val="center"/>
            </w:pPr>
          </w:p>
        </w:tc>
        <w:tc>
          <w:tcPr>
            <w:tcW w:w="763" w:type="dxa"/>
            <w:vAlign w:val="center"/>
          </w:tcPr>
          <w:p w14:paraId="4CCC1C95">
            <w:pPr>
              <w:jc w:val="center"/>
            </w:pPr>
          </w:p>
        </w:tc>
        <w:tc>
          <w:tcPr>
            <w:tcW w:w="850" w:type="dxa"/>
            <w:vAlign w:val="center"/>
          </w:tcPr>
          <w:p w14:paraId="4D71650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23EBDA1">
            <w:pPr>
              <w:jc w:val="center"/>
            </w:pPr>
          </w:p>
        </w:tc>
        <w:tc>
          <w:tcPr>
            <w:tcW w:w="850" w:type="dxa"/>
            <w:vAlign w:val="center"/>
          </w:tcPr>
          <w:p w14:paraId="0BFD806A">
            <w:pPr>
              <w:jc w:val="center"/>
            </w:pPr>
          </w:p>
        </w:tc>
      </w:tr>
      <w:tr w14:paraId="22AA64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50E0CC7">
            <w:pPr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839" w:type="dxa"/>
            <w:vAlign w:val="center"/>
          </w:tcPr>
          <w:p w14:paraId="470D0DC0">
            <w:r>
              <w:t>Lê Trân Anh</w:t>
            </w:r>
          </w:p>
        </w:tc>
        <w:tc>
          <w:tcPr>
            <w:tcW w:w="763" w:type="dxa"/>
            <w:vAlign w:val="center"/>
          </w:tcPr>
          <w:p w14:paraId="5AD56853">
            <w:pPr>
              <w:jc w:val="center"/>
            </w:pPr>
          </w:p>
        </w:tc>
        <w:tc>
          <w:tcPr>
            <w:tcW w:w="763" w:type="dxa"/>
            <w:vAlign w:val="center"/>
          </w:tcPr>
          <w:p w14:paraId="48100F5E">
            <w:pPr>
              <w:jc w:val="center"/>
            </w:pPr>
          </w:p>
        </w:tc>
        <w:tc>
          <w:tcPr>
            <w:tcW w:w="763" w:type="dxa"/>
            <w:vAlign w:val="center"/>
          </w:tcPr>
          <w:p w14:paraId="2B2A7379">
            <w:pPr>
              <w:jc w:val="center"/>
            </w:pPr>
          </w:p>
        </w:tc>
        <w:tc>
          <w:tcPr>
            <w:tcW w:w="763" w:type="dxa"/>
            <w:vAlign w:val="center"/>
          </w:tcPr>
          <w:p w14:paraId="169CB922">
            <w:pPr>
              <w:jc w:val="center"/>
            </w:pPr>
          </w:p>
        </w:tc>
        <w:tc>
          <w:tcPr>
            <w:tcW w:w="763" w:type="dxa"/>
            <w:vAlign w:val="center"/>
          </w:tcPr>
          <w:p w14:paraId="15770E78">
            <w:pPr>
              <w:jc w:val="center"/>
            </w:pPr>
          </w:p>
        </w:tc>
        <w:tc>
          <w:tcPr>
            <w:tcW w:w="850" w:type="dxa"/>
            <w:vAlign w:val="center"/>
          </w:tcPr>
          <w:p w14:paraId="1372BF2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41BFF6E">
            <w:pPr>
              <w:jc w:val="center"/>
            </w:pPr>
          </w:p>
        </w:tc>
        <w:tc>
          <w:tcPr>
            <w:tcW w:w="850" w:type="dxa"/>
            <w:vAlign w:val="center"/>
          </w:tcPr>
          <w:p w14:paraId="3122E4A5">
            <w:pPr>
              <w:jc w:val="center"/>
            </w:pPr>
          </w:p>
        </w:tc>
      </w:tr>
      <w:tr w14:paraId="29DF5E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DEEFA3D">
            <w:pPr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839" w:type="dxa"/>
            <w:vAlign w:val="center"/>
          </w:tcPr>
          <w:p w14:paraId="5402F90F">
            <w:r>
              <w:t>Trần Bá Trí Bảo</w:t>
            </w:r>
          </w:p>
        </w:tc>
        <w:tc>
          <w:tcPr>
            <w:tcW w:w="763" w:type="dxa"/>
            <w:vAlign w:val="center"/>
          </w:tcPr>
          <w:p w14:paraId="11199AE1">
            <w:pPr>
              <w:jc w:val="center"/>
            </w:pPr>
          </w:p>
        </w:tc>
        <w:tc>
          <w:tcPr>
            <w:tcW w:w="763" w:type="dxa"/>
            <w:vAlign w:val="center"/>
          </w:tcPr>
          <w:p w14:paraId="1E5768D5">
            <w:pPr>
              <w:jc w:val="center"/>
            </w:pPr>
          </w:p>
        </w:tc>
        <w:tc>
          <w:tcPr>
            <w:tcW w:w="763" w:type="dxa"/>
            <w:vAlign w:val="center"/>
          </w:tcPr>
          <w:p w14:paraId="1A5D649C">
            <w:pPr>
              <w:jc w:val="center"/>
            </w:pPr>
          </w:p>
        </w:tc>
        <w:tc>
          <w:tcPr>
            <w:tcW w:w="763" w:type="dxa"/>
            <w:vAlign w:val="center"/>
          </w:tcPr>
          <w:p w14:paraId="0BE9751D">
            <w:pPr>
              <w:jc w:val="center"/>
            </w:pPr>
          </w:p>
        </w:tc>
        <w:tc>
          <w:tcPr>
            <w:tcW w:w="763" w:type="dxa"/>
            <w:vAlign w:val="center"/>
          </w:tcPr>
          <w:p w14:paraId="163E951B">
            <w:pPr>
              <w:jc w:val="center"/>
            </w:pPr>
          </w:p>
        </w:tc>
        <w:tc>
          <w:tcPr>
            <w:tcW w:w="850" w:type="dxa"/>
            <w:vAlign w:val="center"/>
          </w:tcPr>
          <w:p w14:paraId="79EAEFCB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4FE276C">
            <w:pPr>
              <w:jc w:val="center"/>
            </w:pPr>
          </w:p>
        </w:tc>
        <w:tc>
          <w:tcPr>
            <w:tcW w:w="850" w:type="dxa"/>
            <w:vAlign w:val="center"/>
          </w:tcPr>
          <w:p w14:paraId="653B2AA1">
            <w:pPr>
              <w:jc w:val="center"/>
            </w:pPr>
          </w:p>
        </w:tc>
      </w:tr>
      <w:tr w14:paraId="009402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9475891">
            <w:pPr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839" w:type="dxa"/>
            <w:vAlign w:val="center"/>
          </w:tcPr>
          <w:p w14:paraId="411D9E6C">
            <w:r>
              <w:t>Nguyễn Linh Chi</w:t>
            </w:r>
          </w:p>
        </w:tc>
        <w:tc>
          <w:tcPr>
            <w:tcW w:w="763" w:type="dxa"/>
            <w:vAlign w:val="center"/>
          </w:tcPr>
          <w:p w14:paraId="285376DE">
            <w:pPr>
              <w:jc w:val="center"/>
            </w:pPr>
          </w:p>
        </w:tc>
        <w:tc>
          <w:tcPr>
            <w:tcW w:w="763" w:type="dxa"/>
            <w:vAlign w:val="center"/>
          </w:tcPr>
          <w:p w14:paraId="2503F020">
            <w:pPr>
              <w:jc w:val="center"/>
            </w:pPr>
          </w:p>
        </w:tc>
        <w:tc>
          <w:tcPr>
            <w:tcW w:w="763" w:type="dxa"/>
            <w:vAlign w:val="center"/>
          </w:tcPr>
          <w:p w14:paraId="231FCE6C">
            <w:pPr>
              <w:jc w:val="center"/>
            </w:pPr>
          </w:p>
        </w:tc>
        <w:tc>
          <w:tcPr>
            <w:tcW w:w="763" w:type="dxa"/>
            <w:vAlign w:val="center"/>
          </w:tcPr>
          <w:p w14:paraId="163ED410">
            <w:pPr>
              <w:jc w:val="center"/>
            </w:pPr>
          </w:p>
        </w:tc>
        <w:tc>
          <w:tcPr>
            <w:tcW w:w="763" w:type="dxa"/>
            <w:vAlign w:val="center"/>
          </w:tcPr>
          <w:p w14:paraId="035A2097">
            <w:pPr>
              <w:jc w:val="center"/>
            </w:pPr>
          </w:p>
        </w:tc>
        <w:tc>
          <w:tcPr>
            <w:tcW w:w="850" w:type="dxa"/>
            <w:vAlign w:val="center"/>
          </w:tcPr>
          <w:p w14:paraId="33A0EBD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F85612A">
            <w:pPr>
              <w:jc w:val="center"/>
            </w:pPr>
          </w:p>
        </w:tc>
        <w:tc>
          <w:tcPr>
            <w:tcW w:w="850" w:type="dxa"/>
            <w:vAlign w:val="center"/>
          </w:tcPr>
          <w:p w14:paraId="7AED66F7">
            <w:pPr>
              <w:jc w:val="center"/>
            </w:pPr>
          </w:p>
        </w:tc>
      </w:tr>
      <w:tr w14:paraId="45F7D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92AEA78">
            <w:pPr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839" w:type="dxa"/>
            <w:vAlign w:val="center"/>
          </w:tcPr>
          <w:p w14:paraId="0E71EB25">
            <w:r>
              <w:t>Hồ Nhật Duy</w:t>
            </w:r>
          </w:p>
        </w:tc>
        <w:tc>
          <w:tcPr>
            <w:tcW w:w="763" w:type="dxa"/>
            <w:vAlign w:val="center"/>
          </w:tcPr>
          <w:p w14:paraId="43569873">
            <w:pPr>
              <w:jc w:val="center"/>
            </w:pPr>
          </w:p>
        </w:tc>
        <w:tc>
          <w:tcPr>
            <w:tcW w:w="763" w:type="dxa"/>
            <w:vAlign w:val="center"/>
          </w:tcPr>
          <w:p w14:paraId="6C233B7B">
            <w:pPr>
              <w:jc w:val="center"/>
            </w:pPr>
          </w:p>
        </w:tc>
        <w:tc>
          <w:tcPr>
            <w:tcW w:w="763" w:type="dxa"/>
            <w:vAlign w:val="center"/>
          </w:tcPr>
          <w:p w14:paraId="1EADD75F">
            <w:pPr>
              <w:jc w:val="center"/>
            </w:pPr>
          </w:p>
        </w:tc>
        <w:tc>
          <w:tcPr>
            <w:tcW w:w="763" w:type="dxa"/>
            <w:vAlign w:val="center"/>
          </w:tcPr>
          <w:p w14:paraId="0E2C0A64">
            <w:pPr>
              <w:jc w:val="center"/>
            </w:pPr>
          </w:p>
        </w:tc>
        <w:tc>
          <w:tcPr>
            <w:tcW w:w="763" w:type="dxa"/>
            <w:vAlign w:val="center"/>
          </w:tcPr>
          <w:p w14:paraId="4A975E9E">
            <w:pPr>
              <w:jc w:val="center"/>
            </w:pPr>
          </w:p>
        </w:tc>
        <w:tc>
          <w:tcPr>
            <w:tcW w:w="850" w:type="dxa"/>
            <w:vAlign w:val="center"/>
          </w:tcPr>
          <w:p w14:paraId="2C15A76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5C398EB">
            <w:pPr>
              <w:jc w:val="center"/>
            </w:pPr>
          </w:p>
        </w:tc>
        <w:tc>
          <w:tcPr>
            <w:tcW w:w="850" w:type="dxa"/>
            <w:vAlign w:val="center"/>
          </w:tcPr>
          <w:p w14:paraId="4BCE574C">
            <w:pPr>
              <w:jc w:val="center"/>
            </w:pPr>
          </w:p>
        </w:tc>
      </w:tr>
      <w:tr w14:paraId="5D3CB9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FD8A9B7">
            <w:pPr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839" w:type="dxa"/>
            <w:vAlign w:val="center"/>
          </w:tcPr>
          <w:p w14:paraId="45F3BFC6">
            <w:r>
              <w:t>Trần Nguyễn Ngọc Hân</w:t>
            </w:r>
          </w:p>
        </w:tc>
        <w:tc>
          <w:tcPr>
            <w:tcW w:w="763" w:type="dxa"/>
            <w:vAlign w:val="center"/>
          </w:tcPr>
          <w:p w14:paraId="3310F728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E68669">
            <w:pPr>
              <w:jc w:val="center"/>
            </w:pPr>
          </w:p>
        </w:tc>
        <w:tc>
          <w:tcPr>
            <w:tcW w:w="763" w:type="dxa"/>
            <w:vAlign w:val="center"/>
          </w:tcPr>
          <w:p w14:paraId="22BF2B8F">
            <w:pPr>
              <w:jc w:val="center"/>
            </w:pPr>
          </w:p>
        </w:tc>
        <w:tc>
          <w:tcPr>
            <w:tcW w:w="763" w:type="dxa"/>
            <w:vAlign w:val="center"/>
          </w:tcPr>
          <w:p w14:paraId="1AF6D662">
            <w:pPr>
              <w:jc w:val="center"/>
            </w:pPr>
          </w:p>
        </w:tc>
        <w:tc>
          <w:tcPr>
            <w:tcW w:w="763" w:type="dxa"/>
            <w:vAlign w:val="center"/>
          </w:tcPr>
          <w:p w14:paraId="0A8B2161">
            <w:pPr>
              <w:jc w:val="center"/>
            </w:pPr>
          </w:p>
        </w:tc>
        <w:tc>
          <w:tcPr>
            <w:tcW w:w="850" w:type="dxa"/>
            <w:vAlign w:val="center"/>
          </w:tcPr>
          <w:p w14:paraId="168C4D6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F82F124">
            <w:pPr>
              <w:jc w:val="center"/>
            </w:pPr>
          </w:p>
        </w:tc>
        <w:tc>
          <w:tcPr>
            <w:tcW w:w="850" w:type="dxa"/>
            <w:vAlign w:val="center"/>
          </w:tcPr>
          <w:p w14:paraId="7D69C1CC">
            <w:pPr>
              <w:jc w:val="center"/>
            </w:pPr>
          </w:p>
        </w:tc>
      </w:tr>
      <w:tr w14:paraId="18B9F1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DA55038">
            <w:pPr>
              <w:jc w:val="center"/>
            </w:pPr>
            <w:r>
              <w:rPr>
                <w:rFonts w:cs="Times New Roman"/>
              </w:rPr>
              <w:t>7</w:t>
            </w:r>
          </w:p>
        </w:tc>
        <w:tc>
          <w:tcPr>
            <w:tcW w:w="2839" w:type="dxa"/>
            <w:vAlign w:val="center"/>
          </w:tcPr>
          <w:p w14:paraId="4A0363B0">
            <w:r>
              <w:t>Tô Nguyễn Gia Huy</w:t>
            </w:r>
          </w:p>
        </w:tc>
        <w:tc>
          <w:tcPr>
            <w:tcW w:w="763" w:type="dxa"/>
            <w:vAlign w:val="center"/>
          </w:tcPr>
          <w:p w14:paraId="7F142DC7">
            <w:pPr>
              <w:jc w:val="center"/>
            </w:pPr>
          </w:p>
        </w:tc>
        <w:tc>
          <w:tcPr>
            <w:tcW w:w="763" w:type="dxa"/>
            <w:vAlign w:val="center"/>
          </w:tcPr>
          <w:p w14:paraId="442D1923">
            <w:pPr>
              <w:jc w:val="center"/>
            </w:pPr>
          </w:p>
        </w:tc>
        <w:tc>
          <w:tcPr>
            <w:tcW w:w="763" w:type="dxa"/>
            <w:vAlign w:val="center"/>
          </w:tcPr>
          <w:p w14:paraId="112A38A5">
            <w:pPr>
              <w:jc w:val="center"/>
            </w:pPr>
          </w:p>
        </w:tc>
        <w:tc>
          <w:tcPr>
            <w:tcW w:w="763" w:type="dxa"/>
            <w:vAlign w:val="center"/>
          </w:tcPr>
          <w:p w14:paraId="1BCBDF1F">
            <w:pPr>
              <w:jc w:val="center"/>
            </w:pPr>
          </w:p>
        </w:tc>
        <w:tc>
          <w:tcPr>
            <w:tcW w:w="763" w:type="dxa"/>
            <w:vAlign w:val="center"/>
          </w:tcPr>
          <w:p w14:paraId="773B5F2E">
            <w:pPr>
              <w:jc w:val="center"/>
            </w:pPr>
          </w:p>
        </w:tc>
        <w:tc>
          <w:tcPr>
            <w:tcW w:w="850" w:type="dxa"/>
            <w:vAlign w:val="center"/>
          </w:tcPr>
          <w:p w14:paraId="3BBF6D6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9D4243D">
            <w:pPr>
              <w:jc w:val="center"/>
            </w:pPr>
          </w:p>
        </w:tc>
        <w:tc>
          <w:tcPr>
            <w:tcW w:w="850" w:type="dxa"/>
            <w:vAlign w:val="center"/>
          </w:tcPr>
          <w:p w14:paraId="1A7F179F">
            <w:pPr>
              <w:jc w:val="center"/>
            </w:pPr>
          </w:p>
        </w:tc>
      </w:tr>
      <w:tr w14:paraId="2049CB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084B4AD">
            <w:pPr>
              <w:jc w:val="center"/>
            </w:pPr>
            <w:r>
              <w:rPr>
                <w:rFonts w:cs="Times New Roman"/>
              </w:rPr>
              <w:t>8</w:t>
            </w:r>
          </w:p>
        </w:tc>
        <w:tc>
          <w:tcPr>
            <w:tcW w:w="2839" w:type="dxa"/>
            <w:vAlign w:val="center"/>
          </w:tcPr>
          <w:p w14:paraId="6E1414CE">
            <w:r>
              <w:t>Vũ Anh Khang</w:t>
            </w:r>
          </w:p>
        </w:tc>
        <w:tc>
          <w:tcPr>
            <w:tcW w:w="763" w:type="dxa"/>
            <w:vAlign w:val="center"/>
          </w:tcPr>
          <w:p w14:paraId="136F1960">
            <w:pPr>
              <w:jc w:val="center"/>
            </w:pPr>
          </w:p>
        </w:tc>
        <w:tc>
          <w:tcPr>
            <w:tcW w:w="763" w:type="dxa"/>
            <w:vAlign w:val="center"/>
          </w:tcPr>
          <w:p w14:paraId="282D3924">
            <w:pPr>
              <w:jc w:val="center"/>
            </w:pPr>
          </w:p>
        </w:tc>
        <w:tc>
          <w:tcPr>
            <w:tcW w:w="763" w:type="dxa"/>
            <w:vAlign w:val="center"/>
          </w:tcPr>
          <w:p w14:paraId="69F5D592">
            <w:pPr>
              <w:jc w:val="center"/>
            </w:pPr>
          </w:p>
        </w:tc>
        <w:tc>
          <w:tcPr>
            <w:tcW w:w="763" w:type="dxa"/>
            <w:vAlign w:val="center"/>
          </w:tcPr>
          <w:p w14:paraId="170F246C">
            <w:pPr>
              <w:jc w:val="center"/>
            </w:pPr>
          </w:p>
        </w:tc>
        <w:tc>
          <w:tcPr>
            <w:tcW w:w="763" w:type="dxa"/>
            <w:vAlign w:val="center"/>
          </w:tcPr>
          <w:p w14:paraId="3AF509AB">
            <w:pPr>
              <w:jc w:val="center"/>
            </w:pPr>
          </w:p>
        </w:tc>
        <w:tc>
          <w:tcPr>
            <w:tcW w:w="850" w:type="dxa"/>
            <w:vAlign w:val="center"/>
          </w:tcPr>
          <w:p w14:paraId="6580B51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5AF461D">
            <w:pPr>
              <w:jc w:val="center"/>
            </w:pPr>
          </w:p>
        </w:tc>
        <w:tc>
          <w:tcPr>
            <w:tcW w:w="850" w:type="dxa"/>
            <w:vAlign w:val="center"/>
          </w:tcPr>
          <w:p w14:paraId="00218075">
            <w:pPr>
              <w:jc w:val="center"/>
            </w:pPr>
          </w:p>
        </w:tc>
      </w:tr>
      <w:tr w14:paraId="00DB9C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A1622D4">
            <w:pPr>
              <w:jc w:val="center"/>
            </w:pPr>
            <w:r>
              <w:rPr>
                <w:rFonts w:cs="Times New Roman"/>
              </w:rPr>
              <w:t>9</w:t>
            </w:r>
          </w:p>
        </w:tc>
        <w:tc>
          <w:tcPr>
            <w:tcW w:w="2839" w:type="dxa"/>
            <w:vAlign w:val="center"/>
          </w:tcPr>
          <w:p w14:paraId="4E42F57B">
            <w:r>
              <w:t>Trần Lê Nguyên Khang</w:t>
            </w:r>
          </w:p>
        </w:tc>
        <w:tc>
          <w:tcPr>
            <w:tcW w:w="763" w:type="dxa"/>
            <w:vAlign w:val="center"/>
          </w:tcPr>
          <w:p w14:paraId="79D0610C">
            <w:pPr>
              <w:jc w:val="center"/>
            </w:pPr>
          </w:p>
        </w:tc>
        <w:tc>
          <w:tcPr>
            <w:tcW w:w="763" w:type="dxa"/>
            <w:vAlign w:val="center"/>
          </w:tcPr>
          <w:p w14:paraId="4A2802BE">
            <w:pPr>
              <w:jc w:val="center"/>
            </w:pPr>
          </w:p>
        </w:tc>
        <w:tc>
          <w:tcPr>
            <w:tcW w:w="763" w:type="dxa"/>
            <w:vAlign w:val="center"/>
          </w:tcPr>
          <w:p w14:paraId="7BFE16C0">
            <w:pPr>
              <w:jc w:val="center"/>
            </w:pPr>
          </w:p>
        </w:tc>
        <w:tc>
          <w:tcPr>
            <w:tcW w:w="763" w:type="dxa"/>
            <w:vAlign w:val="center"/>
          </w:tcPr>
          <w:p w14:paraId="5DBBBAE2">
            <w:pPr>
              <w:jc w:val="center"/>
            </w:pPr>
          </w:p>
        </w:tc>
        <w:tc>
          <w:tcPr>
            <w:tcW w:w="763" w:type="dxa"/>
            <w:vAlign w:val="center"/>
          </w:tcPr>
          <w:p w14:paraId="05FD691D">
            <w:pPr>
              <w:jc w:val="center"/>
            </w:pPr>
          </w:p>
        </w:tc>
        <w:tc>
          <w:tcPr>
            <w:tcW w:w="850" w:type="dxa"/>
            <w:vAlign w:val="center"/>
          </w:tcPr>
          <w:p w14:paraId="65B63E6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B859A9D">
            <w:pPr>
              <w:jc w:val="center"/>
            </w:pPr>
          </w:p>
        </w:tc>
        <w:tc>
          <w:tcPr>
            <w:tcW w:w="850" w:type="dxa"/>
            <w:vAlign w:val="center"/>
          </w:tcPr>
          <w:p w14:paraId="6F8949A8">
            <w:pPr>
              <w:jc w:val="center"/>
            </w:pPr>
          </w:p>
        </w:tc>
      </w:tr>
      <w:tr w14:paraId="166474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4211E47">
            <w:pPr>
              <w:jc w:val="center"/>
            </w:pPr>
            <w:r>
              <w:rPr>
                <w:rFonts w:cs="Times New Roman"/>
              </w:rPr>
              <w:t>10</w:t>
            </w:r>
          </w:p>
        </w:tc>
        <w:tc>
          <w:tcPr>
            <w:tcW w:w="2839" w:type="dxa"/>
            <w:vAlign w:val="center"/>
          </w:tcPr>
          <w:p w14:paraId="059330E9">
            <w:r>
              <w:t>Phạm Khánh Linh</w:t>
            </w:r>
          </w:p>
        </w:tc>
        <w:tc>
          <w:tcPr>
            <w:tcW w:w="763" w:type="dxa"/>
            <w:vAlign w:val="center"/>
          </w:tcPr>
          <w:p w14:paraId="7AC81292">
            <w:pPr>
              <w:jc w:val="center"/>
            </w:pPr>
          </w:p>
        </w:tc>
        <w:tc>
          <w:tcPr>
            <w:tcW w:w="763" w:type="dxa"/>
            <w:vAlign w:val="center"/>
          </w:tcPr>
          <w:p w14:paraId="687D673F">
            <w:pPr>
              <w:jc w:val="center"/>
            </w:pPr>
          </w:p>
        </w:tc>
        <w:tc>
          <w:tcPr>
            <w:tcW w:w="763" w:type="dxa"/>
            <w:vAlign w:val="center"/>
          </w:tcPr>
          <w:p w14:paraId="2DEEBC2C">
            <w:pPr>
              <w:jc w:val="center"/>
            </w:pPr>
          </w:p>
        </w:tc>
        <w:tc>
          <w:tcPr>
            <w:tcW w:w="763" w:type="dxa"/>
            <w:vAlign w:val="center"/>
          </w:tcPr>
          <w:p w14:paraId="3AB5A71F">
            <w:pPr>
              <w:jc w:val="center"/>
            </w:pPr>
          </w:p>
        </w:tc>
        <w:tc>
          <w:tcPr>
            <w:tcW w:w="763" w:type="dxa"/>
            <w:vAlign w:val="center"/>
          </w:tcPr>
          <w:p w14:paraId="65D92082">
            <w:pPr>
              <w:jc w:val="center"/>
            </w:pPr>
          </w:p>
        </w:tc>
        <w:tc>
          <w:tcPr>
            <w:tcW w:w="850" w:type="dxa"/>
            <w:vAlign w:val="center"/>
          </w:tcPr>
          <w:p w14:paraId="55C109AB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99CDB48">
            <w:pPr>
              <w:jc w:val="center"/>
            </w:pPr>
          </w:p>
        </w:tc>
        <w:tc>
          <w:tcPr>
            <w:tcW w:w="850" w:type="dxa"/>
            <w:vAlign w:val="center"/>
          </w:tcPr>
          <w:p w14:paraId="41954427">
            <w:pPr>
              <w:jc w:val="center"/>
            </w:pPr>
          </w:p>
        </w:tc>
      </w:tr>
      <w:tr w14:paraId="2A7D43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6DD930D">
            <w:pPr>
              <w:jc w:val="center"/>
            </w:pPr>
            <w:r>
              <w:rPr>
                <w:rFonts w:cs="Times New Roman"/>
              </w:rPr>
              <w:t>11</w:t>
            </w:r>
          </w:p>
        </w:tc>
        <w:tc>
          <w:tcPr>
            <w:tcW w:w="2839" w:type="dxa"/>
            <w:vAlign w:val="center"/>
          </w:tcPr>
          <w:p w14:paraId="1D5F3104">
            <w:r>
              <w:t>Nguyễn Lê Gia Linh</w:t>
            </w:r>
          </w:p>
        </w:tc>
        <w:tc>
          <w:tcPr>
            <w:tcW w:w="763" w:type="dxa"/>
            <w:vAlign w:val="center"/>
          </w:tcPr>
          <w:p w14:paraId="67E83161">
            <w:pPr>
              <w:jc w:val="center"/>
            </w:pPr>
          </w:p>
        </w:tc>
        <w:tc>
          <w:tcPr>
            <w:tcW w:w="763" w:type="dxa"/>
            <w:vAlign w:val="center"/>
          </w:tcPr>
          <w:p w14:paraId="51BB48A7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DF1685">
            <w:pPr>
              <w:jc w:val="center"/>
            </w:pPr>
          </w:p>
        </w:tc>
        <w:tc>
          <w:tcPr>
            <w:tcW w:w="763" w:type="dxa"/>
            <w:vAlign w:val="center"/>
          </w:tcPr>
          <w:p w14:paraId="416FBCB7">
            <w:pPr>
              <w:jc w:val="center"/>
            </w:pPr>
          </w:p>
        </w:tc>
        <w:tc>
          <w:tcPr>
            <w:tcW w:w="763" w:type="dxa"/>
            <w:vAlign w:val="center"/>
          </w:tcPr>
          <w:p w14:paraId="76A78E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15128C0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393E0E9">
            <w:pPr>
              <w:jc w:val="center"/>
            </w:pPr>
          </w:p>
        </w:tc>
        <w:tc>
          <w:tcPr>
            <w:tcW w:w="850" w:type="dxa"/>
            <w:vAlign w:val="center"/>
          </w:tcPr>
          <w:p w14:paraId="5B280CBB">
            <w:pPr>
              <w:jc w:val="center"/>
            </w:pPr>
          </w:p>
        </w:tc>
      </w:tr>
      <w:tr w14:paraId="7DC6B4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29B9EE5">
            <w:pPr>
              <w:jc w:val="center"/>
            </w:pPr>
            <w:r>
              <w:rPr>
                <w:rFonts w:cs="Times New Roman"/>
              </w:rPr>
              <w:t>12</w:t>
            </w:r>
          </w:p>
        </w:tc>
        <w:tc>
          <w:tcPr>
            <w:tcW w:w="2839" w:type="dxa"/>
            <w:vAlign w:val="center"/>
          </w:tcPr>
          <w:p w14:paraId="472B81BF">
            <w:r>
              <w:t>Lê Phước Hoàng Long</w:t>
            </w:r>
          </w:p>
        </w:tc>
        <w:tc>
          <w:tcPr>
            <w:tcW w:w="763" w:type="dxa"/>
            <w:vAlign w:val="center"/>
          </w:tcPr>
          <w:p w14:paraId="6B1D4BF5">
            <w:pPr>
              <w:jc w:val="center"/>
            </w:pPr>
          </w:p>
        </w:tc>
        <w:tc>
          <w:tcPr>
            <w:tcW w:w="763" w:type="dxa"/>
            <w:vAlign w:val="center"/>
          </w:tcPr>
          <w:p w14:paraId="5DF7F275">
            <w:pPr>
              <w:jc w:val="center"/>
            </w:pPr>
          </w:p>
        </w:tc>
        <w:tc>
          <w:tcPr>
            <w:tcW w:w="763" w:type="dxa"/>
            <w:vAlign w:val="center"/>
          </w:tcPr>
          <w:p w14:paraId="0C1D6778">
            <w:pPr>
              <w:jc w:val="center"/>
            </w:pPr>
          </w:p>
        </w:tc>
        <w:tc>
          <w:tcPr>
            <w:tcW w:w="763" w:type="dxa"/>
            <w:vAlign w:val="center"/>
          </w:tcPr>
          <w:p w14:paraId="5F172ED3">
            <w:pPr>
              <w:jc w:val="center"/>
            </w:pPr>
          </w:p>
        </w:tc>
        <w:tc>
          <w:tcPr>
            <w:tcW w:w="763" w:type="dxa"/>
            <w:vAlign w:val="center"/>
          </w:tcPr>
          <w:p w14:paraId="176C3264">
            <w:pPr>
              <w:jc w:val="center"/>
            </w:pPr>
          </w:p>
        </w:tc>
        <w:tc>
          <w:tcPr>
            <w:tcW w:w="850" w:type="dxa"/>
            <w:vAlign w:val="center"/>
          </w:tcPr>
          <w:p w14:paraId="2CD5E2B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467961F">
            <w:pPr>
              <w:jc w:val="center"/>
            </w:pPr>
          </w:p>
        </w:tc>
        <w:tc>
          <w:tcPr>
            <w:tcW w:w="850" w:type="dxa"/>
            <w:vAlign w:val="center"/>
          </w:tcPr>
          <w:p w14:paraId="34F6DE9B">
            <w:pPr>
              <w:jc w:val="center"/>
            </w:pPr>
          </w:p>
        </w:tc>
      </w:tr>
      <w:tr w14:paraId="535440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B111ECA">
            <w:pPr>
              <w:jc w:val="center"/>
            </w:pPr>
            <w:r>
              <w:rPr>
                <w:rFonts w:cs="Times New Roman"/>
              </w:rPr>
              <w:t>13</w:t>
            </w:r>
          </w:p>
        </w:tc>
        <w:tc>
          <w:tcPr>
            <w:tcW w:w="2839" w:type="dxa"/>
            <w:vAlign w:val="center"/>
          </w:tcPr>
          <w:p w14:paraId="6AD6FABB">
            <w:r>
              <w:t>Nguyễn Phương Mai</w:t>
            </w:r>
          </w:p>
        </w:tc>
        <w:tc>
          <w:tcPr>
            <w:tcW w:w="763" w:type="dxa"/>
            <w:vAlign w:val="center"/>
          </w:tcPr>
          <w:p w14:paraId="545DBF7C">
            <w:pPr>
              <w:jc w:val="center"/>
            </w:pPr>
          </w:p>
        </w:tc>
        <w:tc>
          <w:tcPr>
            <w:tcW w:w="763" w:type="dxa"/>
            <w:vAlign w:val="center"/>
          </w:tcPr>
          <w:p w14:paraId="2B87D316">
            <w:pPr>
              <w:jc w:val="center"/>
            </w:pPr>
          </w:p>
        </w:tc>
        <w:tc>
          <w:tcPr>
            <w:tcW w:w="763" w:type="dxa"/>
            <w:vAlign w:val="center"/>
          </w:tcPr>
          <w:p w14:paraId="14B9C112">
            <w:pPr>
              <w:jc w:val="center"/>
            </w:pPr>
          </w:p>
        </w:tc>
        <w:tc>
          <w:tcPr>
            <w:tcW w:w="763" w:type="dxa"/>
            <w:vAlign w:val="center"/>
          </w:tcPr>
          <w:p w14:paraId="35308D5B">
            <w:pPr>
              <w:jc w:val="center"/>
            </w:pPr>
          </w:p>
        </w:tc>
        <w:tc>
          <w:tcPr>
            <w:tcW w:w="763" w:type="dxa"/>
            <w:vAlign w:val="center"/>
          </w:tcPr>
          <w:p w14:paraId="22ABB048">
            <w:pPr>
              <w:jc w:val="center"/>
            </w:pPr>
          </w:p>
        </w:tc>
        <w:tc>
          <w:tcPr>
            <w:tcW w:w="850" w:type="dxa"/>
            <w:vAlign w:val="center"/>
          </w:tcPr>
          <w:p w14:paraId="2F9673E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9EA26A9">
            <w:pPr>
              <w:jc w:val="center"/>
            </w:pPr>
          </w:p>
        </w:tc>
        <w:tc>
          <w:tcPr>
            <w:tcW w:w="850" w:type="dxa"/>
            <w:vAlign w:val="center"/>
          </w:tcPr>
          <w:p w14:paraId="66D9F9E2">
            <w:pPr>
              <w:jc w:val="center"/>
            </w:pPr>
          </w:p>
        </w:tc>
      </w:tr>
      <w:tr w14:paraId="7DA67E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246A8F3">
            <w:pPr>
              <w:jc w:val="center"/>
            </w:pPr>
            <w:r>
              <w:rPr>
                <w:rFonts w:cs="Times New Roman"/>
              </w:rPr>
              <w:t>14</w:t>
            </w:r>
          </w:p>
        </w:tc>
        <w:tc>
          <w:tcPr>
            <w:tcW w:w="2839" w:type="dxa"/>
            <w:vAlign w:val="center"/>
          </w:tcPr>
          <w:p w14:paraId="4BCC601F">
            <w:r>
              <w:t>Nguyễn Công Hoàng Minh</w:t>
            </w:r>
          </w:p>
        </w:tc>
        <w:tc>
          <w:tcPr>
            <w:tcW w:w="763" w:type="dxa"/>
            <w:vAlign w:val="center"/>
          </w:tcPr>
          <w:p w14:paraId="7A906A09">
            <w:pPr>
              <w:jc w:val="center"/>
            </w:pPr>
          </w:p>
        </w:tc>
        <w:tc>
          <w:tcPr>
            <w:tcW w:w="763" w:type="dxa"/>
            <w:vAlign w:val="center"/>
          </w:tcPr>
          <w:p w14:paraId="1140E73D">
            <w:pPr>
              <w:jc w:val="center"/>
            </w:pPr>
          </w:p>
        </w:tc>
        <w:tc>
          <w:tcPr>
            <w:tcW w:w="763" w:type="dxa"/>
            <w:vAlign w:val="center"/>
          </w:tcPr>
          <w:p w14:paraId="01F3CE54">
            <w:pPr>
              <w:jc w:val="center"/>
            </w:pPr>
          </w:p>
        </w:tc>
        <w:tc>
          <w:tcPr>
            <w:tcW w:w="763" w:type="dxa"/>
            <w:vAlign w:val="center"/>
          </w:tcPr>
          <w:p w14:paraId="013F24B7">
            <w:pPr>
              <w:jc w:val="center"/>
            </w:pPr>
          </w:p>
        </w:tc>
        <w:tc>
          <w:tcPr>
            <w:tcW w:w="763" w:type="dxa"/>
            <w:vAlign w:val="center"/>
          </w:tcPr>
          <w:p w14:paraId="6E703CCC">
            <w:pPr>
              <w:jc w:val="center"/>
            </w:pPr>
          </w:p>
        </w:tc>
        <w:tc>
          <w:tcPr>
            <w:tcW w:w="850" w:type="dxa"/>
            <w:vAlign w:val="center"/>
          </w:tcPr>
          <w:p w14:paraId="62D9576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6FB472A">
            <w:pPr>
              <w:jc w:val="center"/>
            </w:pPr>
          </w:p>
        </w:tc>
        <w:tc>
          <w:tcPr>
            <w:tcW w:w="850" w:type="dxa"/>
            <w:vAlign w:val="center"/>
          </w:tcPr>
          <w:p w14:paraId="30E5DEF1">
            <w:pPr>
              <w:jc w:val="center"/>
            </w:pPr>
          </w:p>
        </w:tc>
      </w:tr>
      <w:tr w14:paraId="2A887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74ACC8A">
            <w:pPr>
              <w:jc w:val="center"/>
            </w:pPr>
            <w:r>
              <w:rPr>
                <w:rFonts w:cs="Times New Roman"/>
              </w:rPr>
              <w:t>15</w:t>
            </w:r>
          </w:p>
        </w:tc>
        <w:tc>
          <w:tcPr>
            <w:tcW w:w="2839" w:type="dxa"/>
            <w:vAlign w:val="center"/>
          </w:tcPr>
          <w:p w14:paraId="0B95B5A9">
            <w:r>
              <w:t>Nguyễn Công Nhật Minh</w:t>
            </w:r>
          </w:p>
        </w:tc>
        <w:tc>
          <w:tcPr>
            <w:tcW w:w="763" w:type="dxa"/>
            <w:vAlign w:val="center"/>
          </w:tcPr>
          <w:p w14:paraId="0966BAB0">
            <w:pPr>
              <w:jc w:val="center"/>
            </w:pPr>
          </w:p>
        </w:tc>
        <w:tc>
          <w:tcPr>
            <w:tcW w:w="763" w:type="dxa"/>
            <w:vAlign w:val="center"/>
          </w:tcPr>
          <w:p w14:paraId="45149E72">
            <w:pPr>
              <w:jc w:val="center"/>
            </w:pPr>
          </w:p>
        </w:tc>
        <w:tc>
          <w:tcPr>
            <w:tcW w:w="763" w:type="dxa"/>
            <w:vAlign w:val="center"/>
          </w:tcPr>
          <w:p w14:paraId="430F5135">
            <w:pPr>
              <w:jc w:val="center"/>
            </w:pPr>
          </w:p>
        </w:tc>
        <w:tc>
          <w:tcPr>
            <w:tcW w:w="763" w:type="dxa"/>
            <w:vAlign w:val="center"/>
          </w:tcPr>
          <w:p w14:paraId="3DAB3745">
            <w:pPr>
              <w:jc w:val="center"/>
            </w:pPr>
          </w:p>
        </w:tc>
        <w:tc>
          <w:tcPr>
            <w:tcW w:w="763" w:type="dxa"/>
            <w:vAlign w:val="center"/>
          </w:tcPr>
          <w:p w14:paraId="6C7423D0">
            <w:pPr>
              <w:jc w:val="center"/>
            </w:pPr>
          </w:p>
        </w:tc>
        <w:tc>
          <w:tcPr>
            <w:tcW w:w="850" w:type="dxa"/>
            <w:vAlign w:val="center"/>
          </w:tcPr>
          <w:p w14:paraId="3E8EC2E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5D8A1FE">
            <w:pPr>
              <w:jc w:val="center"/>
            </w:pPr>
          </w:p>
        </w:tc>
        <w:tc>
          <w:tcPr>
            <w:tcW w:w="850" w:type="dxa"/>
            <w:vAlign w:val="center"/>
          </w:tcPr>
          <w:p w14:paraId="62CB40F9">
            <w:pPr>
              <w:jc w:val="center"/>
            </w:pPr>
          </w:p>
        </w:tc>
      </w:tr>
      <w:tr w14:paraId="308AEE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04B614C">
            <w:pPr>
              <w:jc w:val="center"/>
            </w:pPr>
            <w:r>
              <w:rPr>
                <w:rFonts w:cs="Times New Roman"/>
              </w:rPr>
              <w:t>16</w:t>
            </w:r>
          </w:p>
        </w:tc>
        <w:tc>
          <w:tcPr>
            <w:tcW w:w="2839" w:type="dxa"/>
            <w:vAlign w:val="center"/>
          </w:tcPr>
          <w:p w14:paraId="76E06FF5">
            <w:r>
              <w:t>Nguyễn Hoàng Minh</w:t>
            </w:r>
          </w:p>
        </w:tc>
        <w:tc>
          <w:tcPr>
            <w:tcW w:w="763" w:type="dxa"/>
            <w:vAlign w:val="center"/>
          </w:tcPr>
          <w:p w14:paraId="1B33F18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2C6AFA0">
            <w:pPr>
              <w:jc w:val="center"/>
            </w:pPr>
          </w:p>
        </w:tc>
        <w:tc>
          <w:tcPr>
            <w:tcW w:w="763" w:type="dxa"/>
            <w:vAlign w:val="center"/>
          </w:tcPr>
          <w:p w14:paraId="0B4C5B34">
            <w:pPr>
              <w:jc w:val="center"/>
            </w:pPr>
          </w:p>
        </w:tc>
        <w:tc>
          <w:tcPr>
            <w:tcW w:w="763" w:type="dxa"/>
            <w:vAlign w:val="center"/>
          </w:tcPr>
          <w:p w14:paraId="0B5397B6">
            <w:pPr>
              <w:jc w:val="center"/>
            </w:pPr>
          </w:p>
        </w:tc>
        <w:tc>
          <w:tcPr>
            <w:tcW w:w="763" w:type="dxa"/>
            <w:vAlign w:val="center"/>
          </w:tcPr>
          <w:p w14:paraId="20EFCEFA">
            <w:pPr>
              <w:jc w:val="center"/>
            </w:pPr>
          </w:p>
        </w:tc>
        <w:tc>
          <w:tcPr>
            <w:tcW w:w="850" w:type="dxa"/>
            <w:vAlign w:val="center"/>
          </w:tcPr>
          <w:p w14:paraId="2AE4069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8DDAA6C">
            <w:pPr>
              <w:jc w:val="center"/>
            </w:pPr>
          </w:p>
        </w:tc>
        <w:tc>
          <w:tcPr>
            <w:tcW w:w="850" w:type="dxa"/>
            <w:vAlign w:val="center"/>
          </w:tcPr>
          <w:p w14:paraId="3ADFA35D">
            <w:pPr>
              <w:jc w:val="center"/>
            </w:pPr>
          </w:p>
        </w:tc>
      </w:tr>
      <w:tr w14:paraId="3D58E5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CDDCBBD">
            <w:pPr>
              <w:jc w:val="center"/>
            </w:pPr>
            <w:r>
              <w:rPr>
                <w:rFonts w:cs="Times New Roman"/>
              </w:rPr>
              <w:t>17</w:t>
            </w:r>
          </w:p>
        </w:tc>
        <w:tc>
          <w:tcPr>
            <w:tcW w:w="2839" w:type="dxa"/>
            <w:vAlign w:val="center"/>
          </w:tcPr>
          <w:p w14:paraId="43DDFF81">
            <w:r>
              <w:t>Ngô Thành Nam</w:t>
            </w:r>
          </w:p>
        </w:tc>
        <w:tc>
          <w:tcPr>
            <w:tcW w:w="763" w:type="dxa"/>
            <w:vAlign w:val="center"/>
          </w:tcPr>
          <w:p w14:paraId="369FDCA5">
            <w:pPr>
              <w:jc w:val="center"/>
            </w:pPr>
          </w:p>
        </w:tc>
        <w:tc>
          <w:tcPr>
            <w:tcW w:w="763" w:type="dxa"/>
            <w:vAlign w:val="center"/>
          </w:tcPr>
          <w:p w14:paraId="2DE0652F">
            <w:pPr>
              <w:jc w:val="center"/>
            </w:pPr>
          </w:p>
        </w:tc>
        <w:tc>
          <w:tcPr>
            <w:tcW w:w="763" w:type="dxa"/>
            <w:vAlign w:val="center"/>
          </w:tcPr>
          <w:p w14:paraId="14967B3E">
            <w:pPr>
              <w:jc w:val="center"/>
            </w:pPr>
          </w:p>
        </w:tc>
        <w:tc>
          <w:tcPr>
            <w:tcW w:w="763" w:type="dxa"/>
            <w:vAlign w:val="center"/>
          </w:tcPr>
          <w:p w14:paraId="6C02B1B8">
            <w:pPr>
              <w:jc w:val="center"/>
            </w:pPr>
          </w:p>
        </w:tc>
        <w:tc>
          <w:tcPr>
            <w:tcW w:w="763" w:type="dxa"/>
            <w:vAlign w:val="center"/>
          </w:tcPr>
          <w:p w14:paraId="3E68C286">
            <w:pPr>
              <w:jc w:val="center"/>
            </w:pPr>
          </w:p>
        </w:tc>
        <w:tc>
          <w:tcPr>
            <w:tcW w:w="850" w:type="dxa"/>
            <w:vAlign w:val="center"/>
          </w:tcPr>
          <w:p w14:paraId="53FB710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02D393E">
            <w:pPr>
              <w:jc w:val="center"/>
            </w:pPr>
          </w:p>
        </w:tc>
        <w:tc>
          <w:tcPr>
            <w:tcW w:w="850" w:type="dxa"/>
            <w:vAlign w:val="center"/>
          </w:tcPr>
          <w:p w14:paraId="11F9F5D7">
            <w:pPr>
              <w:jc w:val="center"/>
            </w:pPr>
          </w:p>
        </w:tc>
      </w:tr>
      <w:tr w14:paraId="793F1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664EE38">
            <w:pPr>
              <w:jc w:val="center"/>
            </w:pPr>
            <w:r>
              <w:rPr>
                <w:rFonts w:cs="Times New Roman"/>
              </w:rPr>
              <w:t>18</w:t>
            </w:r>
          </w:p>
        </w:tc>
        <w:tc>
          <w:tcPr>
            <w:tcW w:w="2839" w:type="dxa"/>
            <w:vAlign w:val="center"/>
          </w:tcPr>
          <w:p w14:paraId="3913995C">
            <w:r>
              <w:t>Lương Phạm Linh Ngân</w:t>
            </w:r>
          </w:p>
        </w:tc>
        <w:tc>
          <w:tcPr>
            <w:tcW w:w="763" w:type="dxa"/>
            <w:vAlign w:val="center"/>
          </w:tcPr>
          <w:p w14:paraId="3FEF2F0C">
            <w:pPr>
              <w:jc w:val="center"/>
            </w:pPr>
          </w:p>
        </w:tc>
        <w:tc>
          <w:tcPr>
            <w:tcW w:w="763" w:type="dxa"/>
            <w:vAlign w:val="center"/>
          </w:tcPr>
          <w:p w14:paraId="55ECA3EB">
            <w:pPr>
              <w:jc w:val="center"/>
            </w:pPr>
          </w:p>
        </w:tc>
        <w:tc>
          <w:tcPr>
            <w:tcW w:w="763" w:type="dxa"/>
            <w:vAlign w:val="center"/>
          </w:tcPr>
          <w:p w14:paraId="72594FED">
            <w:pPr>
              <w:jc w:val="center"/>
            </w:pPr>
          </w:p>
        </w:tc>
        <w:tc>
          <w:tcPr>
            <w:tcW w:w="763" w:type="dxa"/>
            <w:vAlign w:val="center"/>
          </w:tcPr>
          <w:p w14:paraId="675C23F7">
            <w:pPr>
              <w:jc w:val="center"/>
            </w:pPr>
          </w:p>
        </w:tc>
        <w:tc>
          <w:tcPr>
            <w:tcW w:w="763" w:type="dxa"/>
            <w:vAlign w:val="center"/>
          </w:tcPr>
          <w:p w14:paraId="54DCB816">
            <w:pPr>
              <w:jc w:val="center"/>
            </w:pPr>
          </w:p>
        </w:tc>
        <w:tc>
          <w:tcPr>
            <w:tcW w:w="850" w:type="dxa"/>
            <w:vAlign w:val="center"/>
          </w:tcPr>
          <w:p w14:paraId="328EF96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2030DAF">
            <w:pPr>
              <w:jc w:val="center"/>
            </w:pPr>
          </w:p>
        </w:tc>
        <w:tc>
          <w:tcPr>
            <w:tcW w:w="850" w:type="dxa"/>
            <w:vAlign w:val="center"/>
          </w:tcPr>
          <w:p w14:paraId="3A30B290">
            <w:pPr>
              <w:jc w:val="center"/>
            </w:pPr>
          </w:p>
        </w:tc>
      </w:tr>
      <w:tr w14:paraId="15A8F7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54099D3">
            <w:pPr>
              <w:jc w:val="center"/>
            </w:pPr>
            <w:r>
              <w:rPr>
                <w:rFonts w:cs="Times New Roman"/>
              </w:rPr>
              <w:t>19</w:t>
            </w:r>
          </w:p>
        </w:tc>
        <w:tc>
          <w:tcPr>
            <w:tcW w:w="2839" w:type="dxa"/>
            <w:vAlign w:val="center"/>
          </w:tcPr>
          <w:p w14:paraId="1A59F3B8">
            <w:r>
              <w:t>Ngô Minh Nhật</w:t>
            </w:r>
          </w:p>
        </w:tc>
        <w:tc>
          <w:tcPr>
            <w:tcW w:w="763" w:type="dxa"/>
            <w:vAlign w:val="center"/>
          </w:tcPr>
          <w:p w14:paraId="07E798F0">
            <w:pPr>
              <w:jc w:val="center"/>
            </w:pPr>
          </w:p>
        </w:tc>
        <w:tc>
          <w:tcPr>
            <w:tcW w:w="763" w:type="dxa"/>
            <w:vAlign w:val="center"/>
          </w:tcPr>
          <w:p w14:paraId="5AE2E06A">
            <w:pPr>
              <w:jc w:val="center"/>
            </w:pPr>
          </w:p>
        </w:tc>
        <w:tc>
          <w:tcPr>
            <w:tcW w:w="763" w:type="dxa"/>
            <w:vAlign w:val="center"/>
          </w:tcPr>
          <w:p w14:paraId="4CC8294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5E59DA2">
            <w:pPr>
              <w:jc w:val="center"/>
            </w:pPr>
          </w:p>
        </w:tc>
        <w:tc>
          <w:tcPr>
            <w:tcW w:w="763" w:type="dxa"/>
            <w:vAlign w:val="center"/>
          </w:tcPr>
          <w:p w14:paraId="44DD12D6">
            <w:pPr>
              <w:jc w:val="center"/>
            </w:pPr>
          </w:p>
        </w:tc>
        <w:tc>
          <w:tcPr>
            <w:tcW w:w="850" w:type="dxa"/>
            <w:vAlign w:val="center"/>
          </w:tcPr>
          <w:p w14:paraId="7028846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D6CCD31">
            <w:pPr>
              <w:jc w:val="center"/>
            </w:pPr>
          </w:p>
        </w:tc>
        <w:tc>
          <w:tcPr>
            <w:tcW w:w="850" w:type="dxa"/>
            <w:vAlign w:val="center"/>
          </w:tcPr>
          <w:p w14:paraId="3208C637">
            <w:pPr>
              <w:jc w:val="center"/>
            </w:pPr>
          </w:p>
        </w:tc>
      </w:tr>
      <w:tr w14:paraId="4469D7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E31D368">
            <w:pPr>
              <w:jc w:val="center"/>
            </w:pPr>
            <w:r>
              <w:rPr>
                <w:rFonts w:cs="Times New Roman"/>
              </w:rPr>
              <w:t>20</w:t>
            </w:r>
          </w:p>
        </w:tc>
        <w:tc>
          <w:tcPr>
            <w:tcW w:w="2839" w:type="dxa"/>
            <w:vAlign w:val="center"/>
          </w:tcPr>
          <w:p w14:paraId="2887FB6C">
            <w:r>
              <w:t>Lê Hoài An Nhiên</w:t>
            </w:r>
          </w:p>
        </w:tc>
        <w:tc>
          <w:tcPr>
            <w:tcW w:w="763" w:type="dxa"/>
            <w:vAlign w:val="center"/>
          </w:tcPr>
          <w:p w14:paraId="03C53262">
            <w:pPr>
              <w:jc w:val="center"/>
            </w:pPr>
          </w:p>
        </w:tc>
        <w:tc>
          <w:tcPr>
            <w:tcW w:w="763" w:type="dxa"/>
            <w:vAlign w:val="center"/>
          </w:tcPr>
          <w:p w14:paraId="3F2A8C67">
            <w:pPr>
              <w:jc w:val="center"/>
            </w:pPr>
          </w:p>
        </w:tc>
        <w:tc>
          <w:tcPr>
            <w:tcW w:w="763" w:type="dxa"/>
            <w:vAlign w:val="center"/>
          </w:tcPr>
          <w:p w14:paraId="5E592B1A">
            <w:pPr>
              <w:jc w:val="center"/>
            </w:pPr>
          </w:p>
        </w:tc>
        <w:tc>
          <w:tcPr>
            <w:tcW w:w="763" w:type="dxa"/>
            <w:vAlign w:val="center"/>
          </w:tcPr>
          <w:p w14:paraId="1DD75C90">
            <w:pPr>
              <w:jc w:val="center"/>
            </w:pPr>
          </w:p>
        </w:tc>
        <w:tc>
          <w:tcPr>
            <w:tcW w:w="763" w:type="dxa"/>
            <w:vAlign w:val="center"/>
          </w:tcPr>
          <w:p w14:paraId="6A06CB2A">
            <w:pPr>
              <w:jc w:val="center"/>
            </w:pPr>
          </w:p>
        </w:tc>
        <w:tc>
          <w:tcPr>
            <w:tcW w:w="850" w:type="dxa"/>
            <w:vAlign w:val="center"/>
          </w:tcPr>
          <w:p w14:paraId="21ACF5B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35AE65E">
            <w:pPr>
              <w:jc w:val="center"/>
            </w:pPr>
          </w:p>
        </w:tc>
        <w:tc>
          <w:tcPr>
            <w:tcW w:w="850" w:type="dxa"/>
            <w:vAlign w:val="center"/>
          </w:tcPr>
          <w:p w14:paraId="51444DCF">
            <w:pPr>
              <w:jc w:val="center"/>
            </w:pPr>
          </w:p>
        </w:tc>
      </w:tr>
      <w:tr w14:paraId="70996B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B8649D3">
            <w:pPr>
              <w:jc w:val="center"/>
            </w:pPr>
            <w:r>
              <w:rPr>
                <w:rFonts w:cs="Times New Roman"/>
              </w:rPr>
              <w:t>21</w:t>
            </w:r>
          </w:p>
        </w:tc>
        <w:tc>
          <w:tcPr>
            <w:tcW w:w="2839" w:type="dxa"/>
            <w:vAlign w:val="center"/>
          </w:tcPr>
          <w:p w14:paraId="59CAE729">
            <w:r>
              <w:t>Trần Tú Quyên</w:t>
            </w:r>
          </w:p>
        </w:tc>
        <w:tc>
          <w:tcPr>
            <w:tcW w:w="763" w:type="dxa"/>
            <w:vAlign w:val="center"/>
          </w:tcPr>
          <w:p w14:paraId="581302FC">
            <w:pPr>
              <w:jc w:val="center"/>
            </w:pPr>
          </w:p>
        </w:tc>
        <w:tc>
          <w:tcPr>
            <w:tcW w:w="763" w:type="dxa"/>
            <w:vAlign w:val="center"/>
          </w:tcPr>
          <w:p w14:paraId="6C665762">
            <w:pPr>
              <w:jc w:val="center"/>
            </w:pPr>
          </w:p>
        </w:tc>
        <w:tc>
          <w:tcPr>
            <w:tcW w:w="763" w:type="dxa"/>
            <w:vAlign w:val="center"/>
          </w:tcPr>
          <w:p w14:paraId="2D3342A3">
            <w:pPr>
              <w:jc w:val="center"/>
            </w:pPr>
          </w:p>
        </w:tc>
        <w:tc>
          <w:tcPr>
            <w:tcW w:w="763" w:type="dxa"/>
            <w:vAlign w:val="center"/>
          </w:tcPr>
          <w:p w14:paraId="229040C2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110847">
            <w:pPr>
              <w:jc w:val="center"/>
            </w:pPr>
          </w:p>
        </w:tc>
        <w:tc>
          <w:tcPr>
            <w:tcW w:w="850" w:type="dxa"/>
            <w:vAlign w:val="center"/>
          </w:tcPr>
          <w:p w14:paraId="0F774F4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F2A300F">
            <w:pPr>
              <w:jc w:val="center"/>
            </w:pPr>
          </w:p>
        </w:tc>
        <w:tc>
          <w:tcPr>
            <w:tcW w:w="850" w:type="dxa"/>
            <w:vAlign w:val="center"/>
          </w:tcPr>
          <w:p w14:paraId="4082AFA7">
            <w:pPr>
              <w:jc w:val="center"/>
            </w:pPr>
          </w:p>
        </w:tc>
      </w:tr>
      <w:tr w14:paraId="48A55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8BAA1DE">
            <w:pPr>
              <w:jc w:val="center"/>
            </w:pPr>
            <w:r>
              <w:rPr>
                <w:rFonts w:cs="Times New Roman"/>
              </w:rPr>
              <w:t>22</w:t>
            </w:r>
          </w:p>
        </w:tc>
        <w:tc>
          <w:tcPr>
            <w:tcW w:w="2839" w:type="dxa"/>
            <w:vAlign w:val="center"/>
          </w:tcPr>
          <w:p w14:paraId="3AE08BE7">
            <w:r>
              <w:t>Ngô Tấn Thanh</w:t>
            </w:r>
          </w:p>
        </w:tc>
        <w:tc>
          <w:tcPr>
            <w:tcW w:w="763" w:type="dxa"/>
            <w:vAlign w:val="center"/>
          </w:tcPr>
          <w:p w14:paraId="5363F6FB">
            <w:pPr>
              <w:jc w:val="center"/>
            </w:pPr>
          </w:p>
        </w:tc>
        <w:tc>
          <w:tcPr>
            <w:tcW w:w="763" w:type="dxa"/>
            <w:vAlign w:val="center"/>
          </w:tcPr>
          <w:p w14:paraId="3D06E1C3">
            <w:pPr>
              <w:jc w:val="center"/>
            </w:pPr>
          </w:p>
        </w:tc>
        <w:tc>
          <w:tcPr>
            <w:tcW w:w="763" w:type="dxa"/>
            <w:vAlign w:val="center"/>
          </w:tcPr>
          <w:p w14:paraId="4C0FC2DE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B38E00">
            <w:pPr>
              <w:jc w:val="center"/>
            </w:pPr>
          </w:p>
        </w:tc>
        <w:tc>
          <w:tcPr>
            <w:tcW w:w="763" w:type="dxa"/>
            <w:vAlign w:val="center"/>
          </w:tcPr>
          <w:p w14:paraId="6A5B572F">
            <w:pPr>
              <w:jc w:val="center"/>
            </w:pPr>
          </w:p>
        </w:tc>
        <w:tc>
          <w:tcPr>
            <w:tcW w:w="850" w:type="dxa"/>
            <w:vAlign w:val="center"/>
          </w:tcPr>
          <w:p w14:paraId="4D2CA75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51C01A7">
            <w:pPr>
              <w:jc w:val="center"/>
            </w:pPr>
          </w:p>
        </w:tc>
        <w:tc>
          <w:tcPr>
            <w:tcW w:w="850" w:type="dxa"/>
            <w:vAlign w:val="center"/>
          </w:tcPr>
          <w:p w14:paraId="5E785016">
            <w:pPr>
              <w:jc w:val="center"/>
            </w:pPr>
          </w:p>
        </w:tc>
      </w:tr>
      <w:tr w14:paraId="23F4CC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9DA66D5">
            <w:pPr>
              <w:jc w:val="center"/>
            </w:pPr>
            <w:r>
              <w:rPr>
                <w:rFonts w:cs="Times New Roman"/>
              </w:rPr>
              <w:t>23</w:t>
            </w:r>
          </w:p>
        </w:tc>
        <w:tc>
          <w:tcPr>
            <w:tcW w:w="2839" w:type="dxa"/>
            <w:vAlign w:val="center"/>
          </w:tcPr>
          <w:p w14:paraId="1AA7B16E">
            <w:r>
              <w:t>Võ Minh Thông</w:t>
            </w:r>
          </w:p>
        </w:tc>
        <w:tc>
          <w:tcPr>
            <w:tcW w:w="763" w:type="dxa"/>
            <w:vAlign w:val="center"/>
          </w:tcPr>
          <w:p w14:paraId="2E4E7758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452F28">
            <w:pPr>
              <w:jc w:val="center"/>
            </w:pPr>
          </w:p>
        </w:tc>
        <w:tc>
          <w:tcPr>
            <w:tcW w:w="763" w:type="dxa"/>
            <w:vAlign w:val="center"/>
          </w:tcPr>
          <w:p w14:paraId="602ED03F">
            <w:pPr>
              <w:jc w:val="center"/>
            </w:pPr>
          </w:p>
        </w:tc>
        <w:tc>
          <w:tcPr>
            <w:tcW w:w="763" w:type="dxa"/>
            <w:vAlign w:val="center"/>
          </w:tcPr>
          <w:p w14:paraId="7EF7DBFF">
            <w:pPr>
              <w:jc w:val="center"/>
            </w:pPr>
          </w:p>
        </w:tc>
        <w:tc>
          <w:tcPr>
            <w:tcW w:w="763" w:type="dxa"/>
            <w:vAlign w:val="center"/>
          </w:tcPr>
          <w:p w14:paraId="05BFC10C">
            <w:pPr>
              <w:jc w:val="center"/>
            </w:pPr>
          </w:p>
        </w:tc>
        <w:tc>
          <w:tcPr>
            <w:tcW w:w="850" w:type="dxa"/>
            <w:vAlign w:val="center"/>
          </w:tcPr>
          <w:p w14:paraId="285DA32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B48048D">
            <w:pPr>
              <w:jc w:val="center"/>
            </w:pPr>
          </w:p>
        </w:tc>
        <w:tc>
          <w:tcPr>
            <w:tcW w:w="850" w:type="dxa"/>
            <w:vAlign w:val="center"/>
          </w:tcPr>
          <w:p w14:paraId="04E36DB8">
            <w:pPr>
              <w:jc w:val="center"/>
            </w:pPr>
          </w:p>
        </w:tc>
      </w:tr>
      <w:tr w14:paraId="2C5FFF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1621E69">
            <w:pPr>
              <w:jc w:val="center"/>
            </w:pPr>
            <w:r>
              <w:rPr>
                <w:rFonts w:cs="Times New Roman"/>
              </w:rPr>
              <w:t>24</w:t>
            </w:r>
          </w:p>
        </w:tc>
        <w:tc>
          <w:tcPr>
            <w:tcW w:w="2839" w:type="dxa"/>
            <w:vAlign w:val="center"/>
          </w:tcPr>
          <w:p w14:paraId="2C354344">
            <w:r>
              <w:t>Ngô Bảo Tín</w:t>
            </w:r>
          </w:p>
        </w:tc>
        <w:tc>
          <w:tcPr>
            <w:tcW w:w="763" w:type="dxa"/>
            <w:vAlign w:val="center"/>
          </w:tcPr>
          <w:p w14:paraId="1262461F">
            <w:pPr>
              <w:jc w:val="center"/>
            </w:pPr>
          </w:p>
        </w:tc>
        <w:tc>
          <w:tcPr>
            <w:tcW w:w="763" w:type="dxa"/>
            <w:vAlign w:val="center"/>
          </w:tcPr>
          <w:p w14:paraId="5F28DE00">
            <w:pPr>
              <w:jc w:val="center"/>
            </w:pPr>
          </w:p>
        </w:tc>
        <w:tc>
          <w:tcPr>
            <w:tcW w:w="763" w:type="dxa"/>
            <w:vAlign w:val="center"/>
          </w:tcPr>
          <w:p w14:paraId="3DD99A2D">
            <w:pPr>
              <w:jc w:val="center"/>
            </w:pPr>
          </w:p>
        </w:tc>
        <w:tc>
          <w:tcPr>
            <w:tcW w:w="763" w:type="dxa"/>
            <w:vAlign w:val="center"/>
          </w:tcPr>
          <w:p w14:paraId="5FFC8F5B">
            <w:pPr>
              <w:jc w:val="center"/>
            </w:pPr>
          </w:p>
        </w:tc>
        <w:tc>
          <w:tcPr>
            <w:tcW w:w="763" w:type="dxa"/>
            <w:vAlign w:val="center"/>
          </w:tcPr>
          <w:p w14:paraId="77147C2F">
            <w:pPr>
              <w:jc w:val="center"/>
            </w:pPr>
          </w:p>
        </w:tc>
        <w:tc>
          <w:tcPr>
            <w:tcW w:w="850" w:type="dxa"/>
            <w:vAlign w:val="center"/>
          </w:tcPr>
          <w:p w14:paraId="67ED070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B330CAF">
            <w:pPr>
              <w:jc w:val="center"/>
            </w:pPr>
          </w:p>
        </w:tc>
        <w:tc>
          <w:tcPr>
            <w:tcW w:w="850" w:type="dxa"/>
            <w:vAlign w:val="center"/>
          </w:tcPr>
          <w:p w14:paraId="407A3C16">
            <w:pPr>
              <w:jc w:val="center"/>
            </w:pPr>
          </w:p>
        </w:tc>
      </w:tr>
      <w:tr w14:paraId="1EA0C0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9E3F1FE">
            <w:pPr>
              <w:jc w:val="center"/>
            </w:pPr>
            <w:r>
              <w:rPr>
                <w:rFonts w:cs="Times New Roman"/>
              </w:rPr>
              <w:t>25</w:t>
            </w:r>
          </w:p>
        </w:tc>
        <w:tc>
          <w:tcPr>
            <w:tcW w:w="2839" w:type="dxa"/>
            <w:vAlign w:val="center"/>
          </w:tcPr>
          <w:p w14:paraId="38C79DC7">
            <w:r>
              <w:t>Nguyễn Ngọc Trân</w:t>
            </w:r>
          </w:p>
        </w:tc>
        <w:tc>
          <w:tcPr>
            <w:tcW w:w="763" w:type="dxa"/>
            <w:vAlign w:val="center"/>
          </w:tcPr>
          <w:p w14:paraId="5CFCA28C">
            <w:pPr>
              <w:jc w:val="center"/>
            </w:pPr>
          </w:p>
        </w:tc>
        <w:tc>
          <w:tcPr>
            <w:tcW w:w="763" w:type="dxa"/>
            <w:vAlign w:val="center"/>
          </w:tcPr>
          <w:p w14:paraId="62F4CB18">
            <w:pPr>
              <w:jc w:val="center"/>
            </w:pPr>
          </w:p>
        </w:tc>
        <w:tc>
          <w:tcPr>
            <w:tcW w:w="763" w:type="dxa"/>
            <w:vAlign w:val="center"/>
          </w:tcPr>
          <w:p w14:paraId="642049AF">
            <w:pPr>
              <w:jc w:val="center"/>
            </w:pPr>
          </w:p>
        </w:tc>
        <w:tc>
          <w:tcPr>
            <w:tcW w:w="763" w:type="dxa"/>
            <w:vAlign w:val="center"/>
          </w:tcPr>
          <w:p w14:paraId="45B7A2FA">
            <w:pPr>
              <w:jc w:val="center"/>
            </w:pPr>
          </w:p>
        </w:tc>
        <w:tc>
          <w:tcPr>
            <w:tcW w:w="763" w:type="dxa"/>
            <w:vAlign w:val="center"/>
          </w:tcPr>
          <w:p w14:paraId="30F439F2">
            <w:pPr>
              <w:jc w:val="center"/>
            </w:pPr>
          </w:p>
        </w:tc>
        <w:tc>
          <w:tcPr>
            <w:tcW w:w="850" w:type="dxa"/>
            <w:vAlign w:val="center"/>
          </w:tcPr>
          <w:p w14:paraId="245FCCB0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A3C3244">
            <w:pPr>
              <w:jc w:val="center"/>
            </w:pPr>
          </w:p>
        </w:tc>
        <w:tc>
          <w:tcPr>
            <w:tcW w:w="850" w:type="dxa"/>
            <w:vAlign w:val="center"/>
          </w:tcPr>
          <w:p w14:paraId="42610244">
            <w:pPr>
              <w:jc w:val="center"/>
            </w:pPr>
          </w:p>
        </w:tc>
      </w:tr>
      <w:tr w14:paraId="339AA0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816E061">
            <w:pPr>
              <w:jc w:val="center"/>
            </w:pPr>
            <w:r>
              <w:rPr>
                <w:rFonts w:cs="Times New Roman"/>
              </w:rPr>
              <w:t>26</w:t>
            </w:r>
          </w:p>
        </w:tc>
        <w:tc>
          <w:tcPr>
            <w:tcW w:w="2839" w:type="dxa"/>
            <w:vAlign w:val="center"/>
          </w:tcPr>
          <w:p w14:paraId="40AAA242">
            <w:r>
              <w:t>Nguyễn Ngọc Bảo Trân</w:t>
            </w:r>
          </w:p>
        </w:tc>
        <w:tc>
          <w:tcPr>
            <w:tcW w:w="763" w:type="dxa"/>
            <w:vAlign w:val="center"/>
          </w:tcPr>
          <w:p w14:paraId="6D1FA094">
            <w:pPr>
              <w:jc w:val="center"/>
            </w:pPr>
          </w:p>
        </w:tc>
        <w:tc>
          <w:tcPr>
            <w:tcW w:w="763" w:type="dxa"/>
            <w:vAlign w:val="center"/>
          </w:tcPr>
          <w:p w14:paraId="71604F77">
            <w:pPr>
              <w:jc w:val="center"/>
            </w:pPr>
          </w:p>
        </w:tc>
        <w:tc>
          <w:tcPr>
            <w:tcW w:w="763" w:type="dxa"/>
            <w:vAlign w:val="center"/>
          </w:tcPr>
          <w:p w14:paraId="16D57242">
            <w:pPr>
              <w:jc w:val="center"/>
            </w:pPr>
          </w:p>
        </w:tc>
        <w:tc>
          <w:tcPr>
            <w:tcW w:w="763" w:type="dxa"/>
            <w:vAlign w:val="center"/>
          </w:tcPr>
          <w:p w14:paraId="158D025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DA00F42">
            <w:pPr>
              <w:jc w:val="center"/>
            </w:pPr>
          </w:p>
        </w:tc>
        <w:tc>
          <w:tcPr>
            <w:tcW w:w="850" w:type="dxa"/>
            <w:vAlign w:val="center"/>
          </w:tcPr>
          <w:p w14:paraId="60764BA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540A54D">
            <w:pPr>
              <w:jc w:val="center"/>
            </w:pPr>
          </w:p>
        </w:tc>
        <w:tc>
          <w:tcPr>
            <w:tcW w:w="850" w:type="dxa"/>
            <w:vAlign w:val="center"/>
          </w:tcPr>
          <w:p w14:paraId="0C1242D5">
            <w:pPr>
              <w:jc w:val="center"/>
            </w:pPr>
          </w:p>
        </w:tc>
      </w:tr>
      <w:tr w14:paraId="03A81B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E036E6D">
            <w:pPr>
              <w:jc w:val="center"/>
            </w:pPr>
            <w:r>
              <w:rPr>
                <w:rFonts w:cs="Times New Roman"/>
              </w:rPr>
              <w:t>27</w:t>
            </w:r>
          </w:p>
        </w:tc>
        <w:tc>
          <w:tcPr>
            <w:tcW w:w="2839" w:type="dxa"/>
            <w:vAlign w:val="center"/>
          </w:tcPr>
          <w:p w14:paraId="74B032FF">
            <w:r>
              <w:t>Lê Thị Nhã Uyên</w:t>
            </w:r>
          </w:p>
        </w:tc>
        <w:tc>
          <w:tcPr>
            <w:tcW w:w="763" w:type="dxa"/>
            <w:vAlign w:val="center"/>
          </w:tcPr>
          <w:p w14:paraId="26A153F4">
            <w:pPr>
              <w:jc w:val="center"/>
            </w:pPr>
          </w:p>
        </w:tc>
        <w:tc>
          <w:tcPr>
            <w:tcW w:w="763" w:type="dxa"/>
            <w:vAlign w:val="center"/>
          </w:tcPr>
          <w:p w14:paraId="161E8019">
            <w:pPr>
              <w:jc w:val="center"/>
            </w:pPr>
          </w:p>
        </w:tc>
        <w:tc>
          <w:tcPr>
            <w:tcW w:w="763" w:type="dxa"/>
            <w:vAlign w:val="center"/>
          </w:tcPr>
          <w:p w14:paraId="2B250B5C">
            <w:pPr>
              <w:jc w:val="center"/>
            </w:pPr>
          </w:p>
        </w:tc>
        <w:tc>
          <w:tcPr>
            <w:tcW w:w="763" w:type="dxa"/>
            <w:vAlign w:val="center"/>
          </w:tcPr>
          <w:p w14:paraId="47319ED0">
            <w:pPr>
              <w:jc w:val="center"/>
            </w:pPr>
          </w:p>
        </w:tc>
        <w:tc>
          <w:tcPr>
            <w:tcW w:w="763" w:type="dxa"/>
            <w:vAlign w:val="center"/>
          </w:tcPr>
          <w:p w14:paraId="55A67BF6">
            <w:pPr>
              <w:jc w:val="center"/>
            </w:pPr>
          </w:p>
        </w:tc>
        <w:tc>
          <w:tcPr>
            <w:tcW w:w="850" w:type="dxa"/>
            <w:vAlign w:val="center"/>
          </w:tcPr>
          <w:p w14:paraId="6EEE638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A6C5595">
            <w:pPr>
              <w:jc w:val="center"/>
            </w:pPr>
          </w:p>
        </w:tc>
        <w:tc>
          <w:tcPr>
            <w:tcW w:w="850" w:type="dxa"/>
            <w:vAlign w:val="center"/>
          </w:tcPr>
          <w:p w14:paraId="391C0993">
            <w:pPr>
              <w:jc w:val="center"/>
            </w:pPr>
          </w:p>
        </w:tc>
      </w:tr>
      <w:tr w14:paraId="3D6180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3239D77">
            <w:pPr>
              <w:jc w:val="center"/>
            </w:pPr>
            <w:r>
              <w:rPr>
                <w:rFonts w:cs="Times New Roman"/>
              </w:rPr>
              <w:t>28</w:t>
            </w:r>
          </w:p>
        </w:tc>
        <w:tc>
          <w:tcPr>
            <w:tcW w:w="2839" w:type="dxa"/>
            <w:vAlign w:val="center"/>
          </w:tcPr>
          <w:p w14:paraId="685CB7D8">
            <w:r>
              <w:t>Trần Ngô Lâm Vũ</w:t>
            </w:r>
          </w:p>
        </w:tc>
        <w:tc>
          <w:tcPr>
            <w:tcW w:w="763" w:type="dxa"/>
            <w:vAlign w:val="center"/>
          </w:tcPr>
          <w:p w14:paraId="4805BC99">
            <w:pPr>
              <w:jc w:val="center"/>
            </w:pPr>
          </w:p>
        </w:tc>
        <w:tc>
          <w:tcPr>
            <w:tcW w:w="763" w:type="dxa"/>
            <w:vAlign w:val="center"/>
          </w:tcPr>
          <w:p w14:paraId="1F211F56">
            <w:pPr>
              <w:jc w:val="center"/>
            </w:pPr>
          </w:p>
        </w:tc>
        <w:tc>
          <w:tcPr>
            <w:tcW w:w="763" w:type="dxa"/>
            <w:vAlign w:val="center"/>
          </w:tcPr>
          <w:p w14:paraId="54BBF358">
            <w:pPr>
              <w:jc w:val="center"/>
            </w:pPr>
          </w:p>
        </w:tc>
        <w:tc>
          <w:tcPr>
            <w:tcW w:w="763" w:type="dxa"/>
            <w:vAlign w:val="center"/>
          </w:tcPr>
          <w:p w14:paraId="49734D49">
            <w:pPr>
              <w:jc w:val="center"/>
            </w:pPr>
          </w:p>
        </w:tc>
        <w:tc>
          <w:tcPr>
            <w:tcW w:w="763" w:type="dxa"/>
            <w:vAlign w:val="center"/>
          </w:tcPr>
          <w:p w14:paraId="6768CCF3">
            <w:pPr>
              <w:jc w:val="center"/>
            </w:pPr>
          </w:p>
        </w:tc>
        <w:tc>
          <w:tcPr>
            <w:tcW w:w="850" w:type="dxa"/>
            <w:vAlign w:val="center"/>
          </w:tcPr>
          <w:p w14:paraId="3A8B618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029CE1E">
            <w:pPr>
              <w:jc w:val="center"/>
            </w:pPr>
          </w:p>
        </w:tc>
        <w:tc>
          <w:tcPr>
            <w:tcW w:w="850" w:type="dxa"/>
            <w:vAlign w:val="center"/>
          </w:tcPr>
          <w:p w14:paraId="2ED5065A">
            <w:pPr>
              <w:jc w:val="center"/>
            </w:pPr>
          </w:p>
        </w:tc>
      </w:tr>
      <w:tr w14:paraId="7C7487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079D533">
            <w:pPr>
              <w:jc w:val="center"/>
            </w:pPr>
            <w:r>
              <w:rPr>
                <w:rFonts w:cs="Times New Roman"/>
              </w:rPr>
              <w:t>29</w:t>
            </w:r>
          </w:p>
        </w:tc>
        <w:tc>
          <w:tcPr>
            <w:tcW w:w="2839" w:type="dxa"/>
            <w:vAlign w:val="center"/>
          </w:tcPr>
          <w:p w14:paraId="3CF4F000">
            <w:pPr>
              <w:jc w:val="center"/>
            </w:pPr>
          </w:p>
        </w:tc>
        <w:tc>
          <w:tcPr>
            <w:tcW w:w="763" w:type="dxa"/>
            <w:vAlign w:val="center"/>
          </w:tcPr>
          <w:p w14:paraId="1BA80E1D">
            <w:pPr>
              <w:jc w:val="center"/>
            </w:pPr>
          </w:p>
        </w:tc>
        <w:tc>
          <w:tcPr>
            <w:tcW w:w="763" w:type="dxa"/>
            <w:vAlign w:val="center"/>
          </w:tcPr>
          <w:p w14:paraId="19322769">
            <w:pPr>
              <w:jc w:val="center"/>
            </w:pPr>
          </w:p>
        </w:tc>
        <w:tc>
          <w:tcPr>
            <w:tcW w:w="763" w:type="dxa"/>
            <w:vAlign w:val="center"/>
          </w:tcPr>
          <w:p w14:paraId="341E9574">
            <w:pPr>
              <w:jc w:val="center"/>
            </w:pPr>
          </w:p>
        </w:tc>
        <w:tc>
          <w:tcPr>
            <w:tcW w:w="763" w:type="dxa"/>
            <w:vAlign w:val="center"/>
          </w:tcPr>
          <w:p w14:paraId="1458405C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A9CC43">
            <w:pPr>
              <w:jc w:val="center"/>
            </w:pPr>
          </w:p>
        </w:tc>
        <w:tc>
          <w:tcPr>
            <w:tcW w:w="850" w:type="dxa"/>
            <w:vAlign w:val="center"/>
          </w:tcPr>
          <w:p w14:paraId="450DDAB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F8C770C">
            <w:pPr>
              <w:jc w:val="center"/>
            </w:pPr>
          </w:p>
        </w:tc>
        <w:tc>
          <w:tcPr>
            <w:tcW w:w="850" w:type="dxa"/>
            <w:vAlign w:val="center"/>
          </w:tcPr>
          <w:p w14:paraId="0ABFD5AA">
            <w:pPr>
              <w:jc w:val="center"/>
            </w:pPr>
          </w:p>
        </w:tc>
      </w:tr>
      <w:tr w14:paraId="6B784F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D7051C2">
            <w:pPr>
              <w:jc w:val="center"/>
            </w:pPr>
            <w:r>
              <w:rPr>
                <w:rFonts w:cs="Times New Roman"/>
              </w:rPr>
              <w:t>30</w:t>
            </w:r>
          </w:p>
        </w:tc>
        <w:tc>
          <w:tcPr>
            <w:tcW w:w="2839" w:type="dxa"/>
            <w:vAlign w:val="center"/>
          </w:tcPr>
          <w:p w14:paraId="78FD3A71">
            <w:pPr>
              <w:jc w:val="center"/>
            </w:pPr>
          </w:p>
        </w:tc>
        <w:tc>
          <w:tcPr>
            <w:tcW w:w="763" w:type="dxa"/>
            <w:vAlign w:val="center"/>
          </w:tcPr>
          <w:p w14:paraId="25B7FF62">
            <w:pPr>
              <w:jc w:val="center"/>
            </w:pPr>
          </w:p>
        </w:tc>
        <w:tc>
          <w:tcPr>
            <w:tcW w:w="763" w:type="dxa"/>
            <w:vAlign w:val="center"/>
          </w:tcPr>
          <w:p w14:paraId="1ECD0FAC">
            <w:pPr>
              <w:jc w:val="center"/>
            </w:pPr>
          </w:p>
        </w:tc>
        <w:tc>
          <w:tcPr>
            <w:tcW w:w="763" w:type="dxa"/>
            <w:vAlign w:val="center"/>
          </w:tcPr>
          <w:p w14:paraId="3BDEEE62">
            <w:pPr>
              <w:jc w:val="center"/>
            </w:pPr>
          </w:p>
        </w:tc>
        <w:tc>
          <w:tcPr>
            <w:tcW w:w="763" w:type="dxa"/>
            <w:vAlign w:val="center"/>
          </w:tcPr>
          <w:p w14:paraId="726C0894">
            <w:pPr>
              <w:jc w:val="center"/>
            </w:pPr>
          </w:p>
        </w:tc>
        <w:tc>
          <w:tcPr>
            <w:tcW w:w="763" w:type="dxa"/>
            <w:vAlign w:val="center"/>
          </w:tcPr>
          <w:p w14:paraId="359213F2">
            <w:pPr>
              <w:jc w:val="center"/>
            </w:pPr>
          </w:p>
        </w:tc>
        <w:tc>
          <w:tcPr>
            <w:tcW w:w="850" w:type="dxa"/>
            <w:vAlign w:val="center"/>
          </w:tcPr>
          <w:p w14:paraId="4014004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A5AB98B">
            <w:pPr>
              <w:jc w:val="center"/>
            </w:pPr>
          </w:p>
        </w:tc>
        <w:tc>
          <w:tcPr>
            <w:tcW w:w="850" w:type="dxa"/>
            <w:vAlign w:val="center"/>
          </w:tcPr>
          <w:p w14:paraId="658CF3F8">
            <w:pPr>
              <w:jc w:val="center"/>
            </w:pPr>
          </w:p>
        </w:tc>
      </w:tr>
    </w:tbl>
    <w:p w14:paraId="13E337B6">
      <w:pPr>
        <w:spacing w:before="80" w:line="252" w:lineRule="auto"/>
        <w:jc w:val="both"/>
      </w:pPr>
      <w:r>
        <w:rPr>
          <w:rFonts w:cs="Times New Roman"/>
          <w:b/>
          <w:i/>
        </w:rPr>
        <w:t xml:space="preserve">Ghi chú: </w:t>
      </w:r>
      <w:r>
        <w:rPr>
          <w:rFonts w:cs="Times New Roman"/>
          <w:i/>
        </w:rPr>
        <w:t>TC1: Chuẩn bị thư mục bài làm; TC2: Tìm và lưu hình ảnh Đà Nẵng; TC3: Tạo tệp đáp án; TC4: Trả lời câu hỏi kiến thức; TC5: Hoàn thiện sản phẩm.</w:t>
      </w:r>
    </w:p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961"/>
        <w:gridCol w:w="4960"/>
      </w:tblGrid>
      <w:tr w14:paraId="0DAB3EC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4961" w:type="dxa"/>
            <w:vAlign w:val="center"/>
          </w:tcPr>
          <w:p w14:paraId="0EDCEBFB">
            <w:pPr>
              <w:spacing w:line="252" w:lineRule="auto"/>
            </w:pPr>
          </w:p>
        </w:tc>
        <w:tc>
          <w:tcPr>
            <w:tcW w:w="4960" w:type="dxa"/>
            <w:vAlign w:val="center"/>
          </w:tcPr>
          <w:p w14:paraId="4C55ABC3">
            <w:pPr>
              <w:spacing w:line="252" w:lineRule="auto"/>
              <w:jc w:val="center"/>
            </w:pPr>
            <w:r>
              <w:rPr>
                <w:rFonts w:cs="Times New Roman"/>
                <w:i/>
                <w:sz w:val="24"/>
                <w:szCs w:val="24"/>
              </w:rPr>
              <w:t>Đà Nẵng, ngày …… tháng …… năm 2026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GIÁO VIÊN BỘ MÔN</w:t>
            </w:r>
            <w:r>
              <w:rPr>
                <w:rFonts w:cs="Times New Roman"/>
                <w:i/>
              </w:rPr>
              <w:br w:type="textWrapping"/>
            </w:r>
            <w:r>
              <w:rPr>
                <w:rFonts w:cs="Times New Roman"/>
                <w:i/>
              </w:rPr>
              <w:t>(Kí và ghi rõ họ tên)</w:t>
            </w:r>
          </w:p>
        </w:tc>
      </w:tr>
    </w:tbl>
    <w:p w14:paraId="7D94BB3F">
      <w:pPr>
        <w:keepNext/>
        <w:pageBreakBefore/>
        <w:spacing w:after="120" w:line="252" w:lineRule="auto"/>
        <w:jc w:val="center"/>
      </w:pPr>
      <w:r>
        <w:rPr>
          <w:rFonts w:cs="Times New Roman"/>
          <w:b/>
          <w:sz w:val="26"/>
          <w:szCs w:val="26"/>
        </w:rPr>
        <w:t>TIÊU CHÍ ĐÁNH GIÁ BÀI THỰC HÀNH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268"/>
        <w:gridCol w:w="6520"/>
        <w:gridCol w:w="1133"/>
      </w:tblGrid>
      <w:tr w14:paraId="2D8077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7EEF7"/>
            <w:vAlign w:val="center"/>
          </w:tcPr>
          <w:p w14:paraId="4DE0675B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6520" w:type="dxa"/>
            <w:shd w:val="clear" w:color="auto" w:fill="E7EEF7"/>
            <w:vAlign w:val="center"/>
          </w:tcPr>
          <w:p w14:paraId="34E9F77C">
            <w:pPr>
              <w:jc w:val="center"/>
            </w:pPr>
            <w:r>
              <w:rPr>
                <w:rFonts w:cs="Times New Roman"/>
                <w:b/>
              </w:rPr>
              <w:t>NỘI DUNG ĐÁNH GIÁ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0EC81954">
            <w:pPr>
              <w:jc w:val="center"/>
            </w:pPr>
            <w:r>
              <w:rPr>
                <w:rFonts w:cs="Times New Roman"/>
                <w:b/>
              </w:rPr>
              <w:t>ĐIỂM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TỐI ĐA</w:t>
            </w:r>
          </w:p>
        </w:tc>
      </w:tr>
      <w:tr w14:paraId="266FAD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47D9D45">
            <w:r>
              <w:rPr>
                <w:rFonts w:cs="Times New Roman"/>
                <w:b/>
              </w:rPr>
              <w:t>1. Chuẩn bị thư mục bài làm</w:t>
            </w:r>
          </w:p>
        </w:tc>
        <w:tc>
          <w:tcPr>
            <w:tcW w:w="6520" w:type="dxa"/>
            <w:vAlign w:val="center"/>
          </w:tcPr>
          <w:p w14:paraId="52072839">
            <w:r>
              <w:rPr>
                <w:rFonts w:cs="Times New Roman"/>
              </w:rPr>
              <w:t>Đổi tên đúng thư mục gốc theo yêu cầu; giữ đúng hai thư mục con.</w:t>
            </w:r>
          </w:p>
        </w:tc>
        <w:tc>
          <w:tcPr>
            <w:tcW w:w="1133" w:type="dxa"/>
            <w:vAlign w:val="center"/>
          </w:tcPr>
          <w:p w14:paraId="779EE979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0F475B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56CAD5B">
            <w:r>
              <w:rPr>
                <w:rFonts w:cs="Times New Roman"/>
                <w:b/>
              </w:rPr>
              <w:t>2. Tìm và lưu hình ảnh Đà Nẵng</w:t>
            </w:r>
          </w:p>
        </w:tc>
        <w:tc>
          <w:tcPr>
            <w:tcW w:w="6520" w:type="dxa"/>
            <w:vAlign w:val="center"/>
          </w:tcPr>
          <w:p w14:paraId="554341E4">
            <w:r>
              <w:rPr>
                <w:rFonts w:cs="Times New Roman"/>
              </w:rPr>
              <w:t>Tìm được 01 hình ảnh phù hợp; tải về máy; đặt tên Da_Nang và giữ đúng phần mở rộng của tệp ảnh; di chuyển vào 02_HINH_ANH.</w:t>
            </w:r>
          </w:p>
        </w:tc>
        <w:tc>
          <w:tcPr>
            <w:tcW w:w="1133" w:type="dxa"/>
            <w:vAlign w:val="center"/>
          </w:tcPr>
          <w:p w14:paraId="1043ACC3">
            <w:pPr>
              <w:jc w:val="center"/>
            </w:pPr>
            <w:r>
              <w:rPr>
                <w:rFonts w:cs="Times New Roman"/>
              </w:rPr>
              <w:t>2,0</w:t>
            </w:r>
          </w:p>
        </w:tc>
      </w:tr>
      <w:tr w14:paraId="3F0AE2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F93F2F4">
            <w:r>
              <w:rPr>
                <w:rFonts w:cs="Times New Roman"/>
                <w:b/>
              </w:rPr>
              <w:t>3. Tạo tệp đáp án</w:t>
            </w:r>
          </w:p>
        </w:tc>
        <w:tc>
          <w:tcPr>
            <w:tcW w:w="6520" w:type="dxa"/>
            <w:vAlign w:val="center"/>
          </w:tcPr>
          <w:p w14:paraId="29DC59F3">
            <w:r>
              <w:rPr>
                <w:rFonts w:cs="Times New Roman"/>
              </w:rPr>
              <w:t>Tạo Dap_an.docx bằng Word; lưu đúng thư mục 01_BAI_KIEM_TRA; trình bày rõ ràng hai câu trả lời.</w:t>
            </w:r>
          </w:p>
        </w:tc>
        <w:tc>
          <w:tcPr>
            <w:tcW w:w="1133" w:type="dxa"/>
            <w:vAlign w:val="center"/>
          </w:tcPr>
          <w:p w14:paraId="05739AEB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47CD0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F9ED8CF">
            <w:r>
              <w:rPr>
                <w:rFonts w:cs="Times New Roman"/>
                <w:b/>
              </w:rPr>
              <w:t>4. Trả lời câu hỏi kiến thức</w:t>
            </w:r>
          </w:p>
        </w:tc>
        <w:tc>
          <w:tcPr>
            <w:tcW w:w="6520" w:type="dxa"/>
            <w:vAlign w:val="center"/>
          </w:tcPr>
          <w:p w14:paraId="2BF02E0E">
            <w:r>
              <w:rPr>
                <w:rFonts w:cs="Times New Roman"/>
              </w:rPr>
              <w:t>Câu 1: xác định Sai và giải thích micro là thiết bị vào, loa là thiết bị ra. Câu 2: xác định .mp3 là tệp âm thanh và nêu được một kênh trao đổi thông tin trên Internet phù hợp.</w:t>
            </w:r>
          </w:p>
        </w:tc>
        <w:tc>
          <w:tcPr>
            <w:tcW w:w="1133" w:type="dxa"/>
            <w:vAlign w:val="center"/>
          </w:tcPr>
          <w:p w14:paraId="3823930C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6FDF13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F0D5FE2">
            <w:r>
              <w:rPr>
                <w:rFonts w:cs="Times New Roman"/>
                <w:b/>
              </w:rPr>
              <w:t>5. Hoàn thiện sản phẩm</w:t>
            </w:r>
          </w:p>
        </w:tc>
        <w:tc>
          <w:tcPr>
            <w:tcW w:w="6520" w:type="dxa"/>
            <w:vAlign w:val="center"/>
          </w:tcPr>
          <w:p w14:paraId="5F243505">
            <w:r>
              <w:rPr>
                <w:rFonts w:cs="Times New Roman"/>
              </w:rPr>
              <w:t>Cấu trúc thư mục cuối cùng đúng; tệp đúng tên, đúng vị trí, mở được; bài làm gọn gàng và đầy đủ.</w:t>
            </w:r>
          </w:p>
        </w:tc>
        <w:tc>
          <w:tcPr>
            <w:tcW w:w="1133" w:type="dxa"/>
            <w:vAlign w:val="center"/>
          </w:tcPr>
          <w:p w14:paraId="0B12EB71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7671B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8788" w:type="dxa"/>
            <w:gridSpan w:val="2"/>
            <w:shd w:val="clear" w:color="auto" w:fill="E7EEF7"/>
            <w:vAlign w:val="center"/>
          </w:tcPr>
          <w:p w14:paraId="5C04EA4A">
            <w:pPr>
              <w:jc w:val="center"/>
            </w:pPr>
            <w:r>
              <w:rPr>
                <w:rFonts w:cs="Times New Roman"/>
                <w:b/>
              </w:rPr>
              <w:t>TỔNG ĐIỂM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439CEE60">
            <w:pPr>
              <w:jc w:val="center"/>
            </w:pPr>
            <w:r>
              <w:rPr>
                <w:rFonts w:cs="Times New Roman"/>
                <w:b/>
              </w:rPr>
              <w:t>10,0</w:t>
            </w:r>
          </w:p>
        </w:tc>
      </w:tr>
    </w:tbl>
    <w:p w14:paraId="0454B779"/>
    <w:p w14:paraId="236984E4"/>
    <w:p w14:paraId="5E9B5759"/>
    <w:p w14:paraId="37C95E92"/>
    <w:p w14:paraId="35AA0347"/>
    <w:p w14:paraId="4FE6BF71"/>
    <w:p w14:paraId="78D41C04"/>
    <w:p w14:paraId="4BA9F651"/>
    <w:p w14:paraId="16D74539"/>
    <w:p w14:paraId="705496FC"/>
    <w:p w14:paraId="14B9F43E"/>
    <w:p w14:paraId="50A36E84"/>
    <w:p w14:paraId="5A788123"/>
    <w:p w14:paraId="62DF2F10"/>
    <w:p w14:paraId="2B999B19"/>
    <w:p w14:paraId="2EA8DC38"/>
    <w:p w14:paraId="0714C060"/>
    <w:p w14:paraId="19C751CD"/>
    <w:p w14:paraId="420492D8"/>
    <w:p w14:paraId="51458441"/>
    <w:p w14:paraId="6B892A04"/>
    <w:p w14:paraId="7AB4A278"/>
    <w:p w14:paraId="1C6A0F7B"/>
    <w:p w14:paraId="65C66986"/>
    <w:p w14:paraId="1902B597"/>
    <w:p w14:paraId="62E332A7"/>
    <w:p w14:paraId="48B08965"/>
    <w:p w14:paraId="3982DAF1"/>
    <w:p w14:paraId="294FF23A"/>
    <w:p w14:paraId="24280BC6"/>
    <w:p w14:paraId="6CA907C3"/>
    <w:p w14:paraId="0D7E1CA2"/>
    <w:p w14:paraId="0A09A510"/>
    <w:p w14:paraId="4AA493EC"/>
    <w:p w14:paraId="6DA61287"/>
    <w:p w14:paraId="031D904B"/>
    <w:p w14:paraId="3687E4CE"/>
    <w:p w14:paraId="34B8390B"/>
    <w:p w14:paraId="00393321"/>
    <w:p w14:paraId="054A8F40"/>
    <w:p w14:paraId="258E97EB"/>
    <w:p w14:paraId="041163E3"/>
    <w:p w14:paraId="4EF46684"/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103"/>
        <w:gridCol w:w="4818"/>
      </w:tblGrid>
      <w:tr w14:paraId="700D280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103" w:type="dxa"/>
            <w:vAlign w:val="center"/>
          </w:tcPr>
          <w:p w14:paraId="49366C3C">
            <w:pPr>
              <w:spacing w:line="252" w:lineRule="auto"/>
              <w:jc w:val="center"/>
            </w:pPr>
            <w:r>
              <w:rPr>
                <w:rFonts w:cs="Times New Roman"/>
                <w:sz w:val="24"/>
                <w:szCs w:val="24"/>
              </w:rPr>
              <w:t>SỞ GIÁO DỤC VÀ ĐÀO TẠO TP. ĐÀ NẴNG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TRƯỜNG TIỂU HỌC, TRUNG HỌC CƠ SỞ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VÀ TRUNG HỌC PHỔ THÔNG FPT</w:t>
            </w:r>
            <w:r>
              <w:rPr>
                <w:rFonts w:cs="Times New Roman"/>
                <w:sz w:val="24"/>
                <w:szCs w:val="24"/>
              </w:rPr>
              <w:br w:type="textWrapping"/>
            </w:r>
            <w:r>
              <w:rPr>
                <w:rFonts w:cs="Times New Roman"/>
                <w:sz w:val="24"/>
                <w:szCs w:val="24"/>
              </w:rPr>
              <w:t>─────────</w:t>
            </w:r>
          </w:p>
        </w:tc>
        <w:tc>
          <w:tcPr>
            <w:tcW w:w="4818" w:type="dxa"/>
            <w:vAlign w:val="center"/>
          </w:tcPr>
          <w:p w14:paraId="47E324F2">
            <w:pPr>
              <w:spacing w:line="252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KIỂM TRA GIỮA KÌ I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NĂM HỌC 2026 – 2027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Môn: Tin học – Lớp: 7A6</w:t>
            </w:r>
            <w:r>
              <w:rPr>
                <w:rFonts w:cs="Times New Roman"/>
                <w:i/>
                <w:sz w:val="24"/>
                <w:szCs w:val="24"/>
              </w:rPr>
              <w:br w:type="textWrapping"/>
            </w:r>
            <w:r>
              <w:rPr>
                <w:rFonts w:cs="Times New Roman"/>
                <w:i/>
                <w:sz w:val="24"/>
                <w:szCs w:val="24"/>
              </w:rPr>
              <w:t>(Phiếu tổng hợp kết quả thực hành)</w:t>
            </w:r>
          </w:p>
        </w:tc>
      </w:tr>
    </w:tbl>
    <w:p w14:paraId="43C4DB99">
      <w:pPr>
        <w:spacing w:before="120" w:line="252" w:lineRule="auto"/>
        <w:jc w:val="center"/>
      </w:pPr>
      <w:r>
        <w:rPr>
          <w:rFonts w:cs="Times New Roman"/>
          <w:b/>
          <w:sz w:val="26"/>
          <w:szCs w:val="26"/>
        </w:rPr>
        <w:t>PHIẾU TỔNG HỢP KẾT QUẢ THỰC HÀNH GIỮA KÌ I</w:t>
      </w:r>
    </w:p>
    <w:p w14:paraId="7229549F">
      <w:pPr>
        <w:spacing w:after="100" w:line="252" w:lineRule="auto"/>
        <w:jc w:val="center"/>
      </w:pPr>
      <w:r>
        <w:rPr>
          <w:rFonts w:cs="Times New Roman"/>
          <w:b/>
          <w:sz w:val="26"/>
          <w:szCs w:val="26"/>
        </w:rPr>
        <w:t>CHỦ ĐỀ: TỔ CHỨC GÓC HỌC TẬP SỐ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67"/>
        <w:gridCol w:w="2839"/>
        <w:gridCol w:w="763"/>
        <w:gridCol w:w="763"/>
        <w:gridCol w:w="763"/>
        <w:gridCol w:w="763"/>
        <w:gridCol w:w="763"/>
        <w:gridCol w:w="850"/>
        <w:gridCol w:w="1000"/>
        <w:gridCol w:w="850"/>
      </w:tblGrid>
      <w:tr w14:paraId="0253E7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restart"/>
            <w:shd w:val="clear" w:color="auto" w:fill="E7EEF7"/>
            <w:vAlign w:val="center"/>
          </w:tcPr>
          <w:p w14:paraId="36A04203">
            <w:pPr>
              <w:jc w:val="center"/>
            </w:pPr>
            <w:r>
              <w:rPr>
                <w:rFonts w:cs="Times New Roman"/>
                <w:b/>
              </w:rPr>
              <w:t>STT</w:t>
            </w:r>
          </w:p>
        </w:tc>
        <w:tc>
          <w:tcPr>
            <w:tcW w:w="2839" w:type="dxa"/>
            <w:vMerge w:val="restart"/>
            <w:shd w:val="clear" w:color="auto" w:fill="E7EEF7"/>
            <w:vAlign w:val="center"/>
          </w:tcPr>
          <w:p w14:paraId="3D113672">
            <w:pPr>
              <w:jc w:val="center"/>
            </w:pPr>
            <w:r>
              <w:rPr>
                <w:rFonts w:cs="Times New Roman"/>
                <w:b/>
              </w:rPr>
              <w:t>HỌ VÀ TÊN HỌC SINH</w:t>
            </w:r>
          </w:p>
        </w:tc>
        <w:tc>
          <w:tcPr>
            <w:tcW w:w="3815" w:type="dxa"/>
            <w:gridSpan w:val="5"/>
            <w:shd w:val="clear" w:color="auto" w:fill="E7EEF7"/>
            <w:vAlign w:val="center"/>
          </w:tcPr>
          <w:p w14:paraId="58628695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56D1F3CB">
            <w:pPr>
              <w:jc w:val="center"/>
            </w:pPr>
            <w:r>
              <w:rPr>
                <w:rFonts w:cs="Times New Roman"/>
                <w:b/>
              </w:rPr>
              <w:t>TỔNG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ĐIỂM</w:t>
            </w:r>
          </w:p>
        </w:tc>
        <w:tc>
          <w:tcPr>
            <w:tcW w:w="1000" w:type="dxa"/>
            <w:vMerge w:val="restart"/>
            <w:shd w:val="clear" w:color="auto" w:fill="E7EEF7"/>
            <w:vAlign w:val="center"/>
          </w:tcPr>
          <w:p w14:paraId="4F82A1A4">
            <w:pPr>
              <w:jc w:val="center"/>
            </w:pPr>
            <w:r>
              <w:rPr>
                <w:rFonts w:cs="Times New Roman"/>
                <w:b/>
              </w:rPr>
              <w:t>KÍ TÊN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617FE3D2">
            <w:pPr>
              <w:jc w:val="center"/>
            </w:pPr>
            <w:r>
              <w:rPr>
                <w:rFonts w:cs="Times New Roman"/>
                <w:b/>
              </w:rPr>
              <w:t>GHI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CHÚ</w:t>
            </w:r>
          </w:p>
        </w:tc>
      </w:tr>
      <w:tr w14:paraId="1A1BC9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continue"/>
            <w:shd w:val="clear" w:color="auto" w:fill="E7EEF7"/>
            <w:vAlign w:val="center"/>
          </w:tcPr>
          <w:p w14:paraId="67F53381">
            <w:pPr>
              <w:jc w:val="center"/>
            </w:pPr>
          </w:p>
        </w:tc>
        <w:tc>
          <w:tcPr>
            <w:tcW w:w="2839" w:type="dxa"/>
            <w:vMerge w:val="continue"/>
            <w:shd w:val="clear" w:color="auto" w:fill="E7EEF7"/>
            <w:vAlign w:val="center"/>
          </w:tcPr>
          <w:p w14:paraId="44C5D5D9">
            <w:pPr>
              <w:jc w:val="center"/>
            </w:pPr>
          </w:p>
        </w:tc>
        <w:tc>
          <w:tcPr>
            <w:tcW w:w="763" w:type="dxa"/>
            <w:shd w:val="clear" w:color="auto" w:fill="E7EEF7"/>
            <w:vAlign w:val="center"/>
          </w:tcPr>
          <w:p w14:paraId="74A9CB95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TC1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30F40698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TC2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(2,0)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1CADCB9D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TC3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52690A12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TC4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22B42BAF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TC5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74FC9590">
            <w:pPr>
              <w:jc w:val="center"/>
            </w:pPr>
          </w:p>
        </w:tc>
        <w:tc>
          <w:tcPr>
            <w:tcW w:w="1000" w:type="dxa"/>
            <w:vMerge w:val="continue"/>
            <w:shd w:val="clear" w:color="auto" w:fill="E7EEF7"/>
            <w:vAlign w:val="center"/>
          </w:tcPr>
          <w:p w14:paraId="1902AFF9">
            <w:pPr>
              <w:jc w:val="center"/>
            </w:pP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1725A446">
            <w:pPr>
              <w:jc w:val="center"/>
            </w:pPr>
          </w:p>
        </w:tc>
      </w:tr>
      <w:tr w14:paraId="0C6BBF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70D2211">
            <w:pPr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839" w:type="dxa"/>
            <w:vAlign w:val="center"/>
          </w:tcPr>
          <w:p w14:paraId="0DE0AA5D">
            <w:r>
              <w:t>Lê Lâm Anh</w:t>
            </w:r>
          </w:p>
        </w:tc>
        <w:tc>
          <w:tcPr>
            <w:tcW w:w="763" w:type="dxa"/>
            <w:vAlign w:val="center"/>
          </w:tcPr>
          <w:p w14:paraId="7EF4707F">
            <w:pPr>
              <w:jc w:val="center"/>
            </w:pPr>
          </w:p>
        </w:tc>
        <w:tc>
          <w:tcPr>
            <w:tcW w:w="763" w:type="dxa"/>
            <w:vAlign w:val="center"/>
          </w:tcPr>
          <w:p w14:paraId="028CB99E">
            <w:pPr>
              <w:jc w:val="center"/>
            </w:pPr>
          </w:p>
        </w:tc>
        <w:tc>
          <w:tcPr>
            <w:tcW w:w="763" w:type="dxa"/>
            <w:vAlign w:val="center"/>
          </w:tcPr>
          <w:p w14:paraId="6BB99114">
            <w:pPr>
              <w:jc w:val="center"/>
            </w:pPr>
          </w:p>
        </w:tc>
        <w:tc>
          <w:tcPr>
            <w:tcW w:w="763" w:type="dxa"/>
            <w:vAlign w:val="center"/>
          </w:tcPr>
          <w:p w14:paraId="48FF8C53">
            <w:pPr>
              <w:jc w:val="center"/>
            </w:pPr>
          </w:p>
        </w:tc>
        <w:tc>
          <w:tcPr>
            <w:tcW w:w="763" w:type="dxa"/>
            <w:vAlign w:val="center"/>
          </w:tcPr>
          <w:p w14:paraId="0EB737D4">
            <w:pPr>
              <w:jc w:val="center"/>
            </w:pPr>
          </w:p>
        </w:tc>
        <w:tc>
          <w:tcPr>
            <w:tcW w:w="850" w:type="dxa"/>
            <w:vAlign w:val="center"/>
          </w:tcPr>
          <w:p w14:paraId="25E5742B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EA65947">
            <w:pPr>
              <w:jc w:val="center"/>
            </w:pPr>
          </w:p>
        </w:tc>
        <w:tc>
          <w:tcPr>
            <w:tcW w:w="850" w:type="dxa"/>
            <w:vAlign w:val="center"/>
          </w:tcPr>
          <w:p w14:paraId="7EBBF9D1">
            <w:pPr>
              <w:jc w:val="center"/>
            </w:pPr>
          </w:p>
        </w:tc>
      </w:tr>
      <w:tr w14:paraId="2312E8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C8C9CB4">
            <w:pPr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839" w:type="dxa"/>
            <w:vAlign w:val="center"/>
          </w:tcPr>
          <w:p w14:paraId="59647676">
            <w:r>
              <w:t>Dương Nguyễn Quốc Anh</w:t>
            </w:r>
          </w:p>
        </w:tc>
        <w:tc>
          <w:tcPr>
            <w:tcW w:w="763" w:type="dxa"/>
            <w:vAlign w:val="center"/>
          </w:tcPr>
          <w:p w14:paraId="7E217B3C">
            <w:pPr>
              <w:jc w:val="center"/>
            </w:pPr>
          </w:p>
        </w:tc>
        <w:tc>
          <w:tcPr>
            <w:tcW w:w="763" w:type="dxa"/>
            <w:vAlign w:val="center"/>
          </w:tcPr>
          <w:p w14:paraId="65819BFD">
            <w:pPr>
              <w:jc w:val="center"/>
            </w:pPr>
          </w:p>
        </w:tc>
        <w:tc>
          <w:tcPr>
            <w:tcW w:w="763" w:type="dxa"/>
            <w:vAlign w:val="center"/>
          </w:tcPr>
          <w:p w14:paraId="384A2808">
            <w:pPr>
              <w:jc w:val="center"/>
            </w:pPr>
          </w:p>
        </w:tc>
        <w:tc>
          <w:tcPr>
            <w:tcW w:w="763" w:type="dxa"/>
            <w:vAlign w:val="center"/>
          </w:tcPr>
          <w:p w14:paraId="0FEE7CB2">
            <w:pPr>
              <w:jc w:val="center"/>
            </w:pPr>
          </w:p>
        </w:tc>
        <w:tc>
          <w:tcPr>
            <w:tcW w:w="763" w:type="dxa"/>
            <w:vAlign w:val="center"/>
          </w:tcPr>
          <w:p w14:paraId="4B327E92">
            <w:pPr>
              <w:jc w:val="center"/>
            </w:pPr>
          </w:p>
        </w:tc>
        <w:tc>
          <w:tcPr>
            <w:tcW w:w="850" w:type="dxa"/>
            <w:vAlign w:val="center"/>
          </w:tcPr>
          <w:p w14:paraId="6B2E92E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4C7CA3D">
            <w:pPr>
              <w:jc w:val="center"/>
            </w:pPr>
          </w:p>
        </w:tc>
        <w:tc>
          <w:tcPr>
            <w:tcW w:w="850" w:type="dxa"/>
            <w:vAlign w:val="center"/>
          </w:tcPr>
          <w:p w14:paraId="2FA68A43">
            <w:pPr>
              <w:jc w:val="center"/>
            </w:pPr>
          </w:p>
        </w:tc>
      </w:tr>
      <w:tr w14:paraId="4E67E3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77A1715">
            <w:pPr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839" w:type="dxa"/>
            <w:vAlign w:val="center"/>
          </w:tcPr>
          <w:p w14:paraId="11D437DB">
            <w:r>
              <w:t>Nguyễn Phan Diệp Chi</w:t>
            </w:r>
          </w:p>
        </w:tc>
        <w:tc>
          <w:tcPr>
            <w:tcW w:w="763" w:type="dxa"/>
            <w:vAlign w:val="center"/>
          </w:tcPr>
          <w:p w14:paraId="156F7B04">
            <w:pPr>
              <w:jc w:val="center"/>
            </w:pPr>
          </w:p>
        </w:tc>
        <w:tc>
          <w:tcPr>
            <w:tcW w:w="763" w:type="dxa"/>
            <w:vAlign w:val="center"/>
          </w:tcPr>
          <w:p w14:paraId="70CF139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3300244">
            <w:pPr>
              <w:jc w:val="center"/>
            </w:pPr>
          </w:p>
        </w:tc>
        <w:tc>
          <w:tcPr>
            <w:tcW w:w="763" w:type="dxa"/>
            <w:vAlign w:val="center"/>
          </w:tcPr>
          <w:p w14:paraId="73D3C656">
            <w:pPr>
              <w:jc w:val="center"/>
            </w:pPr>
          </w:p>
        </w:tc>
        <w:tc>
          <w:tcPr>
            <w:tcW w:w="763" w:type="dxa"/>
            <w:vAlign w:val="center"/>
          </w:tcPr>
          <w:p w14:paraId="1E6CD711">
            <w:pPr>
              <w:jc w:val="center"/>
            </w:pPr>
          </w:p>
        </w:tc>
        <w:tc>
          <w:tcPr>
            <w:tcW w:w="850" w:type="dxa"/>
            <w:vAlign w:val="center"/>
          </w:tcPr>
          <w:p w14:paraId="50836A8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C9AEEEC">
            <w:pPr>
              <w:jc w:val="center"/>
            </w:pPr>
          </w:p>
        </w:tc>
        <w:tc>
          <w:tcPr>
            <w:tcW w:w="850" w:type="dxa"/>
            <w:vAlign w:val="center"/>
          </w:tcPr>
          <w:p w14:paraId="3ECCB5D1">
            <w:pPr>
              <w:jc w:val="center"/>
            </w:pPr>
          </w:p>
        </w:tc>
      </w:tr>
      <w:tr w14:paraId="1D5C2A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29CDC45">
            <w:pPr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839" w:type="dxa"/>
            <w:vAlign w:val="center"/>
          </w:tcPr>
          <w:p w14:paraId="56BAEDC6">
            <w:r>
              <w:t>Phạm Thiên Di</w:t>
            </w:r>
          </w:p>
        </w:tc>
        <w:tc>
          <w:tcPr>
            <w:tcW w:w="763" w:type="dxa"/>
            <w:vAlign w:val="center"/>
          </w:tcPr>
          <w:p w14:paraId="5C40B34D">
            <w:pPr>
              <w:jc w:val="center"/>
            </w:pPr>
          </w:p>
        </w:tc>
        <w:tc>
          <w:tcPr>
            <w:tcW w:w="763" w:type="dxa"/>
            <w:vAlign w:val="center"/>
          </w:tcPr>
          <w:p w14:paraId="392B70CF">
            <w:pPr>
              <w:jc w:val="center"/>
            </w:pPr>
          </w:p>
        </w:tc>
        <w:tc>
          <w:tcPr>
            <w:tcW w:w="763" w:type="dxa"/>
            <w:vAlign w:val="center"/>
          </w:tcPr>
          <w:p w14:paraId="529374E3">
            <w:pPr>
              <w:jc w:val="center"/>
            </w:pPr>
          </w:p>
        </w:tc>
        <w:tc>
          <w:tcPr>
            <w:tcW w:w="763" w:type="dxa"/>
            <w:vAlign w:val="center"/>
          </w:tcPr>
          <w:p w14:paraId="7DF81170">
            <w:pPr>
              <w:jc w:val="center"/>
            </w:pPr>
          </w:p>
        </w:tc>
        <w:tc>
          <w:tcPr>
            <w:tcW w:w="763" w:type="dxa"/>
            <w:vAlign w:val="center"/>
          </w:tcPr>
          <w:p w14:paraId="30C1E1E3">
            <w:pPr>
              <w:jc w:val="center"/>
            </w:pPr>
          </w:p>
        </w:tc>
        <w:tc>
          <w:tcPr>
            <w:tcW w:w="850" w:type="dxa"/>
            <w:vAlign w:val="center"/>
          </w:tcPr>
          <w:p w14:paraId="1903800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6538015">
            <w:pPr>
              <w:jc w:val="center"/>
            </w:pPr>
          </w:p>
        </w:tc>
        <w:tc>
          <w:tcPr>
            <w:tcW w:w="850" w:type="dxa"/>
            <w:vAlign w:val="center"/>
          </w:tcPr>
          <w:p w14:paraId="3C6582EA">
            <w:pPr>
              <w:jc w:val="center"/>
            </w:pPr>
          </w:p>
        </w:tc>
      </w:tr>
      <w:tr w14:paraId="5B6B30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3D0410F">
            <w:pPr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839" w:type="dxa"/>
            <w:vAlign w:val="center"/>
          </w:tcPr>
          <w:p w14:paraId="175CE246">
            <w:r>
              <w:t>Nguyễn Phương Diễm</w:t>
            </w:r>
          </w:p>
        </w:tc>
        <w:tc>
          <w:tcPr>
            <w:tcW w:w="763" w:type="dxa"/>
            <w:vAlign w:val="center"/>
          </w:tcPr>
          <w:p w14:paraId="61615ACA">
            <w:pPr>
              <w:jc w:val="center"/>
            </w:pPr>
          </w:p>
        </w:tc>
        <w:tc>
          <w:tcPr>
            <w:tcW w:w="763" w:type="dxa"/>
            <w:vAlign w:val="center"/>
          </w:tcPr>
          <w:p w14:paraId="6EE4DC89">
            <w:pPr>
              <w:jc w:val="center"/>
            </w:pPr>
          </w:p>
        </w:tc>
        <w:tc>
          <w:tcPr>
            <w:tcW w:w="763" w:type="dxa"/>
            <w:vAlign w:val="center"/>
          </w:tcPr>
          <w:p w14:paraId="5CED55D9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035D32">
            <w:pPr>
              <w:jc w:val="center"/>
            </w:pPr>
          </w:p>
        </w:tc>
        <w:tc>
          <w:tcPr>
            <w:tcW w:w="763" w:type="dxa"/>
            <w:vAlign w:val="center"/>
          </w:tcPr>
          <w:p w14:paraId="541B0833">
            <w:pPr>
              <w:jc w:val="center"/>
            </w:pPr>
          </w:p>
        </w:tc>
        <w:tc>
          <w:tcPr>
            <w:tcW w:w="850" w:type="dxa"/>
            <w:vAlign w:val="center"/>
          </w:tcPr>
          <w:p w14:paraId="2C167FD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63349D9">
            <w:pPr>
              <w:jc w:val="center"/>
            </w:pPr>
          </w:p>
        </w:tc>
        <w:tc>
          <w:tcPr>
            <w:tcW w:w="850" w:type="dxa"/>
            <w:vAlign w:val="center"/>
          </w:tcPr>
          <w:p w14:paraId="28A4F581">
            <w:pPr>
              <w:jc w:val="center"/>
            </w:pPr>
          </w:p>
        </w:tc>
      </w:tr>
      <w:tr w14:paraId="7B5781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A2E9CC5">
            <w:pPr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839" w:type="dxa"/>
            <w:vAlign w:val="center"/>
          </w:tcPr>
          <w:p w14:paraId="2941081C">
            <w:r>
              <w:t>Nguyễn Phạm Thùy Duyên</w:t>
            </w:r>
          </w:p>
        </w:tc>
        <w:tc>
          <w:tcPr>
            <w:tcW w:w="763" w:type="dxa"/>
            <w:vAlign w:val="center"/>
          </w:tcPr>
          <w:p w14:paraId="3EE0EC25">
            <w:pPr>
              <w:jc w:val="center"/>
            </w:pPr>
          </w:p>
        </w:tc>
        <w:tc>
          <w:tcPr>
            <w:tcW w:w="763" w:type="dxa"/>
            <w:vAlign w:val="center"/>
          </w:tcPr>
          <w:p w14:paraId="55D01657">
            <w:pPr>
              <w:jc w:val="center"/>
            </w:pPr>
          </w:p>
        </w:tc>
        <w:tc>
          <w:tcPr>
            <w:tcW w:w="763" w:type="dxa"/>
            <w:vAlign w:val="center"/>
          </w:tcPr>
          <w:p w14:paraId="2AF5EBB6">
            <w:pPr>
              <w:jc w:val="center"/>
            </w:pPr>
          </w:p>
        </w:tc>
        <w:tc>
          <w:tcPr>
            <w:tcW w:w="763" w:type="dxa"/>
            <w:vAlign w:val="center"/>
          </w:tcPr>
          <w:p w14:paraId="3760725E">
            <w:pPr>
              <w:jc w:val="center"/>
            </w:pPr>
          </w:p>
        </w:tc>
        <w:tc>
          <w:tcPr>
            <w:tcW w:w="763" w:type="dxa"/>
            <w:vAlign w:val="center"/>
          </w:tcPr>
          <w:p w14:paraId="0A106468">
            <w:pPr>
              <w:jc w:val="center"/>
            </w:pPr>
          </w:p>
        </w:tc>
        <w:tc>
          <w:tcPr>
            <w:tcW w:w="850" w:type="dxa"/>
            <w:vAlign w:val="center"/>
          </w:tcPr>
          <w:p w14:paraId="31E89E9B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4197C52">
            <w:pPr>
              <w:jc w:val="center"/>
            </w:pPr>
          </w:p>
        </w:tc>
        <w:tc>
          <w:tcPr>
            <w:tcW w:w="850" w:type="dxa"/>
            <w:vAlign w:val="center"/>
          </w:tcPr>
          <w:p w14:paraId="20C331BA">
            <w:pPr>
              <w:jc w:val="center"/>
            </w:pPr>
          </w:p>
        </w:tc>
      </w:tr>
      <w:tr w14:paraId="3CA6D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7116438">
            <w:pPr>
              <w:jc w:val="center"/>
            </w:pPr>
            <w:r>
              <w:rPr>
                <w:rFonts w:cs="Times New Roman"/>
              </w:rPr>
              <w:t>7</w:t>
            </w:r>
          </w:p>
        </w:tc>
        <w:tc>
          <w:tcPr>
            <w:tcW w:w="2839" w:type="dxa"/>
            <w:vAlign w:val="center"/>
          </w:tcPr>
          <w:p w14:paraId="213EB780">
            <w:r>
              <w:t>Mai Ngân Hà</w:t>
            </w:r>
          </w:p>
        </w:tc>
        <w:tc>
          <w:tcPr>
            <w:tcW w:w="763" w:type="dxa"/>
            <w:vAlign w:val="center"/>
          </w:tcPr>
          <w:p w14:paraId="7E126657">
            <w:pPr>
              <w:jc w:val="center"/>
            </w:pPr>
          </w:p>
        </w:tc>
        <w:tc>
          <w:tcPr>
            <w:tcW w:w="763" w:type="dxa"/>
            <w:vAlign w:val="center"/>
          </w:tcPr>
          <w:p w14:paraId="22ED0454">
            <w:pPr>
              <w:jc w:val="center"/>
            </w:pPr>
          </w:p>
        </w:tc>
        <w:tc>
          <w:tcPr>
            <w:tcW w:w="763" w:type="dxa"/>
            <w:vAlign w:val="center"/>
          </w:tcPr>
          <w:p w14:paraId="79CBD391">
            <w:pPr>
              <w:jc w:val="center"/>
            </w:pPr>
          </w:p>
        </w:tc>
        <w:tc>
          <w:tcPr>
            <w:tcW w:w="763" w:type="dxa"/>
            <w:vAlign w:val="center"/>
          </w:tcPr>
          <w:p w14:paraId="1B8065B4">
            <w:pPr>
              <w:jc w:val="center"/>
            </w:pPr>
          </w:p>
        </w:tc>
        <w:tc>
          <w:tcPr>
            <w:tcW w:w="763" w:type="dxa"/>
            <w:vAlign w:val="center"/>
          </w:tcPr>
          <w:p w14:paraId="27CA5F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19D05BB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95ABB1D">
            <w:pPr>
              <w:jc w:val="center"/>
            </w:pPr>
          </w:p>
        </w:tc>
        <w:tc>
          <w:tcPr>
            <w:tcW w:w="850" w:type="dxa"/>
            <w:vAlign w:val="center"/>
          </w:tcPr>
          <w:p w14:paraId="58C9469D">
            <w:pPr>
              <w:jc w:val="center"/>
            </w:pPr>
          </w:p>
        </w:tc>
      </w:tr>
      <w:tr w14:paraId="59BBE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6B734E8">
            <w:pPr>
              <w:jc w:val="center"/>
            </w:pPr>
            <w:r>
              <w:rPr>
                <w:rFonts w:cs="Times New Roman"/>
              </w:rPr>
              <w:t>8</w:t>
            </w:r>
          </w:p>
        </w:tc>
        <w:tc>
          <w:tcPr>
            <w:tcW w:w="2839" w:type="dxa"/>
            <w:vAlign w:val="center"/>
          </w:tcPr>
          <w:p w14:paraId="1D759741">
            <w:r>
              <w:t>Hà Trần Bảo Hân</w:t>
            </w:r>
          </w:p>
        </w:tc>
        <w:tc>
          <w:tcPr>
            <w:tcW w:w="763" w:type="dxa"/>
            <w:vAlign w:val="center"/>
          </w:tcPr>
          <w:p w14:paraId="43384C77">
            <w:pPr>
              <w:jc w:val="center"/>
            </w:pPr>
          </w:p>
        </w:tc>
        <w:tc>
          <w:tcPr>
            <w:tcW w:w="763" w:type="dxa"/>
            <w:vAlign w:val="center"/>
          </w:tcPr>
          <w:p w14:paraId="61DA3F61">
            <w:pPr>
              <w:jc w:val="center"/>
            </w:pPr>
          </w:p>
        </w:tc>
        <w:tc>
          <w:tcPr>
            <w:tcW w:w="763" w:type="dxa"/>
            <w:vAlign w:val="center"/>
          </w:tcPr>
          <w:p w14:paraId="0CBE5764">
            <w:pPr>
              <w:jc w:val="center"/>
            </w:pPr>
          </w:p>
        </w:tc>
        <w:tc>
          <w:tcPr>
            <w:tcW w:w="763" w:type="dxa"/>
            <w:vAlign w:val="center"/>
          </w:tcPr>
          <w:p w14:paraId="7D2B410F">
            <w:pPr>
              <w:jc w:val="center"/>
            </w:pPr>
          </w:p>
        </w:tc>
        <w:tc>
          <w:tcPr>
            <w:tcW w:w="763" w:type="dxa"/>
            <w:vAlign w:val="center"/>
          </w:tcPr>
          <w:p w14:paraId="7F6BE351">
            <w:pPr>
              <w:jc w:val="center"/>
            </w:pPr>
          </w:p>
        </w:tc>
        <w:tc>
          <w:tcPr>
            <w:tcW w:w="850" w:type="dxa"/>
            <w:vAlign w:val="center"/>
          </w:tcPr>
          <w:p w14:paraId="68FC98D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D7FE757">
            <w:pPr>
              <w:jc w:val="center"/>
            </w:pPr>
          </w:p>
        </w:tc>
        <w:tc>
          <w:tcPr>
            <w:tcW w:w="850" w:type="dxa"/>
            <w:vAlign w:val="center"/>
          </w:tcPr>
          <w:p w14:paraId="6EDAC4C7">
            <w:pPr>
              <w:jc w:val="center"/>
            </w:pPr>
          </w:p>
        </w:tc>
      </w:tr>
      <w:tr w14:paraId="7A2F0A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99D7290">
            <w:pPr>
              <w:jc w:val="center"/>
            </w:pPr>
            <w:r>
              <w:rPr>
                <w:rFonts w:cs="Times New Roman"/>
              </w:rPr>
              <w:t>9</w:t>
            </w:r>
          </w:p>
        </w:tc>
        <w:tc>
          <w:tcPr>
            <w:tcW w:w="2839" w:type="dxa"/>
            <w:vAlign w:val="center"/>
          </w:tcPr>
          <w:p w14:paraId="4840C98A">
            <w:r>
              <w:t>Lê Tấn Bảo Hoàng</w:t>
            </w:r>
          </w:p>
        </w:tc>
        <w:tc>
          <w:tcPr>
            <w:tcW w:w="763" w:type="dxa"/>
            <w:vAlign w:val="center"/>
          </w:tcPr>
          <w:p w14:paraId="78809B0E">
            <w:pPr>
              <w:jc w:val="center"/>
            </w:pPr>
          </w:p>
        </w:tc>
        <w:tc>
          <w:tcPr>
            <w:tcW w:w="763" w:type="dxa"/>
            <w:vAlign w:val="center"/>
          </w:tcPr>
          <w:p w14:paraId="78C965D0">
            <w:pPr>
              <w:jc w:val="center"/>
            </w:pPr>
          </w:p>
        </w:tc>
        <w:tc>
          <w:tcPr>
            <w:tcW w:w="763" w:type="dxa"/>
            <w:vAlign w:val="center"/>
          </w:tcPr>
          <w:p w14:paraId="6153D4F8">
            <w:pPr>
              <w:jc w:val="center"/>
            </w:pPr>
          </w:p>
        </w:tc>
        <w:tc>
          <w:tcPr>
            <w:tcW w:w="763" w:type="dxa"/>
            <w:vAlign w:val="center"/>
          </w:tcPr>
          <w:p w14:paraId="681E2A66">
            <w:pPr>
              <w:jc w:val="center"/>
            </w:pPr>
          </w:p>
        </w:tc>
        <w:tc>
          <w:tcPr>
            <w:tcW w:w="763" w:type="dxa"/>
            <w:vAlign w:val="center"/>
          </w:tcPr>
          <w:p w14:paraId="684D7201">
            <w:pPr>
              <w:jc w:val="center"/>
            </w:pPr>
          </w:p>
        </w:tc>
        <w:tc>
          <w:tcPr>
            <w:tcW w:w="850" w:type="dxa"/>
            <w:vAlign w:val="center"/>
          </w:tcPr>
          <w:p w14:paraId="7E1B803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013388B">
            <w:pPr>
              <w:jc w:val="center"/>
            </w:pPr>
          </w:p>
        </w:tc>
        <w:tc>
          <w:tcPr>
            <w:tcW w:w="850" w:type="dxa"/>
            <w:vAlign w:val="center"/>
          </w:tcPr>
          <w:p w14:paraId="7C6CEF8E">
            <w:pPr>
              <w:jc w:val="center"/>
            </w:pPr>
          </w:p>
        </w:tc>
      </w:tr>
      <w:tr w14:paraId="0FEB28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9A8536B">
            <w:pPr>
              <w:jc w:val="center"/>
            </w:pPr>
            <w:r>
              <w:rPr>
                <w:rFonts w:cs="Times New Roman"/>
              </w:rPr>
              <w:t>10</w:t>
            </w:r>
          </w:p>
        </w:tc>
        <w:tc>
          <w:tcPr>
            <w:tcW w:w="2839" w:type="dxa"/>
            <w:vAlign w:val="center"/>
          </w:tcPr>
          <w:p w14:paraId="499535EB">
            <w:r>
              <w:t>Trần Minh Huy</w:t>
            </w:r>
          </w:p>
        </w:tc>
        <w:tc>
          <w:tcPr>
            <w:tcW w:w="763" w:type="dxa"/>
            <w:vAlign w:val="center"/>
          </w:tcPr>
          <w:p w14:paraId="7C42508F">
            <w:pPr>
              <w:jc w:val="center"/>
            </w:pPr>
          </w:p>
        </w:tc>
        <w:tc>
          <w:tcPr>
            <w:tcW w:w="763" w:type="dxa"/>
            <w:vAlign w:val="center"/>
          </w:tcPr>
          <w:p w14:paraId="17197623">
            <w:pPr>
              <w:jc w:val="center"/>
            </w:pPr>
          </w:p>
        </w:tc>
        <w:tc>
          <w:tcPr>
            <w:tcW w:w="763" w:type="dxa"/>
            <w:vAlign w:val="center"/>
          </w:tcPr>
          <w:p w14:paraId="46D5DDAD">
            <w:pPr>
              <w:jc w:val="center"/>
            </w:pPr>
          </w:p>
        </w:tc>
        <w:tc>
          <w:tcPr>
            <w:tcW w:w="763" w:type="dxa"/>
            <w:vAlign w:val="center"/>
          </w:tcPr>
          <w:p w14:paraId="15A62232">
            <w:pPr>
              <w:jc w:val="center"/>
            </w:pPr>
          </w:p>
        </w:tc>
        <w:tc>
          <w:tcPr>
            <w:tcW w:w="763" w:type="dxa"/>
            <w:vAlign w:val="center"/>
          </w:tcPr>
          <w:p w14:paraId="217AA4AB">
            <w:pPr>
              <w:jc w:val="center"/>
            </w:pPr>
          </w:p>
        </w:tc>
        <w:tc>
          <w:tcPr>
            <w:tcW w:w="850" w:type="dxa"/>
            <w:vAlign w:val="center"/>
          </w:tcPr>
          <w:p w14:paraId="790BF90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B5E6C1F">
            <w:pPr>
              <w:jc w:val="center"/>
            </w:pPr>
          </w:p>
        </w:tc>
        <w:tc>
          <w:tcPr>
            <w:tcW w:w="850" w:type="dxa"/>
            <w:vAlign w:val="center"/>
          </w:tcPr>
          <w:p w14:paraId="5066B99A">
            <w:pPr>
              <w:jc w:val="center"/>
            </w:pPr>
          </w:p>
        </w:tc>
      </w:tr>
      <w:tr w14:paraId="7576D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B856079">
            <w:pPr>
              <w:jc w:val="center"/>
            </w:pPr>
            <w:r>
              <w:rPr>
                <w:rFonts w:cs="Times New Roman"/>
              </w:rPr>
              <w:t>11</w:t>
            </w:r>
          </w:p>
        </w:tc>
        <w:tc>
          <w:tcPr>
            <w:tcW w:w="2839" w:type="dxa"/>
            <w:vAlign w:val="center"/>
          </w:tcPr>
          <w:p w14:paraId="56D2EF0D">
            <w:r>
              <w:t>Huỳnh Minh Khải</w:t>
            </w:r>
          </w:p>
        </w:tc>
        <w:tc>
          <w:tcPr>
            <w:tcW w:w="763" w:type="dxa"/>
            <w:vAlign w:val="center"/>
          </w:tcPr>
          <w:p w14:paraId="7529B18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B8D09F2">
            <w:pPr>
              <w:jc w:val="center"/>
            </w:pPr>
          </w:p>
        </w:tc>
        <w:tc>
          <w:tcPr>
            <w:tcW w:w="763" w:type="dxa"/>
            <w:vAlign w:val="center"/>
          </w:tcPr>
          <w:p w14:paraId="4CC36AD8">
            <w:pPr>
              <w:jc w:val="center"/>
            </w:pPr>
          </w:p>
        </w:tc>
        <w:tc>
          <w:tcPr>
            <w:tcW w:w="763" w:type="dxa"/>
            <w:vAlign w:val="center"/>
          </w:tcPr>
          <w:p w14:paraId="7FE6C9D0">
            <w:pPr>
              <w:jc w:val="center"/>
            </w:pPr>
          </w:p>
        </w:tc>
        <w:tc>
          <w:tcPr>
            <w:tcW w:w="763" w:type="dxa"/>
            <w:vAlign w:val="center"/>
          </w:tcPr>
          <w:p w14:paraId="53D93F9A">
            <w:pPr>
              <w:jc w:val="center"/>
            </w:pPr>
          </w:p>
        </w:tc>
        <w:tc>
          <w:tcPr>
            <w:tcW w:w="850" w:type="dxa"/>
            <w:vAlign w:val="center"/>
          </w:tcPr>
          <w:p w14:paraId="5069C75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51150FE">
            <w:pPr>
              <w:jc w:val="center"/>
            </w:pPr>
          </w:p>
        </w:tc>
        <w:tc>
          <w:tcPr>
            <w:tcW w:w="850" w:type="dxa"/>
            <w:vAlign w:val="center"/>
          </w:tcPr>
          <w:p w14:paraId="045CC178">
            <w:pPr>
              <w:jc w:val="center"/>
            </w:pPr>
          </w:p>
        </w:tc>
      </w:tr>
      <w:tr w14:paraId="4F349F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C2EA14D">
            <w:pPr>
              <w:jc w:val="center"/>
            </w:pPr>
            <w:r>
              <w:rPr>
                <w:rFonts w:cs="Times New Roman"/>
              </w:rPr>
              <w:t>12</w:t>
            </w:r>
          </w:p>
        </w:tc>
        <w:tc>
          <w:tcPr>
            <w:tcW w:w="2839" w:type="dxa"/>
            <w:vAlign w:val="center"/>
          </w:tcPr>
          <w:p w14:paraId="53EEECF3">
            <w:r>
              <w:t>Nguyễn Hữu Minh Khang</w:t>
            </w:r>
          </w:p>
        </w:tc>
        <w:tc>
          <w:tcPr>
            <w:tcW w:w="763" w:type="dxa"/>
            <w:vAlign w:val="center"/>
          </w:tcPr>
          <w:p w14:paraId="1005085D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1E8259">
            <w:pPr>
              <w:jc w:val="center"/>
            </w:pPr>
          </w:p>
        </w:tc>
        <w:tc>
          <w:tcPr>
            <w:tcW w:w="763" w:type="dxa"/>
            <w:vAlign w:val="center"/>
          </w:tcPr>
          <w:p w14:paraId="297B4A67">
            <w:pPr>
              <w:jc w:val="center"/>
            </w:pPr>
          </w:p>
        </w:tc>
        <w:tc>
          <w:tcPr>
            <w:tcW w:w="763" w:type="dxa"/>
            <w:vAlign w:val="center"/>
          </w:tcPr>
          <w:p w14:paraId="79E2227D">
            <w:pPr>
              <w:jc w:val="center"/>
            </w:pPr>
          </w:p>
        </w:tc>
        <w:tc>
          <w:tcPr>
            <w:tcW w:w="763" w:type="dxa"/>
            <w:vAlign w:val="center"/>
          </w:tcPr>
          <w:p w14:paraId="735203C7">
            <w:pPr>
              <w:jc w:val="center"/>
            </w:pPr>
          </w:p>
        </w:tc>
        <w:tc>
          <w:tcPr>
            <w:tcW w:w="850" w:type="dxa"/>
            <w:vAlign w:val="center"/>
          </w:tcPr>
          <w:p w14:paraId="2C67D890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6EBDC1D">
            <w:pPr>
              <w:jc w:val="center"/>
            </w:pPr>
          </w:p>
        </w:tc>
        <w:tc>
          <w:tcPr>
            <w:tcW w:w="850" w:type="dxa"/>
            <w:vAlign w:val="center"/>
          </w:tcPr>
          <w:p w14:paraId="4168092B">
            <w:pPr>
              <w:jc w:val="center"/>
            </w:pPr>
          </w:p>
        </w:tc>
      </w:tr>
      <w:tr w14:paraId="1F745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0CA3731">
            <w:pPr>
              <w:jc w:val="center"/>
            </w:pPr>
            <w:r>
              <w:rPr>
                <w:rFonts w:cs="Times New Roman"/>
              </w:rPr>
              <w:t>13</w:t>
            </w:r>
          </w:p>
        </w:tc>
        <w:tc>
          <w:tcPr>
            <w:tcW w:w="2839" w:type="dxa"/>
            <w:vAlign w:val="center"/>
          </w:tcPr>
          <w:p w14:paraId="58B42A17">
            <w:r>
              <w:t>Hoàng Lê Minh Khang</w:t>
            </w:r>
          </w:p>
        </w:tc>
        <w:tc>
          <w:tcPr>
            <w:tcW w:w="763" w:type="dxa"/>
            <w:vAlign w:val="center"/>
          </w:tcPr>
          <w:p w14:paraId="12BFA5A6">
            <w:pPr>
              <w:jc w:val="center"/>
            </w:pPr>
          </w:p>
        </w:tc>
        <w:tc>
          <w:tcPr>
            <w:tcW w:w="763" w:type="dxa"/>
            <w:vAlign w:val="center"/>
          </w:tcPr>
          <w:p w14:paraId="5D429D5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F9B93E8">
            <w:pPr>
              <w:jc w:val="center"/>
            </w:pPr>
          </w:p>
        </w:tc>
        <w:tc>
          <w:tcPr>
            <w:tcW w:w="763" w:type="dxa"/>
            <w:vAlign w:val="center"/>
          </w:tcPr>
          <w:p w14:paraId="6E86220A">
            <w:pPr>
              <w:jc w:val="center"/>
            </w:pPr>
          </w:p>
        </w:tc>
        <w:tc>
          <w:tcPr>
            <w:tcW w:w="763" w:type="dxa"/>
            <w:vAlign w:val="center"/>
          </w:tcPr>
          <w:p w14:paraId="2AD4D604">
            <w:pPr>
              <w:jc w:val="center"/>
            </w:pPr>
          </w:p>
        </w:tc>
        <w:tc>
          <w:tcPr>
            <w:tcW w:w="850" w:type="dxa"/>
            <w:vAlign w:val="center"/>
          </w:tcPr>
          <w:p w14:paraId="42231F0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8697B79">
            <w:pPr>
              <w:jc w:val="center"/>
            </w:pPr>
          </w:p>
        </w:tc>
        <w:tc>
          <w:tcPr>
            <w:tcW w:w="850" w:type="dxa"/>
            <w:vAlign w:val="center"/>
          </w:tcPr>
          <w:p w14:paraId="61B2B270">
            <w:pPr>
              <w:jc w:val="center"/>
            </w:pPr>
          </w:p>
        </w:tc>
      </w:tr>
      <w:tr w14:paraId="08BBF2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D7773E5">
            <w:pPr>
              <w:jc w:val="center"/>
            </w:pPr>
            <w:r>
              <w:rPr>
                <w:rFonts w:cs="Times New Roman"/>
              </w:rPr>
              <w:t>14</w:t>
            </w:r>
          </w:p>
        </w:tc>
        <w:tc>
          <w:tcPr>
            <w:tcW w:w="2839" w:type="dxa"/>
            <w:vAlign w:val="center"/>
          </w:tcPr>
          <w:p w14:paraId="7AA5E643">
            <w:r>
              <w:t>Nguyễn Trương Gia Khang</w:t>
            </w:r>
          </w:p>
        </w:tc>
        <w:tc>
          <w:tcPr>
            <w:tcW w:w="763" w:type="dxa"/>
            <w:vAlign w:val="center"/>
          </w:tcPr>
          <w:p w14:paraId="497FA2E2">
            <w:pPr>
              <w:jc w:val="center"/>
            </w:pPr>
          </w:p>
        </w:tc>
        <w:tc>
          <w:tcPr>
            <w:tcW w:w="763" w:type="dxa"/>
            <w:vAlign w:val="center"/>
          </w:tcPr>
          <w:p w14:paraId="40988C65">
            <w:pPr>
              <w:jc w:val="center"/>
            </w:pPr>
          </w:p>
        </w:tc>
        <w:tc>
          <w:tcPr>
            <w:tcW w:w="763" w:type="dxa"/>
            <w:vAlign w:val="center"/>
          </w:tcPr>
          <w:p w14:paraId="374EE5CB">
            <w:pPr>
              <w:jc w:val="center"/>
            </w:pPr>
          </w:p>
        </w:tc>
        <w:tc>
          <w:tcPr>
            <w:tcW w:w="763" w:type="dxa"/>
            <w:vAlign w:val="center"/>
          </w:tcPr>
          <w:p w14:paraId="68D2742F">
            <w:pPr>
              <w:jc w:val="center"/>
            </w:pPr>
          </w:p>
        </w:tc>
        <w:tc>
          <w:tcPr>
            <w:tcW w:w="763" w:type="dxa"/>
            <w:vAlign w:val="center"/>
          </w:tcPr>
          <w:p w14:paraId="6CC02E4D">
            <w:pPr>
              <w:jc w:val="center"/>
            </w:pPr>
          </w:p>
        </w:tc>
        <w:tc>
          <w:tcPr>
            <w:tcW w:w="850" w:type="dxa"/>
            <w:vAlign w:val="center"/>
          </w:tcPr>
          <w:p w14:paraId="23BD2A2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B06B61E">
            <w:pPr>
              <w:jc w:val="center"/>
            </w:pPr>
          </w:p>
        </w:tc>
        <w:tc>
          <w:tcPr>
            <w:tcW w:w="850" w:type="dxa"/>
            <w:vAlign w:val="center"/>
          </w:tcPr>
          <w:p w14:paraId="3B856D39">
            <w:pPr>
              <w:jc w:val="center"/>
            </w:pPr>
          </w:p>
        </w:tc>
      </w:tr>
      <w:tr w14:paraId="4D5B1E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D5CC828">
            <w:pPr>
              <w:jc w:val="center"/>
            </w:pPr>
            <w:r>
              <w:rPr>
                <w:rFonts w:cs="Times New Roman"/>
              </w:rPr>
              <w:t>15</w:t>
            </w:r>
          </w:p>
        </w:tc>
        <w:tc>
          <w:tcPr>
            <w:tcW w:w="2839" w:type="dxa"/>
            <w:vAlign w:val="center"/>
          </w:tcPr>
          <w:p w14:paraId="5B776B8A">
            <w:r>
              <w:t>Nguyễn Minh Khánh</w:t>
            </w:r>
          </w:p>
        </w:tc>
        <w:tc>
          <w:tcPr>
            <w:tcW w:w="763" w:type="dxa"/>
            <w:vAlign w:val="center"/>
          </w:tcPr>
          <w:p w14:paraId="0F657224">
            <w:pPr>
              <w:jc w:val="center"/>
            </w:pPr>
          </w:p>
        </w:tc>
        <w:tc>
          <w:tcPr>
            <w:tcW w:w="763" w:type="dxa"/>
            <w:vAlign w:val="center"/>
          </w:tcPr>
          <w:p w14:paraId="41D87CDC">
            <w:pPr>
              <w:jc w:val="center"/>
            </w:pPr>
          </w:p>
        </w:tc>
        <w:tc>
          <w:tcPr>
            <w:tcW w:w="763" w:type="dxa"/>
            <w:vAlign w:val="center"/>
          </w:tcPr>
          <w:p w14:paraId="293ADD17">
            <w:pPr>
              <w:jc w:val="center"/>
            </w:pPr>
          </w:p>
        </w:tc>
        <w:tc>
          <w:tcPr>
            <w:tcW w:w="763" w:type="dxa"/>
            <w:vAlign w:val="center"/>
          </w:tcPr>
          <w:p w14:paraId="524074AD">
            <w:pPr>
              <w:jc w:val="center"/>
            </w:pPr>
          </w:p>
        </w:tc>
        <w:tc>
          <w:tcPr>
            <w:tcW w:w="763" w:type="dxa"/>
            <w:vAlign w:val="center"/>
          </w:tcPr>
          <w:p w14:paraId="0DC8E8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6F9E169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ED53D94">
            <w:pPr>
              <w:jc w:val="center"/>
            </w:pPr>
          </w:p>
        </w:tc>
        <w:tc>
          <w:tcPr>
            <w:tcW w:w="850" w:type="dxa"/>
            <w:vAlign w:val="center"/>
          </w:tcPr>
          <w:p w14:paraId="75A81C85">
            <w:pPr>
              <w:jc w:val="center"/>
            </w:pPr>
          </w:p>
        </w:tc>
      </w:tr>
      <w:tr w14:paraId="261CCE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BB34B07">
            <w:pPr>
              <w:jc w:val="center"/>
            </w:pPr>
            <w:r>
              <w:rPr>
                <w:rFonts w:cs="Times New Roman"/>
              </w:rPr>
              <w:t>16</w:t>
            </w:r>
          </w:p>
        </w:tc>
        <w:tc>
          <w:tcPr>
            <w:tcW w:w="2839" w:type="dxa"/>
            <w:vAlign w:val="center"/>
          </w:tcPr>
          <w:p w14:paraId="68521006">
            <w:r>
              <w:t>Lê Phước Minh Khoa</w:t>
            </w:r>
          </w:p>
        </w:tc>
        <w:tc>
          <w:tcPr>
            <w:tcW w:w="763" w:type="dxa"/>
            <w:vAlign w:val="center"/>
          </w:tcPr>
          <w:p w14:paraId="2F3DB722">
            <w:pPr>
              <w:jc w:val="center"/>
            </w:pPr>
          </w:p>
        </w:tc>
        <w:tc>
          <w:tcPr>
            <w:tcW w:w="763" w:type="dxa"/>
            <w:vAlign w:val="center"/>
          </w:tcPr>
          <w:p w14:paraId="6DA75DFA">
            <w:pPr>
              <w:jc w:val="center"/>
            </w:pPr>
          </w:p>
        </w:tc>
        <w:tc>
          <w:tcPr>
            <w:tcW w:w="763" w:type="dxa"/>
            <w:vAlign w:val="center"/>
          </w:tcPr>
          <w:p w14:paraId="48CD3CBA">
            <w:pPr>
              <w:jc w:val="center"/>
            </w:pPr>
          </w:p>
        </w:tc>
        <w:tc>
          <w:tcPr>
            <w:tcW w:w="763" w:type="dxa"/>
            <w:vAlign w:val="center"/>
          </w:tcPr>
          <w:p w14:paraId="049F7D9F">
            <w:pPr>
              <w:jc w:val="center"/>
            </w:pPr>
          </w:p>
        </w:tc>
        <w:tc>
          <w:tcPr>
            <w:tcW w:w="763" w:type="dxa"/>
            <w:vAlign w:val="center"/>
          </w:tcPr>
          <w:p w14:paraId="75A2EC43">
            <w:pPr>
              <w:jc w:val="center"/>
            </w:pPr>
          </w:p>
        </w:tc>
        <w:tc>
          <w:tcPr>
            <w:tcW w:w="850" w:type="dxa"/>
            <w:vAlign w:val="center"/>
          </w:tcPr>
          <w:p w14:paraId="064ECCB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80F49A4">
            <w:pPr>
              <w:jc w:val="center"/>
            </w:pPr>
          </w:p>
        </w:tc>
        <w:tc>
          <w:tcPr>
            <w:tcW w:w="850" w:type="dxa"/>
            <w:vAlign w:val="center"/>
          </w:tcPr>
          <w:p w14:paraId="1D88D9EB">
            <w:pPr>
              <w:jc w:val="center"/>
            </w:pPr>
          </w:p>
        </w:tc>
      </w:tr>
      <w:tr w14:paraId="59C00F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A379FA4">
            <w:pPr>
              <w:jc w:val="center"/>
            </w:pPr>
            <w:r>
              <w:rPr>
                <w:rFonts w:cs="Times New Roman"/>
              </w:rPr>
              <w:t>17</w:t>
            </w:r>
          </w:p>
        </w:tc>
        <w:tc>
          <w:tcPr>
            <w:tcW w:w="2839" w:type="dxa"/>
            <w:vAlign w:val="center"/>
          </w:tcPr>
          <w:p w14:paraId="02F41D64">
            <w:r>
              <w:t>Bùi Xuân Khoa</w:t>
            </w:r>
          </w:p>
        </w:tc>
        <w:tc>
          <w:tcPr>
            <w:tcW w:w="763" w:type="dxa"/>
            <w:vAlign w:val="center"/>
          </w:tcPr>
          <w:p w14:paraId="6A182B64">
            <w:pPr>
              <w:jc w:val="center"/>
            </w:pPr>
          </w:p>
        </w:tc>
        <w:tc>
          <w:tcPr>
            <w:tcW w:w="763" w:type="dxa"/>
            <w:vAlign w:val="center"/>
          </w:tcPr>
          <w:p w14:paraId="3C457FA9">
            <w:pPr>
              <w:jc w:val="center"/>
            </w:pPr>
          </w:p>
        </w:tc>
        <w:tc>
          <w:tcPr>
            <w:tcW w:w="763" w:type="dxa"/>
            <w:vAlign w:val="center"/>
          </w:tcPr>
          <w:p w14:paraId="513F4931">
            <w:pPr>
              <w:jc w:val="center"/>
            </w:pPr>
          </w:p>
        </w:tc>
        <w:tc>
          <w:tcPr>
            <w:tcW w:w="763" w:type="dxa"/>
            <w:vAlign w:val="center"/>
          </w:tcPr>
          <w:p w14:paraId="03E7ABA1">
            <w:pPr>
              <w:jc w:val="center"/>
            </w:pPr>
          </w:p>
        </w:tc>
        <w:tc>
          <w:tcPr>
            <w:tcW w:w="763" w:type="dxa"/>
            <w:vAlign w:val="center"/>
          </w:tcPr>
          <w:p w14:paraId="69AFF642">
            <w:pPr>
              <w:jc w:val="center"/>
            </w:pPr>
          </w:p>
        </w:tc>
        <w:tc>
          <w:tcPr>
            <w:tcW w:w="850" w:type="dxa"/>
            <w:vAlign w:val="center"/>
          </w:tcPr>
          <w:p w14:paraId="1E8739B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4BDDEFF">
            <w:pPr>
              <w:jc w:val="center"/>
            </w:pPr>
          </w:p>
        </w:tc>
        <w:tc>
          <w:tcPr>
            <w:tcW w:w="850" w:type="dxa"/>
            <w:vAlign w:val="center"/>
          </w:tcPr>
          <w:p w14:paraId="4320BB59">
            <w:pPr>
              <w:jc w:val="center"/>
            </w:pPr>
          </w:p>
        </w:tc>
      </w:tr>
      <w:tr w14:paraId="09FB4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822C78F">
            <w:pPr>
              <w:jc w:val="center"/>
            </w:pPr>
            <w:r>
              <w:rPr>
                <w:rFonts w:cs="Times New Roman"/>
              </w:rPr>
              <w:t>18</w:t>
            </w:r>
          </w:p>
        </w:tc>
        <w:tc>
          <w:tcPr>
            <w:tcW w:w="2839" w:type="dxa"/>
            <w:vAlign w:val="center"/>
          </w:tcPr>
          <w:p w14:paraId="294E792A">
            <w:r>
              <w:t>Nguyễn Như Mai Khôi</w:t>
            </w:r>
          </w:p>
        </w:tc>
        <w:tc>
          <w:tcPr>
            <w:tcW w:w="763" w:type="dxa"/>
            <w:vAlign w:val="center"/>
          </w:tcPr>
          <w:p w14:paraId="428B0D49">
            <w:pPr>
              <w:jc w:val="center"/>
            </w:pPr>
          </w:p>
        </w:tc>
        <w:tc>
          <w:tcPr>
            <w:tcW w:w="763" w:type="dxa"/>
            <w:vAlign w:val="center"/>
          </w:tcPr>
          <w:p w14:paraId="6B8978DE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EEC434">
            <w:pPr>
              <w:jc w:val="center"/>
            </w:pPr>
          </w:p>
        </w:tc>
        <w:tc>
          <w:tcPr>
            <w:tcW w:w="763" w:type="dxa"/>
            <w:vAlign w:val="center"/>
          </w:tcPr>
          <w:p w14:paraId="49E9B391">
            <w:pPr>
              <w:jc w:val="center"/>
            </w:pPr>
          </w:p>
        </w:tc>
        <w:tc>
          <w:tcPr>
            <w:tcW w:w="763" w:type="dxa"/>
            <w:vAlign w:val="center"/>
          </w:tcPr>
          <w:p w14:paraId="259A8FC1">
            <w:pPr>
              <w:jc w:val="center"/>
            </w:pPr>
          </w:p>
        </w:tc>
        <w:tc>
          <w:tcPr>
            <w:tcW w:w="850" w:type="dxa"/>
            <w:vAlign w:val="center"/>
          </w:tcPr>
          <w:p w14:paraId="35899CE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B562AAD">
            <w:pPr>
              <w:jc w:val="center"/>
            </w:pPr>
          </w:p>
        </w:tc>
        <w:tc>
          <w:tcPr>
            <w:tcW w:w="850" w:type="dxa"/>
            <w:vAlign w:val="center"/>
          </w:tcPr>
          <w:p w14:paraId="33B03558">
            <w:pPr>
              <w:jc w:val="center"/>
            </w:pPr>
          </w:p>
        </w:tc>
      </w:tr>
      <w:tr w14:paraId="1560A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8B6B5C5">
            <w:pPr>
              <w:jc w:val="center"/>
            </w:pPr>
            <w:r>
              <w:rPr>
                <w:rFonts w:cs="Times New Roman"/>
              </w:rPr>
              <w:t>19</w:t>
            </w:r>
          </w:p>
        </w:tc>
        <w:tc>
          <w:tcPr>
            <w:tcW w:w="2839" w:type="dxa"/>
            <w:vAlign w:val="center"/>
          </w:tcPr>
          <w:p w14:paraId="646809C6">
            <w:r>
              <w:t>Trịnh Khánh Linh</w:t>
            </w:r>
          </w:p>
        </w:tc>
        <w:tc>
          <w:tcPr>
            <w:tcW w:w="763" w:type="dxa"/>
            <w:vAlign w:val="center"/>
          </w:tcPr>
          <w:p w14:paraId="064BEE83">
            <w:pPr>
              <w:jc w:val="center"/>
            </w:pPr>
          </w:p>
        </w:tc>
        <w:tc>
          <w:tcPr>
            <w:tcW w:w="763" w:type="dxa"/>
            <w:vAlign w:val="center"/>
          </w:tcPr>
          <w:p w14:paraId="2A09DB8D">
            <w:pPr>
              <w:jc w:val="center"/>
            </w:pPr>
          </w:p>
        </w:tc>
        <w:tc>
          <w:tcPr>
            <w:tcW w:w="763" w:type="dxa"/>
            <w:vAlign w:val="center"/>
          </w:tcPr>
          <w:p w14:paraId="57388065">
            <w:pPr>
              <w:jc w:val="center"/>
            </w:pPr>
          </w:p>
        </w:tc>
        <w:tc>
          <w:tcPr>
            <w:tcW w:w="763" w:type="dxa"/>
            <w:vAlign w:val="center"/>
          </w:tcPr>
          <w:p w14:paraId="2DA28A2B">
            <w:pPr>
              <w:jc w:val="center"/>
            </w:pPr>
          </w:p>
        </w:tc>
        <w:tc>
          <w:tcPr>
            <w:tcW w:w="763" w:type="dxa"/>
            <w:vAlign w:val="center"/>
          </w:tcPr>
          <w:p w14:paraId="4F9B678A">
            <w:pPr>
              <w:jc w:val="center"/>
            </w:pPr>
          </w:p>
        </w:tc>
        <w:tc>
          <w:tcPr>
            <w:tcW w:w="850" w:type="dxa"/>
            <w:vAlign w:val="center"/>
          </w:tcPr>
          <w:p w14:paraId="17E003C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7FCEF2A">
            <w:pPr>
              <w:jc w:val="center"/>
            </w:pPr>
          </w:p>
        </w:tc>
        <w:tc>
          <w:tcPr>
            <w:tcW w:w="850" w:type="dxa"/>
            <w:vAlign w:val="center"/>
          </w:tcPr>
          <w:p w14:paraId="0D6FCEE4">
            <w:pPr>
              <w:jc w:val="center"/>
            </w:pPr>
          </w:p>
        </w:tc>
      </w:tr>
      <w:tr w14:paraId="0C2391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9484DA4">
            <w:pPr>
              <w:jc w:val="center"/>
            </w:pPr>
            <w:r>
              <w:rPr>
                <w:rFonts w:cs="Times New Roman"/>
              </w:rPr>
              <w:t>20</w:t>
            </w:r>
          </w:p>
        </w:tc>
        <w:tc>
          <w:tcPr>
            <w:tcW w:w="2839" w:type="dxa"/>
            <w:vAlign w:val="center"/>
          </w:tcPr>
          <w:p w14:paraId="25D74C92">
            <w:r>
              <w:t>Đặng Nhật Minh</w:t>
            </w:r>
          </w:p>
        </w:tc>
        <w:tc>
          <w:tcPr>
            <w:tcW w:w="763" w:type="dxa"/>
            <w:vAlign w:val="center"/>
          </w:tcPr>
          <w:p w14:paraId="4FA13529">
            <w:pPr>
              <w:jc w:val="center"/>
            </w:pPr>
          </w:p>
        </w:tc>
        <w:tc>
          <w:tcPr>
            <w:tcW w:w="763" w:type="dxa"/>
            <w:vAlign w:val="center"/>
          </w:tcPr>
          <w:p w14:paraId="7681419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7BEBDBC">
            <w:pPr>
              <w:jc w:val="center"/>
            </w:pPr>
          </w:p>
        </w:tc>
        <w:tc>
          <w:tcPr>
            <w:tcW w:w="763" w:type="dxa"/>
            <w:vAlign w:val="center"/>
          </w:tcPr>
          <w:p w14:paraId="4B81BAD3">
            <w:pPr>
              <w:jc w:val="center"/>
            </w:pPr>
          </w:p>
        </w:tc>
        <w:tc>
          <w:tcPr>
            <w:tcW w:w="763" w:type="dxa"/>
            <w:vAlign w:val="center"/>
          </w:tcPr>
          <w:p w14:paraId="4AE90F36">
            <w:pPr>
              <w:jc w:val="center"/>
            </w:pPr>
          </w:p>
        </w:tc>
        <w:tc>
          <w:tcPr>
            <w:tcW w:w="850" w:type="dxa"/>
            <w:vAlign w:val="center"/>
          </w:tcPr>
          <w:p w14:paraId="69F96D4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0E2DEEB">
            <w:pPr>
              <w:jc w:val="center"/>
            </w:pPr>
          </w:p>
        </w:tc>
        <w:tc>
          <w:tcPr>
            <w:tcW w:w="850" w:type="dxa"/>
            <w:vAlign w:val="center"/>
          </w:tcPr>
          <w:p w14:paraId="3A8E9CD6">
            <w:pPr>
              <w:jc w:val="center"/>
            </w:pPr>
          </w:p>
        </w:tc>
      </w:tr>
      <w:tr w14:paraId="39B1DC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B9DAAC2">
            <w:pPr>
              <w:jc w:val="center"/>
            </w:pPr>
            <w:r>
              <w:rPr>
                <w:rFonts w:cs="Times New Roman"/>
              </w:rPr>
              <w:t>21</w:t>
            </w:r>
          </w:p>
        </w:tc>
        <w:tc>
          <w:tcPr>
            <w:tcW w:w="2839" w:type="dxa"/>
            <w:vAlign w:val="center"/>
          </w:tcPr>
          <w:p w14:paraId="7AACB847">
            <w:r>
              <w:t>Chu Trịnh Nhật Minh</w:t>
            </w:r>
          </w:p>
        </w:tc>
        <w:tc>
          <w:tcPr>
            <w:tcW w:w="763" w:type="dxa"/>
            <w:vAlign w:val="center"/>
          </w:tcPr>
          <w:p w14:paraId="4F2679E6">
            <w:pPr>
              <w:jc w:val="center"/>
            </w:pPr>
          </w:p>
        </w:tc>
        <w:tc>
          <w:tcPr>
            <w:tcW w:w="763" w:type="dxa"/>
            <w:vAlign w:val="center"/>
          </w:tcPr>
          <w:p w14:paraId="121F3B02">
            <w:pPr>
              <w:jc w:val="center"/>
            </w:pPr>
          </w:p>
        </w:tc>
        <w:tc>
          <w:tcPr>
            <w:tcW w:w="763" w:type="dxa"/>
            <w:vAlign w:val="center"/>
          </w:tcPr>
          <w:p w14:paraId="53277605">
            <w:pPr>
              <w:jc w:val="center"/>
            </w:pPr>
          </w:p>
        </w:tc>
        <w:tc>
          <w:tcPr>
            <w:tcW w:w="763" w:type="dxa"/>
            <w:vAlign w:val="center"/>
          </w:tcPr>
          <w:p w14:paraId="2BE783CC">
            <w:pPr>
              <w:jc w:val="center"/>
            </w:pPr>
          </w:p>
        </w:tc>
        <w:tc>
          <w:tcPr>
            <w:tcW w:w="763" w:type="dxa"/>
            <w:vAlign w:val="center"/>
          </w:tcPr>
          <w:p w14:paraId="6BB7E4C0">
            <w:pPr>
              <w:jc w:val="center"/>
            </w:pPr>
          </w:p>
        </w:tc>
        <w:tc>
          <w:tcPr>
            <w:tcW w:w="850" w:type="dxa"/>
            <w:vAlign w:val="center"/>
          </w:tcPr>
          <w:p w14:paraId="08CF8A1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CF092CF">
            <w:pPr>
              <w:jc w:val="center"/>
            </w:pPr>
          </w:p>
        </w:tc>
        <w:tc>
          <w:tcPr>
            <w:tcW w:w="850" w:type="dxa"/>
            <w:vAlign w:val="center"/>
          </w:tcPr>
          <w:p w14:paraId="543CC080">
            <w:pPr>
              <w:jc w:val="center"/>
            </w:pPr>
          </w:p>
        </w:tc>
      </w:tr>
      <w:tr w14:paraId="6EC331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75C20E0">
            <w:pPr>
              <w:jc w:val="center"/>
            </w:pPr>
            <w:r>
              <w:rPr>
                <w:rFonts w:cs="Times New Roman"/>
              </w:rPr>
              <w:t>22</w:t>
            </w:r>
          </w:p>
        </w:tc>
        <w:tc>
          <w:tcPr>
            <w:tcW w:w="2839" w:type="dxa"/>
            <w:vAlign w:val="center"/>
          </w:tcPr>
          <w:p w14:paraId="24661B1A">
            <w:r>
              <w:t>Trần Trung Nghĩa</w:t>
            </w:r>
          </w:p>
        </w:tc>
        <w:tc>
          <w:tcPr>
            <w:tcW w:w="763" w:type="dxa"/>
            <w:vAlign w:val="center"/>
          </w:tcPr>
          <w:p w14:paraId="7C2A734F">
            <w:pPr>
              <w:jc w:val="center"/>
            </w:pPr>
          </w:p>
        </w:tc>
        <w:tc>
          <w:tcPr>
            <w:tcW w:w="763" w:type="dxa"/>
            <w:vAlign w:val="center"/>
          </w:tcPr>
          <w:p w14:paraId="039686C1">
            <w:pPr>
              <w:jc w:val="center"/>
            </w:pPr>
          </w:p>
        </w:tc>
        <w:tc>
          <w:tcPr>
            <w:tcW w:w="763" w:type="dxa"/>
            <w:vAlign w:val="center"/>
          </w:tcPr>
          <w:p w14:paraId="40BC40B4">
            <w:pPr>
              <w:jc w:val="center"/>
            </w:pPr>
          </w:p>
        </w:tc>
        <w:tc>
          <w:tcPr>
            <w:tcW w:w="763" w:type="dxa"/>
            <w:vAlign w:val="center"/>
          </w:tcPr>
          <w:p w14:paraId="110B01C6">
            <w:pPr>
              <w:jc w:val="center"/>
            </w:pPr>
          </w:p>
        </w:tc>
        <w:tc>
          <w:tcPr>
            <w:tcW w:w="763" w:type="dxa"/>
            <w:vAlign w:val="center"/>
          </w:tcPr>
          <w:p w14:paraId="6E4FCE3C">
            <w:pPr>
              <w:jc w:val="center"/>
            </w:pPr>
          </w:p>
        </w:tc>
        <w:tc>
          <w:tcPr>
            <w:tcW w:w="850" w:type="dxa"/>
            <w:vAlign w:val="center"/>
          </w:tcPr>
          <w:p w14:paraId="06A7D4A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F96B481">
            <w:pPr>
              <w:jc w:val="center"/>
            </w:pPr>
          </w:p>
        </w:tc>
        <w:tc>
          <w:tcPr>
            <w:tcW w:w="850" w:type="dxa"/>
            <w:vAlign w:val="center"/>
          </w:tcPr>
          <w:p w14:paraId="0397B9E5">
            <w:pPr>
              <w:jc w:val="center"/>
            </w:pPr>
          </w:p>
        </w:tc>
      </w:tr>
      <w:tr w14:paraId="271C15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151B4C2">
            <w:pPr>
              <w:jc w:val="center"/>
            </w:pPr>
            <w:r>
              <w:rPr>
                <w:rFonts w:cs="Times New Roman"/>
              </w:rPr>
              <w:t>23</w:t>
            </w:r>
          </w:p>
        </w:tc>
        <w:tc>
          <w:tcPr>
            <w:tcW w:w="2839" w:type="dxa"/>
            <w:vAlign w:val="center"/>
          </w:tcPr>
          <w:p w14:paraId="46906718">
            <w:r>
              <w:t>Nguyễn Lê Nhật Nguyên</w:t>
            </w:r>
          </w:p>
        </w:tc>
        <w:tc>
          <w:tcPr>
            <w:tcW w:w="763" w:type="dxa"/>
            <w:vAlign w:val="center"/>
          </w:tcPr>
          <w:p w14:paraId="2CCFDDC9">
            <w:pPr>
              <w:jc w:val="center"/>
            </w:pPr>
          </w:p>
        </w:tc>
        <w:tc>
          <w:tcPr>
            <w:tcW w:w="763" w:type="dxa"/>
            <w:vAlign w:val="center"/>
          </w:tcPr>
          <w:p w14:paraId="3D7C283C">
            <w:pPr>
              <w:jc w:val="center"/>
            </w:pPr>
          </w:p>
        </w:tc>
        <w:tc>
          <w:tcPr>
            <w:tcW w:w="763" w:type="dxa"/>
            <w:vAlign w:val="center"/>
          </w:tcPr>
          <w:p w14:paraId="5F2052D2">
            <w:pPr>
              <w:jc w:val="center"/>
            </w:pPr>
          </w:p>
        </w:tc>
        <w:tc>
          <w:tcPr>
            <w:tcW w:w="763" w:type="dxa"/>
            <w:vAlign w:val="center"/>
          </w:tcPr>
          <w:p w14:paraId="76163800">
            <w:pPr>
              <w:jc w:val="center"/>
            </w:pPr>
          </w:p>
        </w:tc>
        <w:tc>
          <w:tcPr>
            <w:tcW w:w="763" w:type="dxa"/>
            <w:vAlign w:val="center"/>
          </w:tcPr>
          <w:p w14:paraId="4D6F3F8D">
            <w:pPr>
              <w:jc w:val="center"/>
            </w:pPr>
          </w:p>
        </w:tc>
        <w:tc>
          <w:tcPr>
            <w:tcW w:w="850" w:type="dxa"/>
            <w:vAlign w:val="center"/>
          </w:tcPr>
          <w:p w14:paraId="3FE5DF4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0B2DB6A">
            <w:pPr>
              <w:jc w:val="center"/>
            </w:pPr>
          </w:p>
        </w:tc>
        <w:tc>
          <w:tcPr>
            <w:tcW w:w="850" w:type="dxa"/>
            <w:vAlign w:val="center"/>
          </w:tcPr>
          <w:p w14:paraId="189855B1">
            <w:pPr>
              <w:jc w:val="center"/>
            </w:pPr>
          </w:p>
        </w:tc>
      </w:tr>
      <w:tr w14:paraId="6F48BF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B675F88">
            <w:pPr>
              <w:jc w:val="center"/>
            </w:pPr>
            <w:r>
              <w:rPr>
                <w:rFonts w:cs="Times New Roman"/>
              </w:rPr>
              <w:t>24</w:t>
            </w:r>
          </w:p>
        </w:tc>
        <w:tc>
          <w:tcPr>
            <w:tcW w:w="2839" w:type="dxa"/>
            <w:vAlign w:val="center"/>
          </w:tcPr>
          <w:p w14:paraId="47C8E236">
            <w:r>
              <w:t>Nguyễn Hiền Nhi</w:t>
            </w:r>
          </w:p>
        </w:tc>
        <w:tc>
          <w:tcPr>
            <w:tcW w:w="763" w:type="dxa"/>
            <w:vAlign w:val="center"/>
          </w:tcPr>
          <w:p w14:paraId="009B0A90">
            <w:pPr>
              <w:jc w:val="center"/>
            </w:pPr>
          </w:p>
        </w:tc>
        <w:tc>
          <w:tcPr>
            <w:tcW w:w="763" w:type="dxa"/>
            <w:vAlign w:val="center"/>
          </w:tcPr>
          <w:p w14:paraId="56F0DABA">
            <w:pPr>
              <w:jc w:val="center"/>
            </w:pPr>
          </w:p>
        </w:tc>
        <w:tc>
          <w:tcPr>
            <w:tcW w:w="763" w:type="dxa"/>
            <w:vAlign w:val="center"/>
          </w:tcPr>
          <w:p w14:paraId="7103F60C">
            <w:pPr>
              <w:jc w:val="center"/>
            </w:pPr>
          </w:p>
        </w:tc>
        <w:tc>
          <w:tcPr>
            <w:tcW w:w="763" w:type="dxa"/>
            <w:vAlign w:val="center"/>
          </w:tcPr>
          <w:p w14:paraId="400325E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3D27014">
            <w:pPr>
              <w:jc w:val="center"/>
            </w:pPr>
          </w:p>
        </w:tc>
        <w:tc>
          <w:tcPr>
            <w:tcW w:w="850" w:type="dxa"/>
            <w:vAlign w:val="center"/>
          </w:tcPr>
          <w:p w14:paraId="4B22829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5F88DBC">
            <w:pPr>
              <w:jc w:val="center"/>
            </w:pPr>
          </w:p>
        </w:tc>
        <w:tc>
          <w:tcPr>
            <w:tcW w:w="850" w:type="dxa"/>
            <w:vAlign w:val="center"/>
          </w:tcPr>
          <w:p w14:paraId="2B622596">
            <w:pPr>
              <w:jc w:val="center"/>
            </w:pPr>
          </w:p>
        </w:tc>
      </w:tr>
      <w:tr w14:paraId="354821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4E6E9A3">
            <w:pPr>
              <w:jc w:val="center"/>
            </w:pPr>
            <w:r>
              <w:rPr>
                <w:rFonts w:cs="Times New Roman"/>
              </w:rPr>
              <w:t>25</w:t>
            </w:r>
          </w:p>
        </w:tc>
        <w:tc>
          <w:tcPr>
            <w:tcW w:w="2839" w:type="dxa"/>
            <w:vAlign w:val="center"/>
          </w:tcPr>
          <w:p w14:paraId="399DFA24">
            <w:r>
              <w:t>Nguyễn Văn Anh Quân</w:t>
            </w:r>
          </w:p>
        </w:tc>
        <w:tc>
          <w:tcPr>
            <w:tcW w:w="763" w:type="dxa"/>
            <w:vAlign w:val="center"/>
          </w:tcPr>
          <w:p w14:paraId="7C920E71">
            <w:pPr>
              <w:jc w:val="center"/>
            </w:pPr>
          </w:p>
        </w:tc>
        <w:tc>
          <w:tcPr>
            <w:tcW w:w="763" w:type="dxa"/>
            <w:vAlign w:val="center"/>
          </w:tcPr>
          <w:p w14:paraId="0A40FD50">
            <w:pPr>
              <w:jc w:val="center"/>
            </w:pPr>
          </w:p>
        </w:tc>
        <w:tc>
          <w:tcPr>
            <w:tcW w:w="763" w:type="dxa"/>
            <w:vAlign w:val="center"/>
          </w:tcPr>
          <w:p w14:paraId="7A42AE11">
            <w:pPr>
              <w:jc w:val="center"/>
            </w:pPr>
          </w:p>
        </w:tc>
        <w:tc>
          <w:tcPr>
            <w:tcW w:w="763" w:type="dxa"/>
            <w:vAlign w:val="center"/>
          </w:tcPr>
          <w:p w14:paraId="6B1CB15E">
            <w:pPr>
              <w:jc w:val="center"/>
            </w:pPr>
          </w:p>
        </w:tc>
        <w:tc>
          <w:tcPr>
            <w:tcW w:w="763" w:type="dxa"/>
            <w:vAlign w:val="center"/>
          </w:tcPr>
          <w:p w14:paraId="46CD5244">
            <w:pPr>
              <w:jc w:val="center"/>
            </w:pPr>
          </w:p>
        </w:tc>
        <w:tc>
          <w:tcPr>
            <w:tcW w:w="850" w:type="dxa"/>
            <w:vAlign w:val="center"/>
          </w:tcPr>
          <w:p w14:paraId="4DD9E2E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AE39157">
            <w:pPr>
              <w:jc w:val="center"/>
            </w:pPr>
          </w:p>
        </w:tc>
        <w:tc>
          <w:tcPr>
            <w:tcW w:w="850" w:type="dxa"/>
            <w:vAlign w:val="center"/>
          </w:tcPr>
          <w:p w14:paraId="474B7805">
            <w:pPr>
              <w:jc w:val="center"/>
            </w:pPr>
          </w:p>
        </w:tc>
      </w:tr>
      <w:tr w14:paraId="5BD355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B304807">
            <w:pPr>
              <w:jc w:val="center"/>
            </w:pPr>
            <w:r>
              <w:rPr>
                <w:rFonts w:cs="Times New Roman"/>
              </w:rPr>
              <w:t>26</w:t>
            </w:r>
          </w:p>
        </w:tc>
        <w:tc>
          <w:tcPr>
            <w:tcW w:w="2839" w:type="dxa"/>
            <w:vAlign w:val="center"/>
          </w:tcPr>
          <w:p w14:paraId="7647FBB9">
            <w:r>
              <w:t>Hồ Quan Tố Quyên</w:t>
            </w:r>
          </w:p>
        </w:tc>
        <w:tc>
          <w:tcPr>
            <w:tcW w:w="763" w:type="dxa"/>
            <w:vAlign w:val="center"/>
          </w:tcPr>
          <w:p w14:paraId="4290D77A">
            <w:pPr>
              <w:jc w:val="center"/>
            </w:pPr>
          </w:p>
        </w:tc>
        <w:tc>
          <w:tcPr>
            <w:tcW w:w="763" w:type="dxa"/>
            <w:vAlign w:val="center"/>
          </w:tcPr>
          <w:p w14:paraId="49A7331E">
            <w:pPr>
              <w:jc w:val="center"/>
            </w:pPr>
          </w:p>
        </w:tc>
        <w:tc>
          <w:tcPr>
            <w:tcW w:w="763" w:type="dxa"/>
            <w:vAlign w:val="center"/>
          </w:tcPr>
          <w:p w14:paraId="2E60F0E6">
            <w:pPr>
              <w:jc w:val="center"/>
            </w:pPr>
          </w:p>
        </w:tc>
        <w:tc>
          <w:tcPr>
            <w:tcW w:w="763" w:type="dxa"/>
            <w:vAlign w:val="center"/>
          </w:tcPr>
          <w:p w14:paraId="580669B7">
            <w:pPr>
              <w:jc w:val="center"/>
            </w:pPr>
          </w:p>
        </w:tc>
        <w:tc>
          <w:tcPr>
            <w:tcW w:w="763" w:type="dxa"/>
            <w:vAlign w:val="center"/>
          </w:tcPr>
          <w:p w14:paraId="09127A3C">
            <w:pPr>
              <w:jc w:val="center"/>
            </w:pPr>
          </w:p>
        </w:tc>
        <w:tc>
          <w:tcPr>
            <w:tcW w:w="850" w:type="dxa"/>
            <w:vAlign w:val="center"/>
          </w:tcPr>
          <w:p w14:paraId="24E800B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370AA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4449BC8D">
            <w:pPr>
              <w:jc w:val="center"/>
            </w:pPr>
          </w:p>
        </w:tc>
      </w:tr>
      <w:tr w14:paraId="35C7A0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5766A2C">
            <w:pPr>
              <w:jc w:val="center"/>
            </w:pPr>
            <w:r>
              <w:rPr>
                <w:rFonts w:cs="Times New Roman"/>
              </w:rPr>
              <w:t>27</w:t>
            </w:r>
          </w:p>
        </w:tc>
        <w:tc>
          <w:tcPr>
            <w:tcW w:w="2839" w:type="dxa"/>
            <w:vAlign w:val="center"/>
          </w:tcPr>
          <w:p w14:paraId="3AD3EBE2">
            <w:r>
              <w:t>Nguyễn Phạm Minh Thi</w:t>
            </w:r>
          </w:p>
        </w:tc>
        <w:tc>
          <w:tcPr>
            <w:tcW w:w="763" w:type="dxa"/>
            <w:vAlign w:val="center"/>
          </w:tcPr>
          <w:p w14:paraId="6F0D0508">
            <w:pPr>
              <w:jc w:val="center"/>
            </w:pPr>
          </w:p>
        </w:tc>
        <w:tc>
          <w:tcPr>
            <w:tcW w:w="763" w:type="dxa"/>
            <w:vAlign w:val="center"/>
          </w:tcPr>
          <w:p w14:paraId="6186EC21">
            <w:pPr>
              <w:jc w:val="center"/>
            </w:pPr>
          </w:p>
        </w:tc>
        <w:tc>
          <w:tcPr>
            <w:tcW w:w="763" w:type="dxa"/>
            <w:vAlign w:val="center"/>
          </w:tcPr>
          <w:p w14:paraId="101DA14E">
            <w:pPr>
              <w:jc w:val="center"/>
            </w:pPr>
          </w:p>
        </w:tc>
        <w:tc>
          <w:tcPr>
            <w:tcW w:w="763" w:type="dxa"/>
            <w:vAlign w:val="center"/>
          </w:tcPr>
          <w:p w14:paraId="5BC1F5B7">
            <w:pPr>
              <w:jc w:val="center"/>
            </w:pPr>
          </w:p>
        </w:tc>
        <w:tc>
          <w:tcPr>
            <w:tcW w:w="763" w:type="dxa"/>
            <w:vAlign w:val="center"/>
          </w:tcPr>
          <w:p w14:paraId="3AFC5927">
            <w:pPr>
              <w:jc w:val="center"/>
            </w:pPr>
          </w:p>
        </w:tc>
        <w:tc>
          <w:tcPr>
            <w:tcW w:w="850" w:type="dxa"/>
            <w:vAlign w:val="center"/>
          </w:tcPr>
          <w:p w14:paraId="7DF507A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C34883C">
            <w:pPr>
              <w:jc w:val="center"/>
            </w:pPr>
          </w:p>
        </w:tc>
        <w:tc>
          <w:tcPr>
            <w:tcW w:w="850" w:type="dxa"/>
            <w:vAlign w:val="center"/>
          </w:tcPr>
          <w:p w14:paraId="465B4089">
            <w:pPr>
              <w:jc w:val="center"/>
            </w:pPr>
          </w:p>
        </w:tc>
      </w:tr>
      <w:tr w14:paraId="77FB5C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65ED18B">
            <w:pPr>
              <w:jc w:val="center"/>
            </w:pPr>
            <w:r>
              <w:rPr>
                <w:rFonts w:cs="Times New Roman"/>
              </w:rPr>
              <w:t>28</w:t>
            </w:r>
          </w:p>
        </w:tc>
        <w:tc>
          <w:tcPr>
            <w:tcW w:w="2839" w:type="dxa"/>
            <w:vAlign w:val="center"/>
          </w:tcPr>
          <w:p w14:paraId="3E999438">
            <w:r>
              <w:t>Lê Nhã Trân</w:t>
            </w:r>
          </w:p>
        </w:tc>
        <w:tc>
          <w:tcPr>
            <w:tcW w:w="763" w:type="dxa"/>
            <w:vAlign w:val="center"/>
          </w:tcPr>
          <w:p w14:paraId="24D7F034">
            <w:pPr>
              <w:jc w:val="center"/>
            </w:pPr>
          </w:p>
        </w:tc>
        <w:tc>
          <w:tcPr>
            <w:tcW w:w="763" w:type="dxa"/>
            <w:vAlign w:val="center"/>
          </w:tcPr>
          <w:p w14:paraId="0B26B5CA">
            <w:pPr>
              <w:jc w:val="center"/>
            </w:pPr>
          </w:p>
        </w:tc>
        <w:tc>
          <w:tcPr>
            <w:tcW w:w="763" w:type="dxa"/>
            <w:vAlign w:val="center"/>
          </w:tcPr>
          <w:p w14:paraId="6718B104">
            <w:pPr>
              <w:jc w:val="center"/>
            </w:pPr>
          </w:p>
        </w:tc>
        <w:tc>
          <w:tcPr>
            <w:tcW w:w="763" w:type="dxa"/>
            <w:vAlign w:val="center"/>
          </w:tcPr>
          <w:p w14:paraId="394BCDDB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251783">
            <w:pPr>
              <w:jc w:val="center"/>
            </w:pPr>
          </w:p>
        </w:tc>
        <w:tc>
          <w:tcPr>
            <w:tcW w:w="850" w:type="dxa"/>
            <w:vAlign w:val="center"/>
          </w:tcPr>
          <w:p w14:paraId="2603C4F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9A849C3">
            <w:pPr>
              <w:jc w:val="center"/>
            </w:pPr>
          </w:p>
        </w:tc>
        <w:tc>
          <w:tcPr>
            <w:tcW w:w="850" w:type="dxa"/>
            <w:vAlign w:val="center"/>
          </w:tcPr>
          <w:p w14:paraId="4822BEB7">
            <w:pPr>
              <w:jc w:val="center"/>
            </w:pPr>
          </w:p>
        </w:tc>
      </w:tr>
      <w:tr w14:paraId="6D96A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1189B88">
            <w:pPr>
              <w:jc w:val="center"/>
            </w:pPr>
            <w:r>
              <w:rPr>
                <w:rFonts w:cs="Times New Roman"/>
              </w:rPr>
              <w:t>29</w:t>
            </w:r>
          </w:p>
        </w:tc>
        <w:tc>
          <w:tcPr>
            <w:tcW w:w="2839" w:type="dxa"/>
            <w:vAlign w:val="center"/>
          </w:tcPr>
          <w:p w14:paraId="28135BCB">
            <w:r>
              <w:t>Nguyễn Long Vũ</w:t>
            </w:r>
          </w:p>
        </w:tc>
        <w:tc>
          <w:tcPr>
            <w:tcW w:w="763" w:type="dxa"/>
            <w:vAlign w:val="center"/>
          </w:tcPr>
          <w:p w14:paraId="09B534BF">
            <w:pPr>
              <w:jc w:val="center"/>
            </w:pPr>
          </w:p>
        </w:tc>
        <w:tc>
          <w:tcPr>
            <w:tcW w:w="763" w:type="dxa"/>
            <w:vAlign w:val="center"/>
          </w:tcPr>
          <w:p w14:paraId="07B532A2">
            <w:pPr>
              <w:jc w:val="center"/>
            </w:pPr>
          </w:p>
        </w:tc>
        <w:tc>
          <w:tcPr>
            <w:tcW w:w="763" w:type="dxa"/>
            <w:vAlign w:val="center"/>
          </w:tcPr>
          <w:p w14:paraId="4D642543">
            <w:pPr>
              <w:jc w:val="center"/>
            </w:pPr>
          </w:p>
        </w:tc>
        <w:tc>
          <w:tcPr>
            <w:tcW w:w="763" w:type="dxa"/>
            <w:vAlign w:val="center"/>
          </w:tcPr>
          <w:p w14:paraId="15F66A93">
            <w:pPr>
              <w:jc w:val="center"/>
            </w:pPr>
          </w:p>
        </w:tc>
        <w:tc>
          <w:tcPr>
            <w:tcW w:w="763" w:type="dxa"/>
            <w:vAlign w:val="center"/>
          </w:tcPr>
          <w:p w14:paraId="29634280">
            <w:pPr>
              <w:jc w:val="center"/>
            </w:pPr>
          </w:p>
        </w:tc>
        <w:tc>
          <w:tcPr>
            <w:tcW w:w="850" w:type="dxa"/>
            <w:vAlign w:val="center"/>
          </w:tcPr>
          <w:p w14:paraId="5FFAEBB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8317C56">
            <w:pPr>
              <w:jc w:val="center"/>
            </w:pPr>
          </w:p>
        </w:tc>
        <w:tc>
          <w:tcPr>
            <w:tcW w:w="850" w:type="dxa"/>
            <w:vAlign w:val="center"/>
          </w:tcPr>
          <w:p w14:paraId="5D7BB333">
            <w:pPr>
              <w:jc w:val="center"/>
            </w:pPr>
          </w:p>
        </w:tc>
      </w:tr>
      <w:tr w14:paraId="5C806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6D4274A">
            <w:pPr>
              <w:jc w:val="center"/>
            </w:pPr>
            <w:r>
              <w:rPr>
                <w:rFonts w:cs="Times New Roman"/>
              </w:rPr>
              <w:t>30</w:t>
            </w:r>
          </w:p>
        </w:tc>
        <w:tc>
          <w:tcPr>
            <w:tcW w:w="2839" w:type="dxa"/>
            <w:vAlign w:val="center"/>
          </w:tcPr>
          <w:p w14:paraId="53F415E0">
            <w:pPr>
              <w:jc w:val="center"/>
            </w:pPr>
          </w:p>
        </w:tc>
        <w:tc>
          <w:tcPr>
            <w:tcW w:w="763" w:type="dxa"/>
            <w:vAlign w:val="center"/>
          </w:tcPr>
          <w:p w14:paraId="55F823F7">
            <w:pPr>
              <w:jc w:val="center"/>
            </w:pPr>
          </w:p>
        </w:tc>
        <w:tc>
          <w:tcPr>
            <w:tcW w:w="763" w:type="dxa"/>
            <w:vAlign w:val="center"/>
          </w:tcPr>
          <w:p w14:paraId="2B88A2A8">
            <w:pPr>
              <w:jc w:val="center"/>
            </w:pPr>
          </w:p>
        </w:tc>
        <w:tc>
          <w:tcPr>
            <w:tcW w:w="763" w:type="dxa"/>
            <w:vAlign w:val="center"/>
          </w:tcPr>
          <w:p w14:paraId="33D4DE66">
            <w:pPr>
              <w:jc w:val="center"/>
            </w:pPr>
          </w:p>
        </w:tc>
        <w:tc>
          <w:tcPr>
            <w:tcW w:w="763" w:type="dxa"/>
            <w:vAlign w:val="center"/>
          </w:tcPr>
          <w:p w14:paraId="0864C0F4">
            <w:pPr>
              <w:jc w:val="center"/>
            </w:pPr>
          </w:p>
        </w:tc>
        <w:tc>
          <w:tcPr>
            <w:tcW w:w="763" w:type="dxa"/>
            <w:vAlign w:val="center"/>
          </w:tcPr>
          <w:p w14:paraId="1C4B1893">
            <w:pPr>
              <w:jc w:val="center"/>
            </w:pPr>
          </w:p>
        </w:tc>
        <w:tc>
          <w:tcPr>
            <w:tcW w:w="850" w:type="dxa"/>
            <w:vAlign w:val="center"/>
          </w:tcPr>
          <w:p w14:paraId="07FA814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03DDA95">
            <w:pPr>
              <w:jc w:val="center"/>
            </w:pPr>
          </w:p>
        </w:tc>
        <w:tc>
          <w:tcPr>
            <w:tcW w:w="850" w:type="dxa"/>
            <w:vAlign w:val="center"/>
          </w:tcPr>
          <w:p w14:paraId="4FF7478A">
            <w:pPr>
              <w:jc w:val="center"/>
            </w:pPr>
          </w:p>
        </w:tc>
      </w:tr>
    </w:tbl>
    <w:p w14:paraId="7BC334E5">
      <w:pPr>
        <w:spacing w:before="80" w:line="252" w:lineRule="auto"/>
        <w:jc w:val="both"/>
      </w:pPr>
      <w:r>
        <w:rPr>
          <w:rFonts w:cs="Times New Roman"/>
          <w:b/>
          <w:i/>
        </w:rPr>
        <w:t xml:space="preserve">Ghi chú: </w:t>
      </w:r>
      <w:r>
        <w:rPr>
          <w:rFonts w:cs="Times New Roman"/>
          <w:i/>
        </w:rPr>
        <w:t>TC1: Chuẩn bị thư mục bài làm; TC2: Tìm và lưu hình ảnh Đà Nẵng; TC3: Tạo tệp đáp án; TC4: Trả lời câu hỏi kiến thức; TC5: Hoàn thiện sản phẩm.</w:t>
      </w:r>
    </w:p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961"/>
        <w:gridCol w:w="4960"/>
      </w:tblGrid>
      <w:tr w14:paraId="64D6661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4961" w:type="dxa"/>
            <w:vAlign w:val="center"/>
          </w:tcPr>
          <w:p w14:paraId="0AD12E94">
            <w:pPr>
              <w:spacing w:line="252" w:lineRule="auto"/>
            </w:pPr>
          </w:p>
        </w:tc>
        <w:tc>
          <w:tcPr>
            <w:tcW w:w="4960" w:type="dxa"/>
            <w:vAlign w:val="center"/>
          </w:tcPr>
          <w:p w14:paraId="15F4A123">
            <w:pPr>
              <w:spacing w:line="252" w:lineRule="auto"/>
              <w:jc w:val="center"/>
            </w:pPr>
            <w:r>
              <w:rPr>
                <w:rFonts w:cs="Times New Roman"/>
                <w:i/>
                <w:sz w:val="24"/>
                <w:szCs w:val="24"/>
              </w:rPr>
              <w:t>Đà Nẵng, ngày …… tháng …… năm 2026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GIÁO VIÊN BỘ MÔN</w:t>
            </w:r>
            <w:r>
              <w:rPr>
                <w:rFonts w:cs="Times New Roman"/>
                <w:i/>
              </w:rPr>
              <w:br w:type="textWrapping"/>
            </w:r>
            <w:r>
              <w:rPr>
                <w:rFonts w:cs="Times New Roman"/>
                <w:i/>
              </w:rPr>
              <w:t>(Kí và ghi rõ họ tên)</w:t>
            </w:r>
          </w:p>
        </w:tc>
      </w:tr>
    </w:tbl>
    <w:p w14:paraId="1018AC20">
      <w:pPr>
        <w:keepNext/>
        <w:pageBreakBefore/>
        <w:spacing w:after="120" w:line="252" w:lineRule="auto"/>
        <w:jc w:val="center"/>
      </w:pPr>
      <w:r>
        <w:rPr>
          <w:rFonts w:cs="Times New Roman"/>
          <w:b/>
          <w:sz w:val="26"/>
          <w:szCs w:val="26"/>
        </w:rPr>
        <w:t>TIÊU CHÍ ĐÁNH GIÁ BÀI THỰC HÀNH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268"/>
        <w:gridCol w:w="6520"/>
        <w:gridCol w:w="1133"/>
      </w:tblGrid>
      <w:tr w14:paraId="7D8141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7EEF7"/>
            <w:vAlign w:val="center"/>
          </w:tcPr>
          <w:p w14:paraId="1D8FFA94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6520" w:type="dxa"/>
            <w:shd w:val="clear" w:color="auto" w:fill="E7EEF7"/>
            <w:vAlign w:val="center"/>
          </w:tcPr>
          <w:p w14:paraId="378CC706">
            <w:pPr>
              <w:jc w:val="center"/>
            </w:pPr>
            <w:r>
              <w:rPr>
                <w:rFonts w:cs="Times New Roman"/>
                <w:b/>
              </w:rPr>
              <w:t>NỘI DUNG ĐÁNH GIÁ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2EBC010E">
            <w:pPr>
              <w:jc w:val="center"/>
            </w:pPr>
            <w:r>
              <w:rPr>
                <w:rFonts w:cs="Times New Roman"/>
                <w:b/>
              </w:rPr>
              <w:t>ĐIỂM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TỐI ĐA</w:t>
            </w:r>
          </w:p>
        </w:tc>
      </w:tr>
      <w:tr w14:paraId="5ECF12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2C1E157">
            <w:r>
              <w:rPr>
                <w:rFonts w:cs="Times New Roman"/>
                <w:b/>
              </w:rPr>
              <w:t>1. Chuẩn bị thư mục bài làm</w:t>
            </w:r>
          </w:p>
        </w:tc>
        <w:tc>
          <w:tcPr>
            <w:tcW w:w="6520" w:type="dxa"/>
            <w:vAlign w:val="center"/>
          </w:tcPr>
          <w:p w14:paraId="42EEAFBB">
            <w:r>
              <w:rPr>
                <w:rFonts w:cs="Times New Roman"/>
              </w:rPr>
              <w:t>Đổi tên đúng thư mục gốc theo yêu cầu; giữ đúng hai thư mục con.</w:t>
            </w:r>
          </w:p>
        </w:tc>
        <w:tc>
          <w:tcPr>
            <w:tcW w:w="1133" w:type="dxa"/>
            <w:vAlign w:val="center"/>
          </w:tcPr>
          <w:p w14:paraId="59D86CB4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5F4072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8F55731">
            <w:r>
              <w:rPr>
                <w:rFonts w:cs="Times New Roman"/>
                <w:b/>
              </w:rPr>
              <w:t>2. Tìm và lưu hình ảnh Đà Nẵng</w:t>
            </w:r>
          </w:p>
        </w:tc>
        <w:tc>
          <w:tcPr>
            <w:tcW w:w="6520" w:type="dxa"/>
            <w:vAlign w:val="center"/>
          </w:tcPr>
          <w:p w14:paraId="071EC90C">
            <w:r>
              <w:rPr>
                <w:rFonts w:cs="Times New Roman"/>
              </w:rPr>
              <w:t>Tìm được 01 hình ảnh phù hợp; tải về máy; đặt tên Da_Nang và giữ đúng phần mở rộng của tệp ảnh; di chuyển vào 02_HINH_ANH.</w:t>
            </w:r>
          </w:p>
        </w:tc>
        <w:tc>
          <w:tcPr>
            <w:tcW w:w="1133" w:type="dxa"/>
            <w:vAlign w:val="center"/>
          </w:tcPr>
          <w:p w14:paraId="43138775">
            <w:pPr>
              <w:jc w:val="center"/>
            </w:pPr>
            <w:r>
              <w:rPr>
                <w:rFonts w:cs="Times New Roman"/>
              </w:rPr>
              <w:t>2,0</w:t>
            </w:r>
          </w:p>
        </w:tc>
      </w:tr>
      <w:tr w14:paraId="516A3C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6845112">
            <w:r>
              <w:rPr>
                <w:rFonts w:cs="Times New Roman"/>
                <w:b/>
              </w:rPr>
              <w:t>3. Tạo tệp đáp án</w:t>
            </w:r>
          </w:p>
        </w:tc>
        <w:tc>
          <w:tcPr>
            <w:tcW w:w="6520" w:type="dxa"/>
            <w:vAlign w:val="center"/>
          </w:tcPr>
          <w:p w14:paraId="5D26FAE0">
            <w:r>
              <w:rPr>
                <w:rFonts w:cs="Times New Roman"/>
              </w:rPr>
              <w:t>Tạo Dap_an.docx bằng Word; lưu đúng thư mục 01_BAI_KIEM_TRA; trình bày rõ ràng hai câu trả lời.</w:t>
            </w:r>
          </w:p>
        </w:tc>
        <w:tc>
          <w:tcPr>
            <w:tcW w:w="1133" w:type="dxa"/>
            <w:vAlign w:val="center"/>
          </w:tcPr>
          <w:p w14:paraId="3B734D53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684715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3AD268C">
            <w:r>
              <w:rPr>
                <w:rFonts w:cs="Times New Roman"/>
                <w:b/>
              </w:rPr>
              <w:t>4. Trả lời câu hỏi kiến thức</w:t>
            </w:r>
          </w:p>
        </w:tc>
        <w:tc>
          <w:tcPr>
            <w:tcW w:w="6520" w:type="dxa"/>
            <w:vAlign w:val="center"/>
          </w:tcPr>
          <w:p w14:paraId="54ACC145">
            <w:r>
              <w:rPr>
                <w:rFonts w:cs="Times New Roman"/>
              </w:rPr>
              <w:t>Câu 1: xác định Sai và giải thích micro là thiết bị vào, loa là thiết bị ra. Câu 2: xác định .mp3 là tệp âm thanh và nêu được một kênh trao đổi thông tin trên Internet phù hợp.</w:t>
            </w:r>
          </w:p>
        </w:tc>
        <w:tc>
          <w:tcPr>
            <w:tcW w:w="1133" w:type="dxa"/>
            <w:vAlign w:val="center"/>
          </w:tcPr>
          <w:p w14:paraId="027F4A03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0FC8DA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A177DB9">
            <w:r>
              <w:rPr>
                <w:rFonts w:cs="Times New Roman"/>
                <w:b/>
              </w:rPr>
              <w:t>5. Hoàn thiện sản phẩm</w:t>
            </w:r>
          </w:p>
        </w:tc>
        <w:tc>
          <w:tcPr>
            <w:tcW w:w="6520" w:type="dxa"/>
            <w:vAlign w:val="center"/>
          </w:tcPr>
          <w:p w14:paraId="423ECD97">
            <w:r>
              <w:rPr>
                <w:rFonts w:cs="Times New Roman"/>
              </w:rPr>
              <w:t>Cấu trúc thư mục cuối cùng đúng; tệp đúng tên, đúng vị trí, mở được; bài làm gọn gàng và đầy đủ.</w:t>
            </w:r>
          </w:p>
        </w:tc>
        <w:tc>
          <w:tcPr>
            <w:tcW w:w="1133" w:type="dxa"/>
            <w:vAlign w:val="center"/>
          </w:tcPr>
          <w:p w14:paraId="7E61FA36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65887C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8788" w:type="dxa"/>
            <w:gridSpan w:val="2"/>
            <w:shd w:val="clear" w:color="auto" w:fill="E7EEF7"/>
            <w:vAlign w:val="center"/>
          </w:tcPr>
          <w:p w14:paraId="27634A32">
            <w:pPr>
              <w:jc w:val="center"/>
            </w:pPr>
            <w:r>
              <w:rPr>
                <w:rFonts w:cs="Times New Roman"/>
                <w:b/>
              </w:rPr>
              <w:t>TỔNG ĐIỂM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27222F97">
            <w:pPr>
              <w:jc w:val="center"/>
            </w:pPr>
            <w:r>
              <w:rPr>
                <w:rFonts w:cs="Times New Roman"/>
                <w:b/>
              </w:rPr>
              <w:t>10,0</w:t>
            </w:r>
          </w:p>
        </w:tc>
      </w:tr>
    </w:tbl>
    <w:p w14:paraId="400A55DB"/>
    <w:p w14:paraId="678C996F"/>
    <w:p w14:paraId="2EA3490E">
      <w:pPr>
        <w:sectPr>
          <w:footerReference r:id="rId3" w:type="default"/>
          <w:pgSz w:w="11906" w:h="16838"/>
          <w:pgMar w:top="851" w:right="851" w:bottom="851" w:left="1134" w:header="454" w:footer="454" w:gutter="0"/>
          <w:cols w:space="720" w:num="1"/>
          <w:docGrid w:linePitch="360" w:charSpace="0"/>
        </w:sectPr>
      </w:pPr>
    </w:p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103"/>
        <w:gridCol w:w="4818"/>
      </w:tblGrid>
      <w:tr w14:paraId="127B9F5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103" w:type="dxa"/>
            <w:vAlign w:val="center"/>
          </w:tcPr>
          <w:p w14:paraId="2C59F75D">
            <w:pPr>
              <w:spacing w:line="252" w:lineRule="auto"/>
              <w:jc w:val="center"/>
            </w:pPr>
            <w:r>
              <w:rPr>
                <w:rFonts w:cs="Times New Roman"/>
                <w:sz w:val="24"/>
                <w:szCs w:val="24"/>
              </w:rPr>
              <w:t>SỞ GIÁO DỤC VÀ ĐÀO TẠO TP. ĐÀ NẴNG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TRƯỜNG TIỂU HỌC, TRUNG HỌC CƠ SỞ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VÀ TRUNG HỌC PHỔ THÔNG FPT</w:t>
            </w:r>
            <w:r>
              <w:rPr>
                <w:rFonts w:cs="Times New Roman"/>
                <w:sz w:val="24"/>
                <w:szCs w:val="24"/>
              </w:rPr>
              <w:br w:type="textWrapping"/>
            </w:r>
            <w:r>
              <w:rPr>
                <w:rFonts w:cs="Times New Roman"/>
                <w:sz w:val="24"/>
                <w:szCs w:val="24"/>
              </w:rPr>
              <w:t>─────────</w:t>
            </w:r>
          </w:p>
        </w:tc>
        <w:tc>
          <w:tcPr>
            <w:tcW w:w="4818" w:type="dxa"/>
            <w:vAlign w:val="center"/>
          </w:tcPr>
          <w:p w14:paraId="4C8D2086">
            <w:pPr>
              <w:spacing w:line="252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KIỂM TRA GIỮA KÌ I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NĂM HỌC 2026 – 2027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Môn: Tin học – Lớp: 7A</w:t>
            </w:r>
            <w:r>
              <w:rPr>
                <w:rFonts w:hint="default" w:cs="Times New Roman"/>
                <w:b/>
                <w:sz w:val="24"/>
                <w:szCs w:val="24"/>
                <w:lang w:val="en-US"/>
              </w:rPr>
              <w:t>10</w:t>
            </w:r>
            <w:r>
              <w:rPr>
                <w:rFonts w:cs="Times New Roman"/>
                <w:i/>
                <w:sz w:val="24"/>
                <w:szCs w:val="24"/>
              </w:rPr>
              <w:br w:type="textWrapping"/>
            </w:r>
            <w:r>
              <w:rPr>
                <w:rFonts w:cs="Times New Roman"/>
                <w:i/>
                <w:sz w:val="24"/>
                <w:szCs w:val="24"/>
              </w:rPr>
              <w:t>(Phiếu tổng hợp kết quả thực hành)</w:t>
            </w:r>
          </w:p>
        </w:tc>
      </w:tr>
    </w:tbl>
    <w:p w14:paraId="442633F8">
      <w:pPr>
        <w:spacing w:before="120" w:line="252" w:lineRule="auto"/>
        <w:jc w:val="center"/>
      </w:pPr>
      <w:r>
        <w:rPr>
          <w:rFonts w:cs="Times New Roman"/>
          <w:b/>
          <w:sz w:val="26"/>
          <w:szCs w:val="26"/>
        </w:rPr>
        <w:t>PHIẾU TỔNG HỢP KẾT QUẢ THỰC HÀNH GIỮA KÌ I</w:t>
      </w:r>
    </w:p>
    <w:p w14:paraId="08F8901B">
      <w:pPr>
        <w:spacing w:after="100" w:line="252" w:lineRule="auto"/>
        <w:jc w:val="center"/>
      </w:pPr>
      <w:r>
        <w:rPr>
          <w:rFonts w:cs="Times New Roman"/>
          <w:b/>
          <w:sz w:val="26"/>
          <w:szCs w:val="26"/>
        </w:rPr>
        <w:t>CHỦ ĐỀ: TỔ CHỨC GÓC HỌC TẬP SỐ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67"/>
        <w:gridCol w:w="2839"/>
        <w:gridCol w:w="763"/>
        <w:gridCol w:w="763"/>
        <w:gridCol w:w="763"/>
        <w:gridCol w:w="763"/>
        <w:gridCol w:w="763"/>
        <w:gridCol w:w="850"/>
        <w:gridCol w:w="1000"/>
        <w:gridCol w:w="850"/>
      </w:tblGrid>
      <w:tr w14:paraId="5274A7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restart"/>
            <w:shd w:val="clear" w:color="auto" w:fill="E7EEF7"/>
            <w:vAlign w:val="center"/>
          </w:tcPr>
          <w:p w14:paraId="2B89D118">
            <w:pPr>
              <w:jc w:val="center"/>
            </w:pPr>
            <w:r>
              <w:rPr>
                <w:rFonts w:cs="Times New Roman"/>
                <w:b/>
              </w:rPr>
              <w:t>STT</w:t>
            </w:r>
          </w:p>
        </w:tc>
        <w:tc>
          <w:tcPr>
            <w:tcW w:w="2839" w:type="dxa"/>
            <w:vMerge w:val="restart"/>
            <w:shd w:val="clear" w:color="auto" w:fill="E7EEF7"/>
            <w:vAlign w:val="center"/>
          </w:tcPr>
          <w:p w14:paraId="66D36A55">
            <w:pPr>
              <w:jc w:val="center"/>
            </w:pPr>
            <w:r>
              <w:rPr>
                <w:rFonts w:cs="Times New Roman"/>
                <w:b/>
              </w:rPr>
              <w:t>HỌ VÀ TÊN HỌC SINH</w:t>
            </w:r>
          </w:p>
        </w:tc>
        <w:tc>
          <w:tcPr>
            <w:tcW w:w="3815" w:type="dxa"/>
            <w:gridSpan w:val="5"/>
            <w:shd w:val="clear" w:color="auto" w:fill="E7EEF7"/>
            <w:vAlign w:val="center"/>
          </w:tcPr>
          <w:p w14:paraId="4814DAEB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549A89F1">
            <w:pPr>
              <w:jc w:val="center"/>
            </w:pPr>
            <w:r>
              <w:rPr>
                <w:rFonts w:cs="Times New Roman"/>
                <w:b/>
              </w:rPr>
              <w:t>TỔNG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ĐIỂM</w:t>
            </w:r>
          </w:p>
        </w:tc>
        <w:tc>
          <w:tcPr>
            <w:tcW w:w="1000" w:type="dxa"/>
            <w:vMerge w:val="restart"/>
            <w:shd w:val="clear" w:color="auto" w:fill="E7EEF7"/>
            <w:vAlign w:val="center"/>
          </w:tcPr>
          <w:p w14:paraId="40697D7F">
            <w:pPr>
              <w:jc w:val="center"/>
            </w:pPr>
            <w:r>
              <w:rPr>
                <w:rFonts w:cs="Times New Roman"/>
                <w:b/>
              </w:rPr>
              <w:t>KÍ TÊN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698B6BA7">
            <w:pPr>
              <w:jc w:val="center"/>
            </w:pPr>
            <w:r>
              <w:rPr>
                <w:rFonts w:cs="Times New Roman"/>
                <w:b/>
              </w:rPr>
              <w:t>GHI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CHÚ</w:t>
            </w:r>
          </w:p>
        </w:tc>
      </w:tr>
      <w:tr w14:paraId="116288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continue"/>
            <w:shd w:val="clear" w:color="auto" w:fill="E7EEF7"/>
            <w:vAlign w:val="center"/>
          </w:tcPr>
          <w:p w14:paraId="3906D228">
            <w:pPr>
              <w:jc w:val="center"/>
            </w:pPr>
          </w:p>
        </w:tc>
        <w:tc>
          <w:tcPr>
            <w:tcW w:w="2839" w:type="dxa"/>
            <w:vMerge w:val="continue"/>
            <w:shd w:val="clear" w:color="auto" w:fill="E7EEF7"/>
            <w:vAlign w:val="center"/>
          </w:tcPr>
          <w:p w14:paraId="72C63EAE">
            <w:pPr>
              <w:jc w:val="center"/>
            </w:pPr>
          </w:p>
        </w:tc>
        <w:tc>
          <w:tcPr>
            <w:tcW w:w="763" w:type="dxa"/>
            <w:shd w:val="clear" w:color="auto" w:fill="E7EEF7"/>
            <w:vAlign w:val="center"/>
          </w:tcPr>
          <w:p w14:paraId="223F621E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TC1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04741D56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TC2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(2,0)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20A8A8FF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TC3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392E7D32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TC4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191FB4C2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TC5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04A151B5">
            <w:pPr>
              <w:jc w:val="center"/>
            </w:pPr>
          </w:p>
        </w:tc>
        <w:tc>
          <w:tcPr>
            <w:tcW w:w="1000" w:type="dxa"/>
            <w:vMerge w:val="continue"/>
            <w:shd w:val="clear" w:color="auto" w:fill="E7EEF7"/>
            <w:vAlign w:val="center"/>
          </w:tcPr>
          <w:p w14:paraId="6260026E">
            <w:pPr>
              <w:jc w:val="center"/>
            </w:pP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1879C146">
            <w:pPr>
              <w:jc w:val="center"/>
            </w:pPr>
          </w:p>
        </w:tc>
      </w:tr>
      <w:tr w14:paraId="19DE5E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7C833E8">
            <w:pPr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839" w:type="dxa"/>
            <w:vAlign w:val="center"/>
          </w:tcPr>
          <w:p w14:paraId="0F8F013A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Trần Phạm Ngọc An</w:t>
            </w:r>
          </w:p>
        </w:tc>
        <w:tc>
          <w:tcPr>
            <w:tcW w:w="763" w:type="dxa"/>
            <w:vAlign w:val="center"/>
          </w:tcPr>
          <w:p w14:paraId="74C1B6E3">
            <w:pPr>
              <w:jc w:val="center"/>
            </w:pPr>
          </w:p>
        </w:tc>
        <w:tc>
          <w:tcPr>
            <w:tcW w:w="763" w:type="dxa"/>
            <w:vAlign w:val="center"/>
          </w:tcPr>
          <w:p w14:paraId="34C309AC">
            <w:pPr>
              <w:jc w:val="center"/>
            </w:pPr>
          </w:p>
        </w:tc>
        <w:tc>
          <w:tcPr>
            <w:tcW w:w="763" w:type="dxa"/>
            <w:vAlign w:val="center"/>
          </w:tcPr>
          <w:p w14:paraId="1F02F8D2">
            <w:pPr>
              <w:jc w:val="center"/>
            </w:pPr>
          </w:p>
        </w:tc>
        <w:tc>
          <w:tcPr>
            <w:tcW w:w="763" w:type="dxa"/>
            <w:vAlign w:val="center"/>
          </w:tcPr>
          <w:p w14:paraId="551A748E">
            <w:pPr>
              <w:jc w:val="center"/>
            </w:pPr>
          </w:p>
        </w:tc>
        <w:tc>
          <w:tcPr>
            <w:tcW w:w="763" w:type="dxa"/>
            <w:vAlign w:val="center"/>
          </w:tcPr>
          <w:p w14:paraId="0D5CBB32">
            <w:pPr>
              <w:jc w:val="center"/>
            </w:pPr>
          </w:p>
        </w:tc>
        <w:tc>
          <w:tcPr>
            <w:tcW w:w="850" w:type="dxa"/>
            <w:vAlign w:val="center"/>
          </w:tcPr>
          <w:p w14:paraId="2D046C8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AAAAE15">
            <w:pPr>
              <w:jc w:val="center"/>
            </w:pPr>
          </w:p>
        </w:tc>
        <w:tc>
          <w:tcPr>
            <w:tcW w:w="850" w:type="dxa"/>
            <w:vAlign w:val="center"/>
          </w:tcPr>
          <w:p w14:paraId="2F6ED589">
            <w:pPr>
              <w:jc w:val="center"/>
            </w:pPr>
          </w:p>
        </w:tc>
      </w:tr>
      <w:tr w14:paraId="3370D1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5210DAD">
            <w:pPr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839" w:type="dxa"/>
            <w:vAlign w:val="center"/>
          </w:tcPr>
          <w:p w14:paraId="66CDDEE1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Lại Hải Anh</w:t>
            </w:r>
          </w:p>
        </w:tc>
        <w:tc>
          <w:tcPr>
            <w:tcW w:w="763" w:type="dxa"/>
            <w:vAlign w:val="center"/>
          </w:tcPr>
          <w:p w14:paraId="1ED63F6A">
            <w:pPr>
              <w:jc w:val="center"/>
            </w:pPr>
          </w:p>
        </w:tc>
        <w:tc>
          <w:tcPr>
            <w:tcW w:w="763" w:type="dxa"/>
            <w:vAlign w:val="center"/>
          </w:tcPr>
          <w:p w14:paraId="156C1A6F">
            <w:pPr>
              <w:jc w:val="center"/>
            </w:pPr>
          </w:p>
        </w:tc>
        <w:tc>
          <w:tcPr>
            <w:tcW w:w="763" w:type="dxa"/>
            <w:vAlign w:val="center"/>
          </w:tcPr>
          <w:p w14:paraId="60419FC2">
            <w:pPr>
              <w:jc w:val="center"/>
            </w:pPr>
          </w:p>
        </w:tc>
        <w:tc>
          <w:tcPr>
            <w:tcW w:w="763" w:type="dxa"/>
            <w:vAlign w:val="center"/>
          </w:tcPr>
          <w:p w14:paraId="72686058">
            <w:pPr>
              <w:jc w:val="center"/>
            </w:pPr>
          </w:p>
        </w:tc>
        <w:tc>
          <w:tcPr>
            <w:tcW w:w="763" w:type="dxa"/>
            <w:vAlign w:val="center"/>
          </w:tcPr>
          <w:p w14:paraId="35EECC2A">
            <w:pPr>
              <w:jc w:val="center"/>
            </w:pPr>
          </w:p>
        </w:tc>
        <w:tc>
          <w:tcPr>
            <w:tcW w:w="850" w:type="dxa"/>
            <w:vAlign w:val="center"/>
          </w:tcPr>
          <w:p w14:paraId="5C6D933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146D877">
            <w:pPr>
              <w:jc w:val="center"/>
            </w:pPr>
          </w:p>
        </w:tc>
        <w:tc>
          <w:tcPr>
            <w:tcW w:w="850" w:type="dxa"/>
            <w:vAlign w:val="center"/>
          </w:tcPr>
          <w:p w14:paraId="123B89FE">
            <w:pPr>
              <w:jc w:val="center"/>
            </w:pPr>
          </w:p>
        </w:tc>
      </w:tr>
      <w:tr w14:paraId="08B45B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455C11A">
            <w:pPr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839" w:type="dxa"/>
            <w:vAlign w:val="center"/>
          </w:tcPr>
          <w:p w14:paraId="0B20B204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Đỗ Bảo Châu</w:t>
            </w:r>
          </w:p>
        </w:tc>
        <w:tc>
          <w:tcPr>
            <w:tcW w:w="763" w:type="dxa"/>
            <w:vAlign w:val="center"/>
          </w:tcPr>
          <w:p w14:paraId="50C02994">
            <w:pPr>
              <w:jc w:val="center"/>
            </w:pPr>
          </w:p>
        </w:tc>
        <w:tc>
          <w:tcPr>
            <w:tcW w:w="763" w:type="dxa"/>
            <w:vAlign w:val="center"/>
          </w:tcPr>
          <w:p w14:paraId="08EAFC9F">
            <w:pPr>
              <w:jc w:val="center"/>
            </w:pPr>
          </w:p>
        </w:tc>
        <w:tc>
          <w:tcPr>
            <w:tcW w:w="763" w:type="dxa"/>
            <w:vAlign w:val="center"/>
          </w:tcPr>
          <w:p w14:paraId="2F8396B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DAEF5B4">
            <w:pPr>
              <w:jc w:val="center"/>
            </w:pPr>
          </w:p>
        </w:tc>
        <w:tc>
          <w:tcPr>
            <w:tcW w:w="763" w:type="dxa"/>
            <w:vAlign w:val="center"/>
          </w:tcPr>
          <w:p w14:paraId="677EAE5C">
            <w:pPr>
              <w:jc w:val="center"/>
            </w:pPr>
          </w:p>
        </w:tc>
        <w:tc>
          <w:tcPr>
            <w:tcW w:w="850" w:type="dxa"/>
            <w:vAlign w:val="center"/>
          </w:tcPr>
          <w:p w14:paraId="6AD500C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F151678">
            <w:pPr>
              <w:jc w:val="center"/>
            </w:pPr>
          </w:p>
        </w:tc>
        <w:tc>
          <w:tcPr>
            <w:tcW w:w="850" w:type="dxa"/>
            <w:vAlign w:val="center"/>
          </w:tcPr>
          <w:p w14:paraId="43CA5C38">
            <w:pPr>
              <w:jc w:val="center"/>
            </w:pPr>
          </w:p>
        </w:tc>
      </w:tr>
      <w:tr w14:paraId="2B5BEC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4B6D08E">
            <w:pPr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839" w:type="dxa"/>
            <w:vAlign w:val="center"/>
          </w:tcPr>
          <w:p w14:paraId="6DEBEAD4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Nguyễn Đình Tiến Dũng</w:t>
            </w:r>
          </w:p>
        </w:tc>
        <w:tc>
          <w:tcPr>
            <w:tcW w:w="763" w:type="dxa"/>
            <w:vAlign w:val="center"/>
          </w:tcPr>
          <w:p w14:paraId="2F0657D9">
            <w:pPr>
              <w:jc w:val="center"/>
            </w:pPr>
          </w:p>
        </w:tc>
        <w:tc>
          <w:tcPr>
            <w:tcW w:w="763" w:type="dxa"/>
            <w:vAlign w:val="center"/>
          </w:tcPr>
          <w:p w14:paraId="4D8486AF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6211B6">
            <w:pPr>
              <w:jc w:val="center"/>
            </w:pPr>
          </w:p>
        </w:tc>
        <w:tc>
          <w:tcPr>
            <w:tcW w:w="763" w:type="dxa"/>
            <w:vAlign w:val="center"/>
          </w:tcPr>
          <w:p w14:paraId="68B2FB2D">
            <w:pPr>
              <w:jc w:val="center"/>
            </w:pPr>
          </w:p>
        </w:tc>
        <w:tc>
          <w:tcPr>
            <w:tcW w:w="763" w:type="dxa"/>
            <w:vAlign w:val="center"/>
          </w:tcPr>
          <w:p w14:paraId="29782A17">
            <w:pPr>
              <w:jc w:val="center"/>
            </w:pPr>
          </w:p>
        </w:tc>
        <w:tc>
          <w:tcPr>
            <w:tcW w:w="850" w:type="dxa"/>
            <w:vAlign w:val="center"/>
          </w:tcPr>
          <w:p w14:paraId="3767538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75EAF24">
            <w:pPr>
              <w:jc w:val="center"/>
            </w:pPr>
          </w:p>
        </w:tc>
        <w:tc>
          <w:tcPr>
            <w:tcW w:w="850" w:type="dxa"/>
            <w:vAlign w:val="center"/>
          </w:tcPr>
          <w:p w14:paraId="5E17BC4C">
            <w:pPr>
              <w:jc w:val="center"/>
            </w:pPr>
          </w:p>
        </w:tc>
      </w:tr>
      <w:tr w14:paraId="46E15C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335F115">
            <w:pPr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839" w:type="dxa"/>
            <w:vAlign w:val="center"/>
          </w:tcPr>
          <w:p w14:paraId="0CDEB3B7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Nguyễn Huy Hiếu</w:t>
            </w:r>
          </w:p>
        </w:tc>
        <w:tc>
          <w:tcPr>
            <w:tcW w:w="763" w:type="dxa"/>
            <w:vAlign w:val="center"/>
          </w:tcPr>
          <w:p w14:paraId="57E8976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B3394B1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645908">
            <w:pPr>
              <w:jc w:val="center"/>
            </w:pPr>
          </w:p>
        </w:tc>
        <w:tc>
          <w:tcPr>
            <w:tcW w:w="763" w:type="dxa"/>
            <w:vAlign w:val="center"/>
          </w:tcPr>
          <w:p w14:paraId="4FFAD2E9">
            <w:pPr>
              <w:jc w:val="center"/>
            </w:pPr>
          </w:p>
        </w:tc>
        <w:tc>
          <w:tcPr>
            <w:tcW w:w="763" w:type="dxa"/>
            <w:vAlign w:val="center"/>
          </w:tcPr>
          <w:p w14:paraId="745701D6">
            <w:pPr>
              <w:jc w:val="center"/>
            </w:pPr>
          </w:p>
        </w:tc>
        <w:tc>
          <w:tcPr>
            <w:tcW w:w="850" w:type="dxa"/>
            <w:vAlign w:val="center"/>
          </w:tcPr>
          <w:p w14:paraId="1F12070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CB5CEE1">
            <w:pPr>
              <w:jc w:val="center"/>
            </w:pPr>
          </w:p>
        </w:tc>
        <w:tc>
          <w:tcPr>
            <w:tcW w:w="850" w:type="dxa"/>
            <w:vAlign w:val="center"/>
          </w:tcPr>
          <w:p w14:paraId="617A1696">
            <w:pPr>
              <w:jc w:val="center"/>
            </w:pPr>
          </w:p>
        </w:tc>
      </w:tr>
      <w:tr w14:paraId="06F45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D7BFB50">
            <w:pPr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839" w:type="dxa"/>
            <w:vAlign w:val="center"/>
          </w:tcPr>
          <w:p w14:paraId="315F4B77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Mai Minh Hoàng</w:t>
            </w:r>
          </w:p>
        </w:tc>
        <w:tc>
          <w:tcPr>
            <w:tcW w:w="763" w:type="dxa"/>
            <w:vAlign w:val="center"/>
          </w:tcPr>
          <w:p w14:paraId="672E450D">
            <w:pPr>
              <w:jc w:val="center"/>
            </w:pPr>
          </w:p>
        </w:tc>
        <w:tc>
          <w:tcPr>
            <w:tcW w:w="763" w:type="dxa"/>
            <w:vAlign w:val="center"/>
          </w:tcPr>
          <w:p w14:paraId="61DC44D7">
            <w:pPr>
              <w:jc w:val="center"/>
            </w:pPr>
          </w:p>
        </w:tc>
        <w:tc>
          <w:tcPr>
            <w:tcW w:w="763" w:type="dxa"/>
            <w:vAlign w:val="center"/>
          </w:tcPr>
          <w:p w14:paraId="02CE680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4C56A5D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E15F4B">
            <w:pPr>
              <w:jc w:val="center"/>
            </w:pPr>
          </w:p>
        </w:tc>
        <w:tc>
          <w:tcPr>
            <w:tcW w:w="850" w:type="dxa"/>
            <w:vAlign w:val="center"/>
          </w:tcPr>
          <w:p w14:paraId="1A39F92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8D35431">
            <w:pPr>
              <w:jc w:val="center"/>
            </w:pPr>
          </w:p>
        </w:tc>
        <w:tc>
          <w:tcPr>
            <w:tcW w:w="850" w:type="dxa"/>
            <w:vAlign w:val="center"/>
          </w:tcPr>
          <w:p w14:paraId="01D4FC21">
            <w:pPr>
              <w:jc w:val="center"/>
            </w:pPr>
          </w:p>
        </w:tc>
      </w:tr>
      <w:tr w14:paraId="1618DA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38E915B">
            <w:pPr>
              <w:jc w:val="center"/>
            </w:pPr>
            <w:r>
              <w:rPr>
                <w:rFonts w:cs="Times New Roman"/>
              </w:rPr>
              <w:t>7</w:t>
            </w:r>
          </w:p>
        </w:tc>
        <w:tc>
          <w:tcPr>
            <w:tcW w:w="2839" w:type="dxa"/>
            <w:vAlign w:val="center"/>
          </w:tcPr>
          <w:p w14:paraId="44062C49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Đặng Minh Huy</w:t>
            </w:r>
          </w:p>
        </w:tc>
        <w:tc>
          <w:tcPr>
            <w:tcW w:w="763" w:type="dxa"/>
            <w:vAlign w:val="center"/>
          </w:tcPr>
          <w:p w14:paraId="17A72482">
            <w:pPr>
              <w:jc w:val="center"/>
            </w:pPr>
          </w:p>
        </w:tc>
        <w:tc>
          <w:tcPr>
            <w:tcW w:w="763" w:type="dxa"/>
            <w:vAlign w:val="center"/>
          </w:tcPr>
          <w:p w14:paraId="042FA039">
            <w:pPr>
              <w:jc w:val="center"/>
            </w:pPr>
          </w:p>
        </w:tc>
        <w:tc>
          <w:tcPr>
            <w:tcW w:w="763" w:type="dxa"/>
            <w:vAlign w:val="center"/>
          </w:tcPr>
          <w:p w14:paraId="5AD23E3D">
            <w:pPr>
              <w:jc w:val="center"/>
            </w:pPr>
          </w:p>
        </w:tc>
        <w:tc>
          <w:tcPr>
            <w:tcW w:w="763" w:type="dxa"/>
            <w:vAlign w:val="center"/>
          </w:tcPr>
          <w:p w14:paraId="2BABF419">
            <w:pPr>
              <w:jc w:val="center"/>
            </w:pPr>
          </w:p>
        </w:tc>
        <w:tc>
          <w:tcPr>
            <w:tcW w:w="763" w:type="dxa"/>
            <w:vAlign w:val="center"/>
          </w:tcPr>
          <w:p w14:paraId="78FBB6AB">
            <w:pPr>
              <w:jc w:val="center"/>
            </w:pPr>
          </w:p>
        </w:tc>
        <w:tc>
          <w:tcPr>
            <w:tcW w:w="850" w:type="dxa"/>
            <w:vAlign w:val="center"/>
          </w:tcPr>
          <w:p w14:paraId="7E6BD9B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C64FEC3">
            <w:pPr>
              <w:jc w:val="center"/>
            </w:pPr>
          </w:p>
        </w:tc>
        <w:tc>
          <w:tcPr>
            <w:tcW w:w="850" w:type="dxa"/>
            <w:vAlign w:val="center"/>
          </w:tcPr>
          <w:p w14:paraId="3D142780">
            <w:pPr>
              <w:jc w:val="center"/>
            </w:pPr>
          </w:p>
        </w:tc>
      </w:tr>
      <w:tr w14:paraId="6B80E1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B903793">
            <w:pPr>
              <w:jc w:val="center"/>
            </w:pPr>
            <w:r>
              <w:rPr>
                <w:rFonts w:cs="Times New Roman"/>
              </w:rPr>
              <w:t>8</w:t>
            </w:r>
          </w:p>
        </w:tc>
        <w:tc>
          <w:tcPr>
            <w:tcW w:w="2839" w:type="dxa"/>
            <w:vAlign w:val="center"/>
          </w:tcPr>
          <w:p w14:paraId="3286F0CF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Lê Quốc Hưng</w:t>
            </w:r>
          </w:p>
        </w:tc>
        <w:tc>
          <w:tcPr>
            <w:tcW w:w="763" w:type="dxa"/>
            <w:vAlign w:val="center"/>
          </w:tcPr>
          <w:p w14:paraId="14B50EA1">
            <w:pPr>
              <w:jc w:val="center"/>
            </w:pPr>
          </w:p>
        </w:tc>
        <w:tc>
          <w:tcPr>
            <w:tcW w:w="763" w:type="dxa"/>
            <w:vAlign w:val="center"/>
          </w:tcPr>
          <w:p w14:paraId="6225E849">
            <w:pPr>
              <w:jc w:val="center"/>
            </w:pPr>
          </w:p>
        </w:tc>
        <w:tc>
          <w:tcPr>
            <w:tcW w:w="763" w:type="dxa"/>
            <w:vAlign w:val="center"/>
          </w:tcPr>
          <w:p w14:paraId="4B982FB1">
            <w:pPr>
              <w:jc w:val="center"/>
            </w:pPr>
          </w:p>
        </w:tc>
        <w:tc>
          <w:tcPr>
            <w:tcW w:w="763" w:type="dxa"/>
            <w:vAlign w:val="center"/>
          </w:tcPr>
          <w:p w14:paraId="0DC53DEA">
            <w:pPr>
              <w:jc w:val="center"/>
            </w:pPr>
          </w:p>
        </w:tc>
        <w:tc>
          <w:tcPr>
            <w:tcW w:w="763" w:type="dxa"/>
            <w:vAlign w:val="center"/>
          </w:tcPr>
          <w:p w14:paraId="3360051B">
            <w:pPr>
              <w:jc w:val="center"/>
            </w:pPr>
          </w:p>
        </w:tc>
        <w:tc>
          <w:tcPr>
            <w:tcW w:w="850" w:type="dxa"/>
            <w:vAlign w:val="center"/>
          </w:tcPr>
          <w:p w14:paraId="253A347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A6E1650">
            <w:pPr>
              <w:jc w:val="center"/>
            </w:pPr>
          </w:p>
        </w:tc>
        <w:tc>
          <w:tcPr>
            <w:tcW w:w="850" w:type="dxa"/>
            <w:vAlign w:val="center"/>
          </w:tcPr>
          <w:p w14:paraId="78CB10ED">
            <w:pPr>
              <w:jc w:val="center"/>
            </w:pPr>
          </w:p>
        </w:tc>
      </w:tr>
      <w:tr w14:paraId="190EF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E20FC61">
            <w:pPr>
              <w:jc w:val="center"/>
            </w:pPr>
            <w:r>
              <w:rPr>
                <w:rFonts w:cs="Times New Roman"/>
              </w:rPr>
              <w:t>9</w:t>
            </w:r>
          </w:p>
        </w:tc>
        <w:tc>
          <w:tcPr>
            <w:tcW w:w="2839" w:type="dxa"/>
            <w:vAlign w:val="center"/>
          </w:tcPr>
          <w:p w14:paraId="3117AB63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Nguyễn Minh Khang</w:t>
            </w:r>
          </w:p>
        </w:tc>
        <w:tc>
          <w:tcPr>
            <w:tcW w:w="763" w:type="dxa"/>
            <w:vAlign w:val="center"/>
          </w:tcPr>
          <w:p w14:paraId="397E39C5">
            <w:pPr>
              <w:jc w:val="center"/>
            </w:pPr>
          </w:p>
        </w:tc>
        <w:tc>
          <w:tcPr>
            <w:tcW w:w="763" w:type="dxa"/>
            <w:vAlign w:val="center"/>
          </w:tcPr>
          <w:p w14:paraId="25808573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8AF16C">
            <w:pPr>
              <w:jc w:val="center"/>
            </w:pPr>
          </w:p>
        </w:tc>
        <w:tc>
          <w:tcPr>
            <w:tcW w:w="763" w:type="dxa"/>
            <w:vAlign w:val="center"/>
          </w:tcPr>
          <w:p w14:paraId="349D3D22">
            <w:pPr>
              <w:jc w:val="center"/>
            </w:pPr>
          </w:p>
        </w:tc>
        <w:tc>
          <w:tcPr>
            <w:tcW w:w="763" w:type="dxa"/>
            <w:vAlign w:val="center"/>
          </w:tcPr>
          <w:p w14:paraId="425760D8">
            <w:pPr>
              <w:jc w:val="center"/>
            </w:pPr>
          </w:p>
        </w:tc>
        <w:tc>
          <w:tcPr>
            <w:tcW w:w="850" w:type="dxa"/>
            <w:vAlign w:val="center"/>
          </w:tcPr>
          <w:p w14:paraId="7607068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F85111E">
            <w:pPr>
              <w:jc w:val="center"/>
            </w:pPr>
          </w:p>
        </w:tc>
        <w:tc>
          <w:tcPr>
            <w:tcW w:w="850" w:type="dxa"/>
            <w:vAlign w:val="center"/>
          </w:tcPr>
          <w:p w14:paraId="531AB20A">
            <w:pPr>
              <w:jc w:val="center"/>
            </w:pPr>
          </w:p>
        </w:tc>
      </w:tr>
      <w:tr w14:paraId="354E54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1FC9F24">
            <w:pPr>
              <w:jc w:val="center"/>
            </w:pPr>
            <w:r>
              <w:rPr>
                <w:rFonts w:cs="Times New Roman"/>
              </w:rPr>
              <w:t>10</w:t>
            </w:r>
          </w:p>
        </w:tc>
        <w:tc>
          <w:tcPr>
            <w:tcW w:w="2839" w:type="dxa"/>
            <w:vAlign w:val="center"/>
          </w:tcPr>
          <w:p w14:paraId="6CC192B3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Nguyễn Trần Thiên Kim</w:t>
            </w:r>
          </w:p>
        </w:tc>
        <w:tc>
          <w:tcPr>
            <w:tcW w:w="763" w:type="dxa"/>
            <w:vAlign w:val="center"/>
          </w:tcPr>
          <w:p w14:paraId="0E3263E3">
            <w:pPr>
              <w:jc w:val="center"/>
            </w:pPr>
          </w:p>
        </w:tc>
        <w:tc>
          <w:tcPr>
            <w:tcW w:w="763" w:type="dxa"/>
            <w:vAlign w:val="center"/>
          </w:tcPr>
          <w:p w14:paraId="57DF57FE">
            <w:pPr>
              <w:jc w:val="center"/>
            </w:pPr>
          </w:p>
        </w:tc>
        <w:tc>
          <w:tcPr>
            <w:tcW w:w="763" w:type="dxa"/>
            <w:vAlign w:val="center"/>
          </w:tcPr>
          <w:p w14:paraId="0A25DAC9">
            <w:pPr>
              <w:jc w:val="center"/>
            </w:pPr>
          </w:p>
        </w:tc>
        <w:tc>
          <w:tcPr>
            <w:tcW w:w="763" w:type="dxa"/>
            <w:vAlign w:val="center"/>
          </w:tcPr>
          <w:p w14:paraId="7175E44B">
            <w:pPr>
              <w:jc w:val="center"/>
            </w:pPr>
          </w:p>
        </w:tc>
        <w:tc>
          <w:tcPr>
            <w:tcW w:w="763" w:type="dxa"/>
            <w:vAlign w:val="center"/>
          </w:tcPr>
          <w:p w14:paraId="4F45AFE8">
            <w:pPr>
              <w:jc w:val="center"/>
            </w:pPr>
          </w:p>
        </w:tc>
        <w:tc>
          <w:tcPr>
            <w:tcW w:w="850" w:type="dxa"/>
            <w:vAlign w:val="center"/>
          </w:tcPr>
          <w:p w14:paraId="2C62956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ABDEF49">
            <w:pPr>
              <w:jc w:val="center"/>
            </w:pPr>
          </w:p>
        </w:tc>
        <w:tc>
          <w:tcPr>
            <w:tcW w:w="850" w:type="dxa"/>
            <w:vAlign w:val="center"/>
          </w:tcPr>
          <w:p w14:paraId="39C86D53">
            <w:pPr>
              <w:jc w:val="center"/>
            </w:pPr>
          </w:p>
        </w:tc>
      </w:tr>
      <w:tr w14:paraId="56A2C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3B3499D">
            <w:pPr>
              <w:jc w:val="center"/>
            </w:pPr>
            <w:r>
              <w:rPr>
                <w:rFonts w:cs="Times New Roman"/>
              </w:rPr>
              <w:t>11</w:t>
            </w:r>
          </w:p>
        </w:tc>
        <w:tc>
          <w:tcPr>
            <w:tcW w:w="2839" w:type="dxa"/>
            <w:vAlign w:val="center"/>
          </w:tcPr>
          <w:p w14:paraId="758BD8D5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Nguyễn Gia Linh</w:t>
            </w:r>
          </w:p>
        </w:tc>
        <w:tc>
          <w:tcPr>
            <w:tcW w:w="763" w:type="dxa"/>
            <w:vAlign w:val="center"/>
          </w:tcPr>
          <w:p w14:paraId="172205AF">
            <w:pPr>
              <w:jc w:val="center"/>
            </w:pPr>
          </w:p>
        </w:tc>
        <w:tc>
          <w:tcPr>
            <w:tcW w:w="763" w:type="dxa"/>
            <w:vAlign w:val="center"/>
          </w:tcPr>
          <w:p w14:paraId="16F8F331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827E8D">
            <w:pPr>
              <w:jc w:val="center"/>
            </w:pPr>
          </w:p>
        </w:tc>
        <w:tc>
          <w:tcPr>
            <w:tcW w:w="763" w:type="dxa"/>
            <w:vAlign w:val="center"/>
          </w:tcPr>
          <w:p w14:paraId="60911870">
            <w:pPr>
              <w:jc w:val="center"/>
            </w:pPr>
          </w:p>
        </w:tc>
        <w:tc>
          <w:tcPr>
            <w:tcW w:w="763" w:type="dxa"/>
            <w:vAlign w:val="center"/>
          </w:tcPr>
          <w:p w14:paraId="14CECA79">
            <w:pPr>
              <w:jc w:val="center"/>
            </w:pPr>
          </w:p>
        </w:tc>
        <w:tc>
          <w:tcPr>
            <w:tcW w:w="850" w:type="dxa"/>
            <w:vAlign w:val="center"/>
          </w:tcPr>
          <w:p w14:paraId="69F0546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2E3BEF2">
            <w:pPr>
              <w:jc w:val="center"/>
            </w:pPr>
          </w:p>
        </w:tc>
        <w:tc>
          <w:tcPr>
            <w:tcW w:w="850" w:type="dxa"/>
            <w:vAlign w:val="center"/>
          </w:tcPr>
          <w:p w14:paraId="23D3CFDC">
            <w:pPr>
              <w:jc w:val="center"/>
            </w:pPr>
          </w:p>
        </w:tc>
      </w:tr>
      <w:tr w14:paraId="7B415E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2BC9160">
            <w:pPr>
              <w:jc w:val="center"/>
            </w:pPr>
            <w:r>
              <w:rPr>
                <w:rFonts w:cs="Times New Roman"/>
              </w:rPr>
              <w:t>12</w:t>
            </w:r>
          </w:p>
        </w:tc>
        <w:tc>
          <w:tcPr>
            <w:tcW w:w="2839" w:type="dxa"/>
            <w:vAlign w:val="center"/>
          </w:tcPr>
          <w:p w14:paraId="06C3A552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Đặng Lê Tùng Linh</w:t>
            </w:r>
          </w:p>
        </w:tc>
        <w:tc>
          <w:tcPr>
            <w:tcW w:w="763" w:type="dxa"/>
            <w:vAlign w:val="center"/>
          </w:tcPr>
          <w:p w14:paraId="7C74A469">
            <w:pPr>
              <w:jc w:val="center"/>
            </w:pPr>
          </w:p>
        </w:tc>
        <w:tc>
          <w:tcPr>
            <w:tcW w:w="763" w:type="dxa"/>
            <w:vAlign w:val="center"/>
          </w:tcPr>
          <w:p w14:paraId="5834A4F7">
            <w:pPr>
              <w:jc w:val="center"/>
            </w:pPr>
          </w:p>
        </w:tc>
        <w:tc>
          <w:tcPr>
            <w:tcW w:w="763" w:type="dxa"/>
            <w:vAlign w:val="center"/>
          </w:tcPr>
          <w:p w14:paraId="1EBFA84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44AF390">
            <w:pPr>
              <w:jc w:val="center"/>
            </w:pPr>
          </w:p>
        </w:tc>
        <w:tc>
          <w:tcPr>
            <w:tcW w:w="763" w:type="dxa"/>
            <w:vAlign w:val="center"/>
          </w:tcPr>
          <w:p w14:paraId="7EBA3AD6">
            <w:pPr>
              <w:jc w:val="center"/>
            </w:pPr>
          </w:p>
        </w:tc>
        <w:tc>
          <w:tcPr>
            <w:tcW w:w="850" w:type="dxa"/>
            <w:vAlign w:val="center"/>
          </w:tcPr>
          <w:p w14:paraId="05D3604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E3DDEC2">
            <w:pPr>
              <w:jc w:val="center"/>
            </w:pPr>
          </w:p>
        </w:tc>
        <w:tc>
          <w:tcPr>
            <w:tcW w:w="850" w:type="dxa"/>
            <w:vAlign w:val="center"/>
          </w:tcPr>
          <w:p w14:paraId="1E572D51">
            <w:pPr>
              <w:jc w:val="center"/>
            </w:pPr>
          </w:p>
        </w:tc>
      </w:tr>
      <w:tr w14:paraId="697B55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C4BFD39">
            <w:pPr>
              <w:jc w:val="center"/>
            </w:pPr>
            <w:r>
              <w:rPr>
                <w:rFonts w:cs="Times New Roman"/>
              </w:rPr>
              <w:t>13</w:t>
            </w:r>
          </w:p>
        </w:tc>
        <w:tc>
          <w:tcPr>
            <w:tcW w:w="2839" w:type="dxa"/>
            <w:vAlign w:val="center"/>
          </w:tcPr>
          <w:p w14:paraId="5151FC0A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Trần Bảo Minh</w:t>
            </w:r>
          </w:p>
        </w:tc>
        <w:tc>
          <w:tcPr>
            <w:tcW w:w="763" w:type="dxa"/>
            <w:vAlign w:val="center"/>
          </w:tcPr>
          <w:p w14:paraId="401F683F">
            <w:pPr>
              <w:jc w:val="center"/>
            </w:pPr>
          </w:p>
        </w:tc>
        <w:tc>
          <w:tcPr>
            <w:tcW w:w="763" w:type="dxa"/>
            <w:vAlign w:val="center"/>
          </w:tcPr>
          <w:p w14:paraId="232D850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53FBCC7">
            <w:pPr>
              <w:jc w:val="center"/>
            </w:pPr>
          </w:p>
        </w:tc>
        <w:tc>
          <w:tcPr>
            <w:tcW w:w="763" w:type="dxa"/>
            <w:vAlign w:val="center"/>
          </w:tcPr>
          <w:p w14:paraId="0D028FEC">
            <w:pPr>
              <w:jc w:val="center"/>
            </w:pPr>
          </w:p>
        </w:tc>
        <w:tc>
          <w:tcPr>
            <w:tcW w:w="763" w:type="dxa"/>
            <w:vAlign w:val="center"/>
          </w:tcPr>
          <w:p w14:paraId="0895E7D6">
            <w:pPr>
              <w:jc w:val="center"/>
            </w:pPr>
          </w:p>
        </w:tc>
        <w:tc>
          <w:tcPr>
            <w:tcW w:w="850" w:type="dxa"/>
            <w:vAlign w:val="center"/>
          </w:tcPr>
          <w:p w14:paraId="0E41F3D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BC37B9E">
            <w:pPr>
              <w:jc w:val="center"/>
            </w:pPr>
          </w:p>
        </w:tc>
        <w:tc>
          <w:tcPr>
            <w:tcW w:w="850" w:type="dxa"/>
            <w:vAlign w:val="center"/>
          </w:tcPr>
          <w:p w14:paraId="2BDDC621">
            <w:pPr>
              <w:jc w:val="center"/>
            </w:pPr>
          </w:p>
        </w:tc>
      </w:tr>
      <w:tr w14:paraId="62EB0C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E6661A9">
            <w:pPr>
              <w:jc w:val="center"/>
            </w:pPr>
            <w:r>
              <w:rPr>
                <w:rFonts w:cs="Times New Roman"/>
              </w:rPr>
              <w:t>14</w:t>
            </w:r>
          </w:p>
        </w:tc>
        <w:tc>
          <w:tcPr>
            <w:tcW w:w="2839" w:type="dxa"/>
            <w:vAlign w:val="center"/>
          </w:tcPr>
          <w:p w14:paraId="78912678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Đào Khải Minh</w:t>
            </w:r>
          </w:p>
        </w:tc>
        <w:tc>
          <w:tcPr>
            <w:tcW w:w="763" w:type="dxa"/>
            <w:vAlign w:val="center"/>
          </w:tcPr>
          <w:p w14:paraId="5FDBA77C">
            <w:pPr>
              <w:jc w:val="center"/>
            </w:pPr>
          </w:p>
        </w:tc>
        <w:tc>
          <w:tcPr>
            <w:tcW w:w="763" w:type="dxa"/>
            <w:vAlign w:val="center"/>
          </w:tcPr>
          <w:p w14:paraId="70EB56A2">
            <w:pPr>
              <w:jc w:val="center"/>
            </w:pPr>
          </w:p>
        </w:tc>
        <w:tc>
          <w:tcPr>
            <w:tcW w:w="763" w:type="dxa"/>
            <w:vAlign w:val="center"/>
          </w:tcPr>
          <w:p w14:paraId="11D78EFE">
            <w:pPr>
              <w:jc w:val="center"/>
            </w:pPr>
          </w:p>
        </w:tc>
        <w:tc>
          <w:tcPr>
            <w:tcW w:w="763" w:type="dxa"/>
            <w:vAlign w:val="center"/>
          </w:tcPr>
          <w:p w14:paraId="6708E5ED">
            <w:pPr>
              <w:jc w:val="center"/>
            </w:pPr>
          </w:p>
        </w:tc>
        <w:tc>
          <w:tcPr>
            <w:tcW w:w="763" w:type="dxa"/>
            <w:vAlign w:val="center"/>
          </w:tcPr>
          <w:p w14:paraId="3C9B0BD5">
            <w:pPr>
              <w:jc w:val="center"/>
            </w:pPr>
          </w:p>
        </w:tc>
        <w:tc>
          <w:tcPr>
            <w:tcW w:w="850" w:type="dxa"/>
            <w:vAlign w:val="center"/>
          </w:tcPr>
          <w:p w14:paraId="0C5D059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ACD1DFC">
            <w:pPr>
              <w:jc w:val="center"/>
            </w:pPr>
          </w:p>
        </w:tc>
        <w:tc>
          <w:tcPr>
            <w:tcW w:w="850" w:type="dxa"/>
            <w:vAlign w:val="center"/>
          </w:tcPr>
          <w:p w14:paraId="254F9289">
            <w:pPr>
              <w:jc w:val="center"/>
            </w:pPr>
          </w:p>
        </w:tc>
      </w:tr>
      <w:tr w14:paraId="6D7FD4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1653D57">
            <w:pPr>
              <w:jc w:val="center"/>
            </w:pPr>
            <w:r>
              <w:rPr>
                <w:rFonts w:cs="Times New Roman"/>
              </w:rPr>
              <w:t>15</w:t>
            </w:r>
          </w:p>
        </w:tc>
        <w:tc>
          <w:tcPr>
            <w:tcW w:w="2839" w:type="dxa"/>
            <w:vAlign w:val="center"/>
          </w:tcPr>
          <w:p w14:paraId="1501D8BD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Nguyễn Khánh Ngọc</w:t>
            </w:r>
          </w:p>
        </w:tc>
        <w:tc>
          <w:tcPr>
            <w:tcW w:w="763" w:type="dxa"/>
            <w:vAlign w:val="center"/>
          </w:tcPr>
          <w:p w14:paraId="21A25BD2">
            <w:pPr>
              <w:jc w:val="center"/>
            </w:pPr>
          </w:p>
        </w:tc>
        <w:tc>
          <w:tcPr>
            <w:tcW w:w="763" w:type="dxa"/>
            <w:vAlign w:val="center"/>
          </w:tcPr>
          <w:p w14:paraId="55C36A99">
            <w:pPr>
              <w:jc w:val="center"/>
            </w:pPr>
          </w:p>
        </w:tc>
        <w:tc>
          <w:tcPr>
            <w:tcW w:w="763" w:type="dxa"/>
            <w:vAlign w:val="center"/>
          </w:tcPr>
          <w:p w14:paraId="79A4C324">
            <w:pPr>
              <w:jc w:val="center"/>
            </w:pPr>
          </w:p>
        </w:tc>
        <w:tc>
          <w:tcPr>
            <w:tcW w:w="763" w:type="dxa"/>
            <w:vAlign w:val="center"/>
          </w:tcPr>
          <w:p w14:paraId="4A4845BF">
            <w:pPr>
              <w:jc w:val="center"/>
            </w:pPr>
          </w:p>
        </w:tc>
        <w:tc>
          <w:tcPr>
            <w:tcW w:w="763" w:type="dxa"/>
            <w:vAlign w:val="center"/>
          </w:tcPr>
          <w:p w14:paraId="4E295A22">
            <w:pPr>
              <w:jc w:val="center"/>
            </w:pPr>
          </w:p>
        </w:tc>
        <w:tc>
          <w:tcPr>
            <w:tcW w:w="850" w:type="dxa"/>
            <w:vAlign w:val="center"/>
          </w:tcPr>
          <w:p w14:paraId="5AF3988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A72BECB">
            <w:pPr>
              <w:jc w:val="center"/>
            </w:pPr>
          </w:p>
        </w:tc>
        <w:tc>
          <w:tcPr>
            <w:tcW w:w="850" w:type="dxa"/>
            <w:vAlign w:val="center"/>
          </w:tcPr>
          <w:p w14:paraId="0C2F008C">
            <w:pPr>
              <w:jc w:val="center"/>
            </w:pPr>
          </w:p>
        </w:tc>
      </w:tr>
      <w:tr w14:paraId="43470C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E6F4061">
            <w:pPr>
              <w:jc w:val="center"/>
            </w:pPr>
            <w:r>
              <w:rPr>
                <w:rFonts w:cs="Times New Roman"/>
              </w:rPr>
              <w:t>16</w:t>
            </w:r>
          </w:p>
        </w:tc>
        <w:tc>
          <w:tcPr>
            <w:tcW w:w="2839" w:type="dxa"/>
            <w:vAlign w:val="center"/>
          </w:tcPr>
          <w:p w14:paraId="178D7E5C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Lê Trương Linh Ngọc</w:t>
            </w:r>
          </w:p>
        </w:tc>
        <w:tc>
          <w:tcPr>
            <w:tcW w:w="763" w:type="dxa"/>
            <w:vAlign w:val="center"/>
          </w:tcPr>
          <w:p w14:paraId="55CF6409">
            <w:pPr>
              <w:jc w:val="center"/>
            </w:pPr>
          </w:p>
        </w:tc>
        <w:tc>
          <w:tcPr>
            <w:tcW w:w="763" w:type="dxa"/>
            <w:vAlign w:val="center"/>
          </w:tcPr>
          <w:p w14:paraId="288C2036">
            <w:pPr>
              <w:jc w:val="center"/>
            </w:pPr>
          </w:p>
        </w:tc>
        <w:tc>
          <w:tcPr>
            <w:tcW w:w="763" w:type="dxa"/>
            <w:vAlign w:val="center"/>
          </w:tcPr>
          <w:p w14:paraId="74121782">
            <w:pPr>
              <w:jc w:val="center"/>
            </w:pPr>
          </w:p>
        </w:tc>
        <w:tc>
          <w:tcPr>
            <w:tcW w:w="763" w:type="dxa"/>
            <w:vAlign w:val="center"/>
          </w:tcPr>
          <w:p w14:paraId="45DB9887">
            <w:pPr>
              <w:jc w:val="center"/>
            </w:pPr>
          </w:p>
        </w:tc>
        <w:tc>
          <w:tcPr>
            <w:tcW w:w="763" w:type="dxa"/>
            <w:vAlign w:val="center"/>
          </w:tcPr>
          <w:p w14:paraId="0B953F65">
            <w:pPr>
              <w:jc w:val="center"/>
            </w:pPr>
          </w:p>
        </w:tc>
        <w:tc>
          <w:tcPr>
            <w:tcW w:w="850" w:type="dxa"/>
            <w:vAlign w:val="center"/>
          </w:tcPr>
          <w:p w14:paraId="6C10FB4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10932A7">
            <w:pPr>
              <w:jc w:val="center"/>
            </w:pPr>
          </w:p>
        </w:tc>
        <w:tc>
          <w:tcPr>
            <w:tcW w:w="850" w:type="dxa"/>
            <w:vAlign w:val="center"/>
          </w:tcPr>
          <w:p w14:paraId="2CBC06CE">
            <w:pPr>
              <w:jc w:val="center"/>
            </w:pPr>
          </w:p>
        </w:tc>
      </w:tr>
      <w:tr w14:paraId="01B0E7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45BEB94">
            <w:pPr>
              <w:jc w:val="center"/>
            </w:pPr>
            <w:r>
              <w:rPr>
                <w:rFonts w:cs="Times New Roman"/>
              </w:rPr>
              <w:t>17</w:t>
            </w:r>
          </w:p>
        </w:tc>
        <w:tc>
          <w:tcPr>
            <w:tcW w:w="2839" w:type="dxa"/>
            <w:vAlign w:val="center"/>
          </w:tcPr>
          <w:p w14:paraId="486FECFF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Phạm Lê Hoàng Phát</w:t>
            </w:r>
          </w:p>
        </w:tc>
        <w:tc>
          <w:tcPr>
            <w:tcW w:w="763" w:type="dxa"/>
            <w:vAlign w:val="center"/>
          </w:tcPr>
          <w:p w14:paraId="57912F76">
            <w:pPr>
              <w:jc w:val="center"/>
            </w:pPr>
          </w:p>
        </w:tc>
        <w:tc>
          <w:tcPr>
            <w:tcW w:w="763" w:type="dxa"/>
            <w:vAlign w:val="center"/>
          </w:tcPr>
          <w:p w14:paraId="537FF7D8">
            <w:pPr>
              <w:jc w:val="center"/>
            </w:pPr>
          </w:p>
        </w:tc>
        <w:tc>
          <w:tcPr>
            <w:tcW w:w="763" w:type="dxa"/>
            <w:vAlign w:val="center"/>
          </w:tcPr>
          <w:p w14:paraId="23E3926A">
            <w:pPr>
              <w:jc w:val="center"/>
            </w:pPr>
          </w:p>
        </w:tc>
        <w:tc>
          <w:tcPr>
            <w:tcW w:w="763" w:type="dxa"/>
            <w:vAlign w:val="center"/>
          </w:tcPr>
          <w:p w14:paraId="44C1B82A">
            <w:pPr>
              <w:jc w:val="center"/>
            </w:pPr>
          </w:p>
        </w:tc>
        <w:tc>
          <w:tcPr>
            <w:tcW w:w="763" w:type="dxa"/>
            <w:vAlign w:val="center"/>
          </w:tcPr>
          <w:p w14:paraId="5E9913C5">
            <w:pPr>
              <w:jc w:val="center"/>
            </w:pPr>
          </w:p>
        </w:tc>
        <w:tc>
          <w:tcPr>
            <w:tcW w:w="850" w:type="dxa"/>
            <w:vAlign w:val="center"/>
          </w:tcPr>
          <w:p w14:paraId="51338DE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1D5D1D8">
            <w:pPr>
              <w:jc w:val="center"/>
            </w:pPr>
          </w:p>
        </w:tc>
        <w:tc>
          <w:tcPr>
            <w:tcW w:w="850" w:type="dxa"/>
            <w:vAlign w:val="center"/>
          </w:tcPr>
          <w:p w14:paraId="16961C45">
            <w:pPr>
              <w:jc w:val="center"/>
            </w:pPr>
          </w:p>
        </w:tc>
      </w:tr>
      <w:tr w14:paraId="3C671F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683456B">
            <w:pPr>
              <w:jc w:val="center"/>
            </w:pPr>
            <w:r>
              <w:rPr>
                <w:rFonts w:cs="Times New Roman"/>
              </w:rPr>
              <w:t>18</w:t>
            </w:r>
          </w:p>
        </w:tc>
        <w:tc>
          <w:tcPr>
            <w:tcW w:w="2839" w:type="dxa"/>
            <w:vAlign w:val="center"/>
          </w:tcPr>
          <w:p w14:paraId="734F1750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Lương Vĩnh Phúc</w:t>
            </w:r>
          </w:p>
        </w:tc>
        <w:tc>
          <w:tcPr>
            <w:tcW w:w="763" w:type="dxa"/>
            <w:vAlign w:val="center"/>
          </w:tcPr>
          <w:p w14:paraId="1C15A510">
            <w:pPr>
              <w:jc w:val="center"/>
            </w:pPr>
          </w:p>
        </w:tc>
        <w:tc>
          <w:tcPr>
            <w:tcW w:w="763" w:type="dxa"/>
            <w:vAlign w:val="center"/>
          </w:tcPr>
          <w:p w14:paraId="1CA253A7">
            <w:pPr>
              <w:jc w:val="center"/>
            </w:pPr>
          </w:p>
        </w:tc>
        <w:tc>
          <w:tcPr>
            <w:tcW w:w="763" w:type="dxa"/>
            <w:vAlign w:val="center"/>
          </w:tcPr>
          <w:p w14:paraId="7846405C">
            <w:pPr>
              <w:jc w:val="center"/>
            </w:pPr>
          </w:p>
        </w:tc>
        <w:tc>
          <w:tcPr>
            <w:tcW w:w="763" w:type="dxa"/>
            <w:vAlign w:val="center"/>
          </w:tcPr>
          <w:p w14:paraId="66101422">
            <w:pPr>
              <w:jc w:val="center"/>
            </w:pPr>
          </w:p>
        </w:tc>
        <w:tc>
          <w:tcPr>
            <w:tcW w:w="763" w:type="dxa"/>
            <w:vAlign w:val="center"/>
          </w:tcPr>
          <w:p w14:paraId="6006BCC7">
            <w:pPr>
              <w:jc w:val="center"/>
            </w:pPr>
          </w:p>
        </w:tc>
        <w:tc>
          <w:tcPr>
            <w:tcW w:w="850" w:type="dxa"/>
            <w:vAlign w:val="center"/>
          </w:tcPr>
          <w:p w14:paraId="33860F4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CFE2981">
            <w:pPr>
              <w:jc w:val="center"/>
            </w:pPr>
          </w:p>
        </w:tc>
        <w:tc>
          <w:tcPr>
            <w:tcW w:w="850" w:type="dxa"/>
            <w:vAlign w:val="center"/>
          </w:tcPr>
          <w:p w14:paraId="5C091502">
            <w:pPr>
              <w:jc w:val="center"/>
            </w:pPr>
          </w:p>
        </w:tc>
      </w:tr>
      <w:tr w14:paraId="109563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4C51DBA">
            <w:pPr>
              <w:jc w:val="center"/>
            </w:pPr>
            <w:r>
              <w:rPr>
                <w:rFonts w:cs="Times New Roman"/>
              </w:rPr>
              <w:t>19</w:t>
            </w:r>
          </w:p>
        </w:tc>
        <w:tc>
          <w:tcPr>
            <w:tcW w:w="2839" w:type="dxa"/>
            <w:vAlign w:val="center"/>
          </w:tcPr>
          <w:p w14:paraId="01EAED2E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Phan Trần Mai Phương</w:t>
            </w:r>
          </w:p>
        </w:tc>
        <w:tc>
          <w:tcPr>
            <w:tcW w:w="763" w:type="dxa"/>
            <w:vAlign w:val="center"/>
          </w:tcPr>
          <w:p w14:paraId="6E09114D">
            <w:pPr>
              <w:jc w:val="center"/>
            </w:pPr>
          </w:p>
        </w:tc>
        <w:tc>
          <w:tcPr>
            <w:tcW w:w="763" w:type="dxa"/>
            <w:vAlign w:val="center"/>
          </w:tcPr>
          <w:p w14:paraId="74D2CF64">
            <w:pPr>
              <w:jc w:val="center"/>
            </w:pPr>
          </w:p>
        </w:tc>
        <w:tc>
          <w:tcPr>
            <w:tcW w:w="763" w:type="dxa"/>
            <w:vAlign w:val="center"/>
          </w:tcPr>
          <w:p w14:paraId="7B0D9F60">
            <w:pPr>
              <w:jc w:val="center"/>
            </w:pPr>
          </w:p>
        </w:tc>
        <w:tc>
          <w:tcPr>
            <w:tcW w:w="763" w:type="dxa"/>
            <w:vAlign w:val="center"/>
          </w:tcPr>
          <w:p w14:paraId="785B40CE">
            <w:pPr>
              <w:jc w:val="center"/>
            </w:pPr>
          </w:p>
        </w:tc>
        <w:tc>
          <w:tcPr>
            <w:tcW w:w="763" w:type="dxa"/>
            <w:vAlign w:val="center"/>
          </w:tcPr>
          <w:p w14:paraId="60FB27B0">
            <w:pPr>
              <w:jc w:val="center"/>
            </w:pPr>
          </w:p>
        </w:tc>
        <w:tc>
          <w:tcPr>
            <w:tcW w:w="850" w:type="dxa"/>
            <w:vAlign w:val="center"/>
          </w:tcPr>
          <w:p w14:paraId="303EB9A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87A5F64">
            <w:pPr>
              <w:jc w:val="center"/>
            </w:pPr>
          </w:p>
        </w:tc>
        <w:tc>
          <w:tcPr>
            <w:tcW w:w="850" w:type="dxa"/>
            <w:vAlign w:val="center"/>
          </w:tcPr>
          <w:p w14:paraId="4FC23F58">
            <w:pPr>
              <w:jc w:val="center"/>
            </w:pPr>
          </w:p>
        </w:tc>
      </w:tr>
      <w:tr w14:paraId="7E762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C0A8CCF">
            <w:pPr>
              <w:jc w:val="center"/>
            </w:pPr>
            <w:r>
              <w:rPr>
                <w:rFonts w:cs="Times New Roman"/>
              </w:rPr>
              <w:t>20</w:t>
            </w:r>
          </w:p>
        </w:tc>
        <w:tc>
          <w:tcPr>
            <w:tcW w:w="2839" w:type="dxa"/>
            <w:vAlign w:val="center"/>
          </w:tcPr>
          <w:p w14:paraId="42CC16FC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Nguyễn Linh Sam</w:t>
            </w:r>
          </w:p>
        </w:tc>
        <w:tc>
          <w:tcPr>
            <w:tcW w:w="763" w:type="dxa"/>
            <w:vAlign w:val="center"/>
          </w:tcPr>
          <w:p w14:paraId="6B0F2295">
            <w:pPr>
              <w:jc w:val="center"/>
            </w:pPr>
          </w:p>
        </w:tc>
        <w:tc>
          <w:tcPr>
            <w:tcW w:w="763" w:type="dxa"/>
            <w:vAlign w:val="center"/>
          </w:tcPr>
          <w:p w14:paraId="0F278395">
            <w:pPr>
              <w:jc w:val="center"/>
            </w:pPr>
          </w:p>
        </w:tc>
        <w:tc>
          <w:tcPr>
            <w:tcW w:w="763" w:type="dxa"/>
            <w:vAlign w:val="center"/>
          </w:tcPr>
          <w:p w14:paraId="5179A887">
            <w:pPr>
              <w:jc w:val="center"/>
            </w:pPr>
          </w:p>
        </w:tc>
        <w:tc>
          <w:tcPr>
            <w:tcW w:w="763" w:type="dxa"/>
            <w:vAlign w:val="center"/>
          </w:tcPr>
          <w:p w14:paraId="6D55B4A4">
            <w:pPr>
              <w:jc w:val="center"/>
            </w:pPr>
          </w:p>
        </w:tc>
        <w:tc>
          <w:tcPr>
            <w:tcW w:w="763" w:type="dxa"/>
            <w:vAlign w:val="center"/>
          </w:tcPr>
          <w:p w14:paraId="11A2C7B9">
            <w:pPr>
              <w:jc w:val="center"/>
            </w:pPr>
          </w:p>
        </w:tc>
        <w:tc>
          <w:tcPr>
            <w:tcW w:w="850" w:type="dxa"/>
            <w:vAlign w:val="center"/>
          </w:tcPr>
          <w:p w14:paraId="42DD083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EEE7D27">
            <w:pPr>
              <w:jc w:val="center"/>
            </w:pPr>
          </w:p>
        </w:tc>
        <w:tc>
          <w:tcPr>
            <w:tcW w:w="850" w:type="dxa"/>
            <w:vAlign w:val="center"/>
          </w:tcPr>
          <w:p w14:paraId="52CFB24C">
            <w:pPr>
              <w:jc w:val="center"/>
            </w:pPr>
          </w:p>
        </w:tc>
      </w:tr>
      <w:tr w14:paraId="0CB53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D0A9C7B">
            <w:pPr>
              <w:jc w:val="center"/>
            </w:pPr>
            <w:r>
              <w:rPr>
                <w:rFonts w:cs="Times New Roman"/>
              </w:rPr>
              <w:t>21</w:t>
            </w:r>
          </w:p>
        </w:tc>
        <w:tc>
          <w:tcPr>
            <w:tcW w:w="2839" w:type="dxa"/>
            <w:vAlign w:val="center"/>
          </w:tcPr>
          <w:p w14:paraId="786F860E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Chu Quang Thành</w:t>
            </w:r>
          </w:p>
        </w:tc>
        <w:tc>
          <w:tcPr>
            <w:tcW w:w="763" w:type="dxa"/>
            <w:vAlign w:val="center"/>
          </w:tcPr>
          <w:p w14:paraId="7B9EACED">
            <w:pPr>
              <w:jc w:val="center"/>
            </w:pPr>
          </w:p>
        </w:tc>
        <w:tc>
          <w:tcPr>
            <w:tcW w:w="763" w:type="dxa"/>
            <w:vAlign w:val="center"/>
          </w:tcPr>
          <w:p w14:paraId="401A7DCD">
            <w:pPr>
              <w:jc w:val="center"/>
            </w:pPr>
          </w:p>
        </w:tc>
        <w:tc>
          <w:tcPr>
            <w:tcW w:w="763" w:type="dxa"/>
            <w:vAlign w:val="center"/>
          </w:tcPr>
          <w:p w14:paraId="16249222">
            <w:pPr>
              <w:jc w:val="center"/>
            </w:pPr>
          </w:p>
        </w:tc>
        <w:tc>
          <w:tcPr>
            <w:tcW w:w="763" w:type="dxa"/>
            <w:vAlign w:val="center"/>
          </w:tcPr>
          <w:p w14:paraId="4796E0FE">
            <w:pPr>
              <w:jc w:val="center"/>
            </w:pPr>
          </w:p>
        </w:tc>
        <w:tc>
          <w:tcPr>
            <w:tcW w:w="763" w:type="dxa"/>
            <w:vAlign w:val="center"/>
          </w:tcPr>
          <w:p w14:paraId="03F6C1C1">
            <w:pPr>
              <w:jc w:val="center"/>
            </w:pPr>
          </w:p>
        </w:tc>
        <w:tc>
          <w:tcPr>
            <w:tcW w:w="850" w:type="dxa"/>
            <w:vAlign w:val="center"/>
          </w:tcPr>
          <w:p w14:paraId="69BD4730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57F0DBE">
            <w:pPr>
              <w:jc w:val="center"/>
            </w:pPr>
          </w:p>
        </w:tc>
        <w:tc>
          <w:tcPr>
            <w:tcW w:w="850" w:type="dxa"/>
            <w:vAlign w:val="center"/>
          </w:tcPr>
          <w:p w14:paraId="6A7A2A01">
            <w:pPr>
              <w:jc w:val="center"/>
            </w:pPr>
          </w:p>
        </w:tc>
      </w:tr>
      <w:tr w14:paraId="1B9B79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33A57E4">
            <w:pPr>
              <w:jc w:val="center"/>
            </w:pPr>
            <w:r>
              <w:rPr>
                <w:rFonts w:cs="Times New Roman"/>
              </w:rPr>
              <w:t>22</w:t>
            </w:r>
          </w:p>
        </w:tc>
        <w:tc>
          <w:tcPr>
            <w:tcW w:w="2839" w:type="dxa"/>
            <w:vAlign w:val="center"/>
          </w:tcPr>
          <w:p w14:paraId="5BD34240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Nguyễn Văn Thông</w:t>
            </w:r>
          </w:p>
        </w:tc>
        <w:tc>
          <w:tcPr>
            <w:tcW w:w="763" w:type="dxa"/>
            <w:vAlign w:val="center"/>
          </w:tcPr>
          <w:p w14:paraId="63E12623">
            <w:pPr>
              <w:jc w:val="center"/>
            </w:pPr>
          </w:p>
        </w:tc>
        <w:tc>
          <w:tcPr>
            <w:tcW w:w="763" w:type="dxa"/>
            <w:vAlign w:val="center"/>
          </w:tcPr>
          <w:p w14:paraId="080BEDF7">
            <w:pPr>
              <w:jc w:val="center"/>
            </w:pPr>
          </w:p>
        </w:tc>
        <w:tc>
          <w:tcPr>
            <w:tcW w:w="763" w:type="dxa"/>
            <w:vAlign w:val="center"/>
          </w:tcPr>
          <w:p w14:paraId="68C8BE02">
            <w:pPr>
              <w:jc w:val="center"/>
            </w:pPr>
          </w:p>
        </w:tc>
        <w:tc>
          <w:tcPr>
            <w:tcW w:w="763" w:type="dxa"/>
            <w:vAlign w:val="center"/>
          </w:tcPr>
          <w:p w14:paraId="46664D78">
            <w:pPr>
              <w:jc w:val="center"/>
            </w:pPr>
          </w:p>
        </w:tc>
        <w:tc>
          <w:tcPr>
            <w:tcW w:w="763" w:type="dxa"/>
            <w:vAlign w:val="center"/>
          </w:tcPr>
          <w:p w14:paraId="1BE4FBE2">
            <w:pPr>
              <w:jc w:val="center"/>
            </w:pPr>
          </w:p>
        </w:tc>
        <w:tc>
          <w:tcPr>
            <w:tcW w:w="850" w:type="dxa"/>
            <w:vAlign w:val="center"/>
          </w:tcPr>
          <w:p w14:paraId="18BE37B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B994946">
            <w:pPr>
              <w:jc w:val="center"/>
            </w:pPr>
          </w:p>
        </w:tc>
        <w:tc>
          <w:tcPr>
            <w:tcW w:w="850" w:type="dxa"/>
            <w:vAlign w:val="center"/>
          </w:tcPr>
          <w:p w14:paraId="45B23284">
            <w:pPr>
              <w:jc w:val="center"/>
            </w:pPr>
          </w:p>
        </w:tc>
      </w:tr>
      <w:tr w14:paraId="543654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AAD738C">
            <w:pPr>
              <w:jc w:val="center"/>
            </w:pPr>
            <w:r>
              <w:rPr>
                <w:rFonts w:cs="Times New Roman"/>
              </w:rPr>
              <w:t>23</w:t>
            </w:r>
          </w:p>
        </w:tc>
        <w:tc>
          <w:tcPr>
            <w:tcW w:w="2839" w:type="dxa"/>
            <w:vAlign w:val="center"/>
          </w:tcPr>
          <w:p w14:paraId="225B8753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Trần Đỗ Anh Thư</w:t>
            </w:r>
          </w:p>
        </w:tc>
        <w:tc>
          <w:tcPr>
            <w:tcW w:w="763" w:type="dxa"/>
            <w:vAlign w:val="center"/>
          </w:tcPr>
          <w:p w14:paraId="368D9D36">
            <w:pPr>
              <w:jc w:val="center"/>
            </w:pPr>
          </w:p>
        </w:tc>
        <w:tc>
          <w:tcPr>
            <w:tcW w:w="763" w:type="dxa"/>
            <w:vAlign w:val="center"/>
          </w:tcPr>
          <w:p w14:paraId="1EB28CED">
            <w:pPr>
              <w:jc w:val="center"/>
            </w:pPr>
          </w:p>
        </w:tc>
        <w:tc>
          <w:tcPr>
            <w:tcW w:w="763" w:type="dxa"/>
            <w:vAlign w:val="center"/>
          </w:tcPr>
          <w:p w14:paraId="46D1477B">
            <w:pPr>
              <w:jc w:val="center"/>
            </w:pPr>
          </w:p>
        </w:tc>
        <w:tc>
          <w:tcPr>
            <w:tcW w:w="763" w:type="dxa"/>
            <w:vAlign w:val="center"/>
          </w:tcPr>
          <w:p w14:paraId="3254DC2B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2280D5">
            <w:pPr>
              <w:jc w:val="center"/>
            </w:pPr>
          </w:p>
        </w:tc>
        <w:tc>
          <w:tcPr>
            <w:tcW w:w="850" w:type="dxa"/>
            <w:vAlign w:val="center"/>
          </w:tcPr>
          <w:p w14:paraId="24037C7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CB0FD8D">
            <w:pPr>
              <w:jc w:val="center"/>
            </w:pPr>
          </w:p>
        </w:tc>
        <w:tc>
          <w:tcPr>
            <w:tcW w:w="850" w:type="dxa"/>
            <w:vAlign w:val="center"/>
          </w:tcPr>
          <w:p w14:paraId="682F3FEB">
            <w:pPr>
              <w:jc w:val="center"/>
            </w:pPr>
          </w:p>
        </w:tc>
      </w:tr>
      <w:tr w14:paraId="7F2C9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6411A3D">
            <w:pPr>
              <w:jc w:val="center"/>
            </w:pPr>
            <w:r>
              <w:rPr>
                <w:rFonts w:cs="Times New Roman"/>
              </w:rPr>
              <w:t>24</w:t>
            </w:r>
          </w:p>
        </w:tc>
        <w:tc>
          <w:tcPr>
            <w:tcW w:w="2839" w:type="dxa"/>
            <w:vAlign w:val="center"/>
          </w:tcPr>
          <w:p w14:paraId="1AF42420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Ngô Thủy Tiên</w:t>
            </w:r>
          </w:p>
        </w:tc>
        <w:tc>
          <w:tcPr>
            <w:tcW w:w="763" w:type="dxa"/>
            <w:vAlign w:val="center"/>
          </w:tcPr>
          <w:p w14:paraId="1C5218A2">
            <w:pPr>
              <w:jc w:val="center"/>
            </w:pPr>
          </w:p>
        </w:tc>
        <w:tc>
          <w:tcPr>
            <w:tcW w:w="763" w:type="dxa"/>
            <w:vAlign w:val="center"/>
          </w:tcPr>
          <w:p w14:paraId="6F93ED30">
            <w:pPr>
              <w:jc w:val="center"/>
            </w:pPr>
          </w:p>
        </w:tc>
        <w:tc>
          <w:tcPr>
            <w:tcW w:w="763" w:type="dxa"/>
            <w:vAlign w:val="center"/>
          </w:tcPr>
          <w:p w14:paraId="42066B4C">
            <w:pPr>
              <w:jc w:val="center"/>
            </w:pPr>
          </w:p>
        </w:tc>
        <w:tc>
          <w:tcPr>
            <w:tcW w:w="763" w:type="dxa"/>
            <w:vAlign w:val="center"/>
          </w:tcPr>
          <w:p w14:paraId="45B6BBAF">
            <w:pPr>
              <w:jc w:val="center"/>
            </w:pPr>
          </w:p>
        </w:tc>
        <w:tc>
          <w:tcPr>
            <w:tcW w:w="763" w:type="dxa"/>
            <w:vAlign w:val="center"/>
          </w:tcPr>
          <w:p w14:paraId="5BD6B6C2">
            <w:pPr>
              <w:jc w:val="center"/>
            </w:pPr>
          </w:p>
        </w:tc>
        <w:tc>
          <w:tcPr>
            <w:tcW w:w="850" w:type="dxa"/>
            <w:vAlign w:val="center"/>
          </w:tcPr>
          <w:p w14:paraId="73A3C53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623C47A">
            <w:pPr>
              <w:jc w:val="center"/>
            </w:pPr>
          </w:p>
        </w:tc>
        <w:tc>
          <w:tcPr>
            <w:tcW w:w="850" w:type="dxa"/>
            <w:vAlign w:val="center"/>
          </w:tcPr>
          <w:p w14:paraId="562912E0">
            <w:pPr>
              <w:jc w:val="center"/>
            </w:pPr>
          </w:p>
        </w:tc>
      </w:tr>
      <w:tr w14:paraId="37366D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21FF146">
            <w:pPr>
              <w:jc w:val="center"/>
            </w:pPr>
            <w:r>
              <w:rPr>
                <w:rFonts w:cs="Times New Roman"/>
              </w:rPr>
              <w:t>25</w:t>
            </w:r>
          </w:p>
        </w:tc>
        <w:tc>
          <w:tcPr>
            <w:tcW w:w="2839" w:type="dxa"/>
            <w:vAlign w:val="center"/>
          </w:tcPr>
          <w:p w14:paraId="27DF1FE1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Nguyễn Nguyên Bảo Trân</w:t>
            </w:r>
          </w:p>
        </w:tc>
        <w:tc>
          <w:tcPr>
            <w:tcW w:w="763" w:type="dxa"/>
            <w:vAlign w:val="center"/>
          </w:tcPr>
          <w:p w14:paraId="0F248AA5">
            <w:pPr>
              <w:jc w:val="center"/>
            </w:pPr>
          </w:p>
        </w:tc>
        <w:tc>
          <w:tcPr>
            <w:tcW w:w="763" w:type="dxa"/>
            <w:vAlign w:val="center"/>
          </w:tcPr>
          <w:p w14:paraId="74825BA2">
            <w:pPr>
              <w:jc w:val="center"/>
            </w:pPr>
          </w:p>
        </w:tc>
        <w:tc>
          <w:tcPr>
            <w:tcW w:w="763" w:type="dxa"/>
            <w:vAlign w:val="center"/>
          </w:tcPr>
          <w:p w14:paraId="3C54D5F5">
            <w:pPr>
              <w:jc w:val="center"/>
            </w:pPr>
          </w:p>
        </w:tc>
        <w:tc>
          <w:tcPr>
            <w:tcW w:w="763" w:type="dxa"/>
            <w:vAlign w:val="center"/>
          </w:tcPr>
          <w:p w14:paraId="604F6C15">
            <w:pPr>
              <w:jc w:val="center"/>
            </w:pPr>
          </w:p>
        </w:tc>
        <w:tc>
          <w:tcPr>
            <w:tcW w:w="763" w:type="dxa"/>
            <w:vAlign w:val="center"/>
          </w:tcPr>
          <w:p w14:paraId="5588CDB3">
            <w:pPr>
              <w:jc w:val="center"/>
            </w:pPr>
          </w:p>
        </w:tc>
        <w:tc>
          <w:tcPr>
            <w:tcW w:w="850" w:type="dxa"/>
            <w:vAlign w:val="center"/>
          </w:tcPr>
          <w:p w14:paraId="5B029F3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07F86F4">
            <w:pPr>
              <w:jc w:val="center"/>
            </w:pPr>
          </w:p>
        </w:tc>
        <w:tc>
          <w:tcPr>
            <w:tcW w:w="850" w:type="dxa"/>
            <w:vAlign w:val="center"/>
          </w:tcPr>
          <w:p w14:paraId="308D4460">
            <w:pPr>
              <w:jc w:val="center"/>
            </w:pPr>
          </w:p>
        </w:tc>
      </w:tr>
      <w:tr w14:paraId="09E2C6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AE46188">
            <w:pPr>
              <w:jc w:val="center"/>
            </w:pPr>
            <w:r>
              <w:rPr>
                <w:rFonts w:cs="Times New Roman"/>
              </w:rPr>
              <w:t>26</w:t>
            </w:r>
          </w:p>
        </w:tc>
        <w:tc>
          <w:tcPr>
            <w:tcW w:w="2839" w:type="dxa"/>
            <w:vAlign w:val="center"/>
          </w:tcPr>
          <w:p w14:paraId="2D48F637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Hồ Đức Trí</w:t>
            </w:r>
          </w:p>
        </w:tc>
        <w:tc>
          <w:tcPr>
            <w:tcW w:w="763" w:type="dxa"/>
            <w:vAlign w:val="center"/>
          </w:tcPr>
          <w:p w14:paraId="31A73B6A">
            <w:pPr>
              <w:jc w:val="center"/>
            </w:pPr>
          </w:p>
        </w:tc>
        <w:tc>
          <w:tcPr>
            <w:tcW w:w="763" w:type="dxa"/>
            <w:vAlign w:val="center"/>
          </w:tcPr>
          <w:p w14:paraId="498ACAB6">
            <w:pPr>
              <w:jc w:val="center"/>
            </w:pPr>
          </w:p>
        </w:tc>
        <w:tc>
          <w:tcPr>
            <w:tcW w:w="763" w:type="dxa"/>
            <w:vAlign w:val="center"/>
          </w:tcPr>
          <w:p w14:paraId="1F8D9FD4">
            <w:pPr>
              <w:jc w:val="center"/>
            </w:pPr>
          </w:p>
        </w:tc>
        <w:tc>
          <w:tcPr>
            <w:tcW w:w="763" w:type="dxa"/>
            <w:vAlign w:val="center"/>
          </w:tcPr>
          <w:p w14:paraId="7FD59DF9">
            <w:pPr>
              <w:jc w:val="center"/>
            </w:pPr>
          </w:p>
        </w:tc>
        <w:tc>
          <w:tcPr>
            <w:tcW w:w="763" w:type="dxa"/>
            <w:vAlign w:val="center"/>
          </w:tcPr>
          <w:p w14:paraId="5C544A53">
            <w:pPr>
              <w:jc w:val="center"/>
            </w:pPr>
          </w:p>
        </w:tc>
        <w:tc>
          <w:tcPr>
            <w:tcW w:w="850" w:type="dxa"/>
            <w:vAlign w:val="center"/>
          </w:tcPr>
          <w:p w14:paraId="0435D90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89D3074">
            <w:pPr>
              <w:jc w:val="center"/>
            </w:pPr>
          </w:p>
        </w:tc>
        <w:tc>
          <w:tcPr>
            <w:tcW w:w="850" w:type="dxa"/>
            <w:vAlign w:val="center"/>
          </w:tcPr>
          <w:p w14:paraId="71683B35">
            <w:pPr>
              <w:jc w:val="center"/>
            </w:pPr>
          </w:p>
        </w:tc>
      </w:tr>
      <w:tr w14:paraId="7ABADD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94DFA06">
            <w:pPr>
              <w:jc w:val="center"/>
            </w:pPr>
            <w:r>
              <w:rPr>
                <w:rFonts w:cs="Times New Roman"/>
              </w:rPr>
              <w:t>27</w:t>
            </w:r>
          </w:p>
        </w:tc>
        <w:tc>
          <w:tcPr>
            <w:tcW w:w="2839" w:type="dxa"/>
            <w:vAlign w:val="center"/>
          </w:tcPr>
          <w:p w14:paraId="51B0736C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Lê Hoàng Việt</w:t>
            </w:r>
          </w:p>
        </w:tc>
        <w:tc>
          <w:tcPr>
            <w:tcW w:w="763" w:type="dxa"/>
            <w:vAlign w:val="center"/>
          </w:tcPr>
          <w:p w14:paraId="409A4DCA">
            <w:pPr>
              <w:jc w:val="center"/>
            </w:pPr>
          </w:p>
        </w:tc>
        <w:tc>
          <w:tcPr>
            <w:tcW w:w="763" w:type="dxa"/>
            <w:vAlign w:val="center"/>
          </w:tcPr>
          <w:p w14:paraId="324AD761">
            <w:pPr>
              <w:jc w:val="center"/>
            </w:pPr>
          </w:p>
        </w:tc>
        <w:tc>
          <w:tcPr>
            <w:tcW w:w="763" w:type="dxa"/>
            <w:vAlign w:val="center"/>
          </w:tcPr>
          <w:p w14:paraId="6A0CCD0B">
            <w:pPr>
              <w:jc w:val="center"/>
            </w:pPr>
          </w:p>
        </w:tc>
        <w:tc>
          <w:tcPr>
            <w:tcW w:w="763" w:type="dxa"/>
            <w:vAlign w:val="center"/>
          </w:tcPr>
          <w:p w14:paraId="0AB88EDE">
            <w:pPr>
              <w:jc w:val="center"/>
            </w:pPr>
          </w:p>
        </w:tc>
        <w:tc>
          <w:tcPr>
            <w:tcW w:w="763" w:type="dxa"/>
            <w:vAlign w:val="center"/>
          </w:tcPr>
          <w:p w14:paraId="65D106A3">
            <w:pPr>
              <w:jc w:val="center"/>
            </w:pPr>
          </w:p>
        </w:tc>
        <w:tc>
          <w:tcPr>
            <w:tcW w:w="850" w:type="dxa"/>
            <w:vAlign w:val="center"/>
          </w:tcPr>
          <w:p w14:paraId="01B8FC6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2A18C34">
            <w:pPr>
              <w:jc w:val="center"/>
            </w:pPr>
          </w:p>
        </w:tc>
        <w:tc>
          <w:tcPr>
            <w:tcW w:w="850" w:type="dxa"/>
            <w:vAlign w:val="center"/>
          </w:tcPr>
          <w:p w14:paraId="027412F0">
            <w:pPr>
              <w:jc w:val="center"/>
            </w:pPr>
          </w:p>
        </w:tc>
      </w:tr>
      <w:tr w14:paraId="703E5A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E139FA3">
            <w:pPr>
              <w:jc w:val="center"/>
            </w:pPr>
            <w:r>
              <w:rPr>
                <w:rFonts w:cs="Times New Roman"/>
              </w:rPr>
              <w:t>28</w:t>
            </w:r>
          </w:p>
        </w:tc>
        <w:tc>
          <w:tcPr>
            <w:tcW w:w="2839" w:type="dxa"/>
            <w:vAlign w:val="center"/>
          </w:tcPr>
          <w:p w14:paraId="2D87D492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Phan Thế Vinh</w:t>
            </w:r>
          </w:p>
        </w:tc>
        <w:tc>
          <w:tcPr>
            <w:tcW w:w="763" w:type="dxa"/>
            <w:vAlign w:val="center"/>
          </w:tcPr>
          <w:p w14:paraId="4F52CEB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3274F6F">
            <w:pPr>
              <w:jc w:val="center"/>
            </w:pPr>
          </w:p>
        </w:tc>
        <w:tc>
          <w:tcPr>
            <w:tcW w:w="763" w:type="dxa"/>
            <w:vAlign w:val="center"/>
          </w:tcPr>
          <w:p w14:paraId="12CA7F69">
            <w:pPr>
              <w:jc w:val="center"/>
            </w:pPr>
          </w:p>
        </w:tc>
        <w:tc>
          <w:tcPr>
            <w:tcW w:w="763" w:type="dxa"/>
            <w:vAlign w:val="center"/>
          </w:tcPr>
          <w:p w14:paraId="283A697A">
            <w:pPr>
              <w:jc w:val="center"/>
            </w:pPr>
          </w:p>
        </w:tc>
        <w:tc>
          <w:tcPr>
            <w:tcW w:w="763" w:type="dxa"/>
            <w:vAlign w:val="center"/>
          </w:tcPr>
          <w:p w14:paraId="29B1256B">
            <w:pPr>
              <w:jc w:val="center"/>
            </w:pPr>
          </w:p>
        </w:tc>
        <w:tc>
          <w:tcPr>
            <w:tcW w:w="850" w:type="dxa"/>
            <w:vAlign w:val="center"/>
          </w:tcPr>
          <w:p w14:paraId="65587C0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B408061">
            <w:pPr>
              <w:jc w:val="center"/>
            </w:pPr>
          </w:p>
        </w:tc>
        <w:tc>
          <w:tcPr>
            <w:tcW w:w="850" w:type="dxa"/>
            <w:vAlign w:val="center"/>
          </w:tcPr>
          <w:p w14:paraId="077FB6C4">
            <w:pPr>
              <w:jc w:val="center"/>
            </w:pPr>
          </w:p>
        </w:tc>
      </w:tr>
      <w:tr w14:paraId="4C08C1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C55B4CD">
            <w:pPr>
              <w:jc w:val="center"/>
            </w:pPr>
            <w:r>
              <w:rPr>
                <w:rFonts w:cs="Times New Roman"/>
              </w:rPr>
              <w:t>29</w:t>
            </w:r>
          </w:p>
        </w:tc>
        <w:tc>
          <w:tcPr>
            <w:tcW w:w="2839" w:type="dxa"/>
            <w:vAlign w:val="center"/>
          </w:tcPr>
          <w:p w14:paraId="33B1F9E4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Trần Phạm Ngọc An</w:t>
            </w:r>
          </w:p>
        </w:tc>
        <w:tc>
          <w:tcPr>
            <w:tcW w:w="763" w:type="dxa"/>
            <w:vAlign w:val="center"/>
          </w:tcPr>
          <w:p w14:paraId="008FB84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27F0060">
            <w:pPr>
              <w:jc w:val="center"/>
            </w:pPr>
          </w:p>
        </w:tc>
        <w:tc>
          <w:tcPr>
            <w:tcW w:w="763" w:type="dxa"/>
            <w:vAlign w:val="center"/>
          </w:tcPr>
          <w:p w14:paraId="603DB360">
            <w:pPr>
              <w:jc w:val="center"/>
            </w:pPr>
          </w:p>
        </w:tc>
        <w:tc>
          <w:tcPr>
            <w:tcW w:w="763" w:type="dxa"/>
            <w:vAlign w:val="center"/>
          </w:tcPr>
          <w:p w14:paraId="1A20C97F">
            <w:pPr>
              <w:jc w:val="center"/>
            </w:pPr>
          </w:p>
        </w:tc>
        <w:tc>
          <w:tcPr>
            <w:tcW w:w="763" w:type="dxa"/>
            <w:vAlign w:val="center"/>
          </w:tcPr>
          <w:p w14:paraId="04CF0CCF">
            <w:pPr>
              <w:jc w:val="center"/>
            </w:pPr>
          </w:p>
        </w:tc>
        <w:tc>
          <w:tcPr>
            <w:tcW w:w="850" w:type="dxa"/>
            <w:vAlign w:val="center"/>
          </w:tcPr>
          <w:p w14:paraId="4A2630F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C01402C">
            <w:pPr>
              <w:jc w:val="center"/>
            </w:pPr>
          </w:p>
        </w:tc>
        <w:tc>
          <w:tcPr>
            <w:tcW w:w="850" w:type="dxa"/>
            <w:vAlign w:val="center"/>
          </w:tcPr>
          <w:p w14:paraId="61E67765">
            <w:pPr>
              <w:jc w:val="center"/>
            </w:pPr>
          </w:p>
        </w:tc>
      </w:tr>
      <w:tr w14:paraId="531FC9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FCE991A">
            <w:pPr>
              <w:jc w:val="center"/>
            </w:pPr>
            <w:r>
              <w:rPr>
                <w:rFonts w:cs="Times New Roman"/>
              </w:rPr>
              <w:t>30</w:t>
            </w:r>
          </w:p>
        </w:tc>
        <w:tc>
          <w:tcPr>
            <w:tcW w:w="2839" w:type="dxa"/>
            <w:vAlign w:val="center"/>
          </w:tcPr>
          <w:p w14:paraId="46C0A63E">
            <w:pPr>
              <w:jc w:val="center"/>
            </w:pPr>
          </w:p>
        </w:tc>
        <w:tc>
          <w:tcPr>
            <w:tcW w:w="763" w:type="dxa"/>
            <w:vAlign w:val="center"/>
          </w:tcPr>
          <w:p w14:paraId="0681D8F7">
            <w:pPr>
              <w:jc w:val="center"/>
            </w:pPr>
          </w:p>
        </w:tc>
        <w:tc>
          <w:tcPr>
            <w:tcW w:w="763" w:type="dxa"/>
            <w:vAlign w:val="center"/>
          </w:tcPr>
          <w:p w14:paraId="2A681250">
            <w:pPr>
              <w:jc w:val="center"/>
            </w:pPr>
          </w:p>
        </w:tc>
        <w:tc>
          <w:tcPr>
            <w:tcW w:w="763" w:type="dxa"/>
            <w:vAlign w:val="center"/>
          </w:tcPr>
          <w:p w14:paraId="3C6CF6A1">
            <w:pPr>
              <w:jc w:val="center"/>
            </w:pPr>
          </w:p>
        </w:tc>
        <w:tc>
          <w:tcPr>
            <w:tcW w:w="763" w:type="dxa"/>
            <w:vAlign w:val="center"/>
          </w:tcPr>
          <w:p w14:paraId="78F32756">
            <w:pPr>
              <w:jc w:val="center"/>
            </w:pPr>
          </w:p>
        </w:tc>
        <w:tc>
          <w:tcPr>
            <w:tcW w:w="763" w:type="dxa"/>
            <w:vAlign w:val="center"/>
          </w:tcPr>
          <w:p w14:paraId="5773D79A">
            <w:pPr>
              <w:jc w:val="center"/>
            </w:pPr>
          </w:p>
        </w:tc>
        <w:tc>
          <w:tcPr>
            <w:tcW w:w="850" w:type="dxa"/>
            <w:vAlign w:val="center"/>
          </w:tcPr>
          <w:p w14:paraId="4D3A36C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7EB20B1">
            <w:pPr>
              <w:jc w:val="center"/>
            </w:pPr>
          </w:p>
        </w:tc>
        <w:tc>
          <w:tcPr>
            <w:tcW w:w="850" w:type="dxa"/>
            <w:vAlign w:val="center"/>
          </w:tcPr>
          <w:p w14:paraId="5B54E7A8">
            <w:pPr>
              <w:jc w:val="center"/>
            </w:pPr>
          </w:p>
        </w:tc>
      </w:tr>
    </w:tbl>
    <w:p w14:paraId="0C94C58A">
      <w:pPr>
        <w:spacing w:before="80" w:line="252" w:lineRule="auto"/>
        <w:jc w:val="both"/>
      </w:pPr>
      <w:r>
        <w:rPr>
          <w:rFonts w:cs="Times New Roman"/>
          <w:b/>
          <w:i/>
        </w:rPr>
        <w:t xml:space="preserve">Ghi chú: </w:t>
      </w:r>
      <w:r>
        <w:rPr>
          <w:rFonts w:cs="Times New Roman"/>
          <w:i/>
        </w:rPr>
        <w:t>TC1: Chuẩn bị thư mục bài làm; TC2: Tìm và lưu hình ảnh Đà Nẵng; TC3: Tạo tệp đáp án; TC4: Trả lời câu hỏi kiến thức; TC5: Hoàn thiện sản phẩm.</w:t>
      </w:r>
    </w:p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961"/>
        <w:gridCol w:w="4960"/>
      </w:tblGrid>
      <w:tr w14:paraId="618CC40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4961" w:type="dxa"/>
            <w:vAlign w:val="center"/>
          </w:tcPr>
          <w:p w14:paraId="33376343">
            <w:pPr>
              <w:spacing w:line="252" w:lineRule="auto"/>
            </w:pPr>
          </w:p>
        </w:tc>
        <w:tc>
          <w:tcPr>
            <w:tcW w:w="4960" w:type="dxa"/>
            <w:vAlign w:val="center"/>
          </w:tcPr>
          <w:p w14:paraId="1F66E1AB">
            <w:pPr>
              <w:spacing w:line="252" w:lineRule="auto"/>
              <w:jc w:val="center"/>
            </w:pPr>
            <w:r>
              <w:rPr>
                <w:rFonts w:cs="Times New Roman"/>
                <w:i/>
                <w:sz w:val="24"/>
                <w:szCs w:val="24"/>
              </w:rPr>
              <w:t>Đà Nẵng, ngày …… tháng …… năm 2026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GIÁO VIÊN BỘ MÔN</w:t>
            </w:r>
            <w:r>
              <w:rPr>
                <w:rFonts w:cs="Times New Roman"/>
                <w:i/>
              </w:rPr>
              <w:br w:type="textWrapping"/>
            </w:r>
            <w:r>
              <w:rPr>
                <w:rFonts w:cs="Times New Roman"/>
                <w:i/>
              </w:rPr>
              <w:t>(Kí và ghi rõ họ tên)</w:t>
            </w:r>
          </w:p>
        </w:tc>
      </w:tr>
    </w:tbl>
    <w:p w14:paraId="210E7A57">
      <w:pPr>
        <w:keepNext/>
        <w:pageBreakBefore/>
        <w:spacing w:after="120" w:line="252" w:lineRule="auto"/>
        <w:jc w:val="center"/>
      </w:pPr>
      <w:r>
        <w:rPr>
          <w:rFonts w:cs="Times New Roman"/>
          <w:b/>
          <w:sz w:val="26"/>
          <w:szCs w:val="26"/>
        </w:rPr>
        <w:t>TIÊU CHÍ ĐÁNH GIÁ BÀI THỰC HÀNH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268"/>
        <w:gridCol w:w="6520"/>
        <w:gridCol w:w="1133"/>
      </w:tblGrid>
      <w:tr w14:paraId="4E8733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7EEF7"/>
            <w:vAlign w:val="center"/>
          </w:tcPr>
          <w:p w14:paraId="01F7C1A9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6520" w:type="dxa"/>
            <w:shd w:val="clear" w:color="auto" w:fill="E7EEF7"/>
            <w:vAlign w:val="center"/>
          </w:tcPr>
          <w:p w14:paraId="5A41FCA8">
            <w:pPr>
              <w:jc w:val="center"/>
            </w:pPr>
            <w:r>
              <w:rPr>
                <w:rFonts w:cs="Times New Roman"/>
                <w:b/>
              </w:rPr>
              <w:t>NỘI DUNG ĐÁNH GIÁ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6E134A91">
            <w:pPr>
              <w:jc w:val="center"/>
            </w:pPr>
            <w:r>
              <w:rPr>
                <w:rFonts w:cs="Times New Roman"/>
                <w:b/>
              </w:rPr>
              <w:t>ĐIỂM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TỐI ĐA</w:t>
            </w:r>
          </w:p>
        </w:tc>
      </w:tr>
      <w:tr w14:paraId="04AA15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E5E5FCE">
            <w:r>
              <w:rPr>
                <w:rFonts w:cs="Times New Roman"/>
                <w:b/>
              </w:rPr>
              <w:t>1. Chuẩn bị thư mục bài làm</w:t>
            </w:r>
          </w:p>
        </w:tc>
        <w:tc>
          <w:tcPr>
            <w:tcW w:w="6520" w:type="dxa"/>
            <w:vAlign w:val="center"/>
          </w:tcPr>
          <w:p w14:paraId="35A4F0DA">
            <w:r>
              <w:rPr>
                <w:rFonts w:cs="Times New Roman"/>
              </w:rPr>
              <w:t>Đổi tên đúng thư mục gốc theo yêu cầu; giữ đúng hai thư mục con.</w:t>
            </w:r>
          </w:p>
        </w:tc>
        <w:tc>
          <w:tcPr>
            <w:tcW w:w="1133" w:type="dxa"/>
            <w:vAlign w:val="center"/>
          </w:tcPr>
          <w:p w14:paraId="2EB7EF28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29C487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C0DACD4">
            <w:r>
              <w:rPr>
                <w:rFonts w:cs="Times New Roman"/>
                <w:b/>
              </w:rPr>
              <w:t>2. Tìm và lưu hình ảnh Đà Nẵng</w:t>
            </w:r>
          </w:p>
        </w:tc>
        <w:tc>
          <w:tcPr>
            <w:tcW w:w="6520" w:type="dxa"/>
            <w:vAlign w:val="center"/>
          </w:tcPr>
          <w:p w14:paraId="1DF312A3">
            <w:r>
              <w:rPr>
                <w:rFonts w:cs="Times New Roman"/>
              </w:rPr>
              <w:t>Tìm được 01 hình ảnh phù hợp; tải về máy; đặt tên Da_Nang và giữ đúng phần mở rộng của tệp ảnh; di chuyển vào 02_HINH_ANH.</w:t>
            </w:r>
          </w:p>
        </w:tc>
        <w:tc>
          <w:tcPr>
            <w:tcW w:w="1133" w:type="dxa"/>
            <w:vAlign w:val="center"/>
          </w:tcPr>
          <w:p w14:paraId="0566E97F">
            <w:pPr>
              <w:jc w:val="center"/>
            </w:pPr>
            <w:r>
              <w:rPr>
                <w:rFonts w:cs="Times New Roman"/>
              </w:rPr>
              <w:t>2,0</w:t>
            </w:r>
          </w:p>
        </w:tc>
      </w:tr>
      <w:tr w14:paraId="231450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A0A97C8">
            <w:r>
              <w:rPr>
                <w:rFonts w:cs="Times New Roman"/>
                <w:b/>
              </w:rPr>
              <w:t>3. Tạo tệp đáp án</w:t>
            </w:r>
          </w:p>
        </w:tc>
        <w:tc>
          <w:tcPr>
            <w:tcW w:w="6520" w:type="dxa"/>
            <w:vAlign w:val="center"/>
          </w:tcPr>
          <w:p w14:paraId="7CB581E6">
            <w:r>
              <w:rPr>
                <w:rFonts w:cs="Times New Roman"/>
              </w:rPr>
              <w:t>Tạo Dap_an.docx bằng Word; lưu đúng thư mục 01_BAI_KIEM_TRA; trình bày rõ ràng hai câu trả lời.</w:t>
            </w:r>
          </w:p>
        </w:tc>
        <w:tc>
          <w:tcPr>
            <w:tcW w:w="1133" w:type="dxa"/>
            <w:vAlign w:val="center"/>
          </w:tcPr>
          <w:p w14:paraId="1E99FAFF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33A5E8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7A55566">
            <w:r>
              <w:rPr>
                <w:rFonts w:cs="Times New Roman"/>
                <w:b/>
              </w:rPr>
              <w:t>4. Trả lời câu hỏi kiến thức</w:t>
            </w:r>
          </w:p>
        </w:tc>
        <w:tc>
          <w:tcPr>
            <w:tcW w:w="6520" w:type="dxa"/>
            <w:vAlign w:val="center"/>
          </w:tcPr>
          <w:p w14:paraId="5CC57350">
            <w:r>
              <w:rPr>
                <w:rFonts w:cs="Times New Roman"/>
              </w:rPr>
              <w:t>Câu 1: xác định Sai và giải thích micro là thiết bị vào, loa là thiết bị ra. Câu 2: xác định .mp3 là tệp âm thanh và nêu được một kênh trao đổi thông tin trên Internet phù hợp.</w:t>
            </w:r>
          </w:p>
        </w:tc>
        <w:tc>
          <w:tcPr>
            <w:tcW w:w="1133" w:type="dxa"/>
            <w:vAlign w:val="center"/>
          </w:tcPr>
          <w:p w14:paraId="734B795B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1DDE2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7FB7A56">
            <w:r>
              <w:rPr>
                <w:rFonts w:cs="Times New Roman"/>
                <w:b/>
              </w:rPr>
              <w:t>5. Hoàn thiện sản phẩm</w:t>
            </w:r>
          </w:p>
        </w:tc>
        <w:tc>
          <w:tcPr>
            <w:tcW w:w="6520" w:type="dxa"/>
            <w:vAlign w:val="center"/>
          </w:tcPr>
          <w:p w14:paraId="2DFCFF3E">
            <w:r>
              <w:rPr>
                <w:rFonts w:cs="Times New Roman"/>
              </w:rPr>
              <w:t>Cấu trúc thư mục cuối cùng đúng; tệp đúng tên, đúng vị trí, mở được; bài làm gọn gàng và đầy đủ.</w:t>
            </w:r>
          </w:p>
        </w:tc>
        <w:tc>
          <w:tcPr>
            <w:tcW w:w="1133" w:type="dxa"/>
            <w:vAlign w:val="center"/>
          </w:tcPr>
          <w:p w14:paraId="02DA9DB0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321EE0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8788" w:type="dxa"/>
            <w:gridSpan w:val="2"/>
            <w:shd w:val="clear" w:color="auto" w:fill="E7EEF7"/>
            <w:vAlign w:val="center"/>
          </w:tcPr>
          <w:p w14:paraId="05BF129A">
            <w:pPr>
              <w:jc w:val="center"/>
            </w:pPr>
            <w:r>
              <w:rPr>
                <w:rFonts w:cs="Times New Roman"/>
                <w:b/>
              </w:rPr>
              <w:t>TỔNG ĐIỂM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6A37A1DF">
            <w:pPr>
              <w:jc w:val="center"/>
            </w:pPr>
            <w:r>
              <w:rPr>
                <w:rFonts w:cs="Times New Roman"/>
                <w:b/>
              </w:rPr>
              <w:t>10,0</w:t>
            </w:r>
          </w:p>
        </w:tc>
      </w:tr>
    </w:tbl>
    <w:p w14:paraId="42E0A58C"/>
    <w:p w14:paraId="0822EECB"/>
    <w:p w14:paraId="006B5D25">
      <w:pPr>
        <w:sectPr>
          <w:pgSz w:w="11906" w:h="16838"/>
          <w:pgMar w:top="851" w:right="851" w:bottom="851" w:left="1134" w:header="454" w:footer="454" w:gutter="0"/>
          <w:cols w:space="720" w:num="1"/>
          <w:docGrid w:linePitch="360" w:charSpace="0"/>
        </w:sectPr>
      </w:pPr>
    </w:p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103"/>
        <w:gridCol w:w="4818"/>
      </w:tblGrid>
      <w:tr w14:paraId="5522BF7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103" w:type="dxa"/>
            <w:vAlign w:val="center"/>
          </w:tcPr>
          <w:p w14:paraId="639AA000">
            <w:pPr>
              <w:spacing w:line="252" w:lineRule="auto"/>
              <w:jc w:val="center"/>
            </w:pPr>
            <w:r>
              <w:rPr>
                <w:rFonts w:cs="Times New Roman"/>
                <w:sz w:val="24"/>
                <w:szCs w:val="24"/>
              </w:rPr>
              <w:t>SỞ GIÁO DỤC VÀ ĐÀO TẠO TP. ĐÀ NẴNG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TRƯỜNG TIỂU HỌC, TRUNG HỌC CƠ SỞ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VÀ TRUNG HỌC PHỔ THÔNG FPT</w:t>
            </w:r>
            <w:r>
              <w:rPr>
                <w:rFonts w:cs="Times New Roman"/>
                <w:sz w:val="24"/>
                <w:szCs w:val="24"/>
              </w:rPr>
              <w:br w:type="textWrapping"/>
            </w:r>
            <w:r>
              <w:rPr>
                <w:rFonts w:cs="Times New Roman"/>
                <w:sz w:val="24"/>
                <w:szCs w:val="24"/>
              </w:rPr>
              <w:t>─────────</w:t>
            </w:r>
          </w:p>
        </w:tc>
        <w:tc>
          <w:tcPr>
            <w:tcW w:w="4818" w:type="dxa"/>
            <w:vAlign w:val="center"/>
          </w:tcPr>
          <w:p w14:paraId="6C97B56E">
            <w:pPr>
              <w:spacing w:line="252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KIỂM TRA GIỮA KÌ I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NĂM HỌC 2026 – 2027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Môn: Tin học – Lớp: 7A</w:t>
            </w:r>
            <w:r>
              <w:rPr>
                <w:rFonts w:hint="default" w:cs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cs="Times New Roman"/>
                <w:i/>
                <w:sz w:val="24"/>
                <w:szCs w:val="24"/>
              </w:rPr>
              <w:br w:type="textWrapping"/>
            </w:r>
            <w:r>
              <w:rPr>
                <w:rFonts w:cs="Times New Roman"/>
                <w:i/>
                <w:sz w:val="24"/>
                <w:szCs w:val="24"/>
              </w:rPr>
              <w:t>(Phiếu tổng hợp kết quả thực hành)</w:t>
            </w:r>
          </w:p>
        </w:tc>
      </w:tr>
    </w:tbl>
    <w:p w14:paraId="1D114BE5">
      <w:pPr>
        <w:spacing w:before="120" w:line="252" w:lineRule="auto"/>
        <w:jc w:val="center"/>
      </w:pPr>
      <w:r>
        <w:rPr>
          <w:rFonts w:cs="Times New Roman"/>
          <w:b/>
          <w:sz w:val="26"/>
          <w:szCs w:val="26"/>
        </w:rPr>
        <w:t>PHIẾU TỔNG HỢP KẾT QUẢ THỰC HÀNH GIỮA KÌ I</w:t>
      </w:r>
    </w:p>
    <w:p w14:paraId="45E9C06F">
      <w:pPr>
        <w:spacing w:after="100" w:line="252" w:lineRule="auto"/>
        <w:jc w:val="center"/>
      </w:pPr>
      <w:r>
        <w:rPr>
          <w:rFonts w:cs="Times New Roman"/>
          <w:b/>
          <w:sz w:val="26"/>
          <w:szCs w:val="26"/>
        </w:rPr>
        <w:t>CHỦ ĐỀ: TỔ CHỨC GÓC HỌC TẬP SỐ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67"/>
        <w:gridCol w:w="2839"/>
        <w:gridCol w:w="763"/>
        <w:gridCol w:w="763"/>
        <w:gridCol w:w="763"/>
        <w:gridCol w:w="763"/>
        <w:gridCol w:w="763"/>
        <w:gridCol w:w="850"/>
        <w:gridCol w:w="1000"/>
        <w:gridCol w:w="850"/>
      </w:tblGrid>
      <w:tr w14:paraId="67A94C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restart"/>
            <w:shd w:val="clear" w:color="auto" w:fill="E7EEF7"/>
            <w:vAlign w:val="center"/>
          </w:tcPr>
          <w:p w14:paraId="0B11F2A1">
            <w:pPr>
              <w:jc w:val="center"/>
            </w:pPr>
            <w:r>
              <w:rPr>
                <w:rFonts w:cs="Times New Roman"/>
                <w:b/>
              </w:rPr>
              <w:t>STT</w:t>
            </w:r>
          </w:p>
        </w:tc>
        <w:tc>
          <w:tcPr>
            <w:tcW w:w="2839" w:type="dxa"/>
            <w:vMerge w:val="restart"/>
            <w:shd w:val="clear" w:color="auto" w:fill="E7EEF7"/>
            <w:vAlign w:val="center"/>
          </w:tcPr>
          <w:p w14:paraId="38D42914">
            <w:pPr>
              <w:jc w:val="center"/>
            </w:pPr>
            <w:r>
              <w:rPr>
                <w:rFonts w:cs="Times New Roman"/>
                <w:b/>
              </w:rPr>
              <w:t>HỌ VÀ TÊN HỌC SINH</w:t>
            </w:r>
          </w:p>
        </w:tc>
        <w:tc>
          <w:tcPr>
            <w:tcW w:w="3815" w:type="dxa"/>
            <w:gridSpan w:val="5"/>
            <w:shd w:val="clear" w:color="auto" w:fill="E7EEF7"/>
            <w:vAlign w:val="center"/>
          </w:tcPr>
          <w:p w14:paraId="1C9AC073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29494EAC">
            <w:pPr>
              <w:jc w:val="center"/>
            </w:pPr>
            <w:r>
              <w:rPr>
                <w:rFonts w:cs="Times New Roman"/>
                <w:b/>
              </w:rPr>
              <w:t>TỔNG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ĐIỂM</w:t>
            </w:r>
          </w:p>
        </w:tc>
        <w:tc>
          <w:tcPr>
            <w:tcW w:w="1000" w:type="dxa"/>
            <w:vMerge w:val="restart"/>
            <w:shd w:val="clear" w:color="auto" w:fill="E7EEF7"/>
            <w:vAlign w:val="center"/>
          </w:tcPr>
          <w:p w14:paraId="7BEB122A">
            <w:pPr>
              <w:jc w:val="center"/>
            </w:pPr>
            <w:r>
              <w:rPr>
                <w:rFonts w:cs="Times New Roman"/>
                <w:b/>
              </w:rPr>
              <w:t>KÍ TÊN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5B23C4CE">
            <w:pPr>
              <w:jc w:val="center"/>
            </w:pPr>
            <w:r>
              <w:rPr>
                <w:rFonts w:cs="Times New Roman"/>
                <w:b/>
              </w:rPr>
              <w:t>GHI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CHÚ</w:t>
            </w:r>
          </w:p>
        </w:tc>
      </w:tr>
      <w:tr w14:paraId="20716F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continue"/>
            <w:shd w:val="clear" w:color="auto" w:fill="E7EEF7"/>
            <w:vAlign w:val="center"/>
          </w:tcPr>
          <w:p w14:paraId="1F3AA414">
            <w:pPr>
              <w:jc w:val="center"/>
            </w:pPr>
          </w:p>
        </w:tc>
        <w:tc>
          <w:tcPr>
            <w:tcW w:w="2839" w:type="dxa"/>
            <w:vMerge w:val="continue"/>
            <w:shd w:val="clear" w:color="auto" w:fill="E7EEF7"/>
            <w:vAlign w:val="center"/>
          </w:tcPr>
          <w:p w14:paraId="0D85C9C0">
            <w:pPr>
              <w:jc w:val="center"/>
            </w:pPr>
          </w:p>
        </w:tc>
        <w:tc>
          <w:tcPr>
            <w:tcW w:w="763" w:type="dxa"/>
            <w:shd w:val="clear" w:color="auto" w:fill="E7EEF7"/>
            <w:vAlign w:val="center"/>
          </w:tcPr>
          <w:p w14:paraId="2993FE1C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TC1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594098CD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TC2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(2,0)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6C64F479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TC3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161523CA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TC4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7EA7933F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TC5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71472BB6">
            <w:pPr>
              <w:jc w:val="center"/>
            </w:pPr>
          </w:p>
        </w:tc>
        <w:tc>
          <w:tcPr>
            <w:tcW w:w="1000" w:type="dxa"/>
            <w:vMerge w:val="continue"/>
            <w:shd w:val="clear" w:color="auto" w:fill="E7EEF7"/>
            <w:vAlign w:val="center"/>
          </w:tcPr>
          <w:p w14:paraId="20ABC3E2">
            <w:pPr>
              <w:jc w:val="center"/>
            </w:pP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59D6FF0E">
            <w:pPr>
              <w:jc w:val="center"/>
            </w:pPr>
          </w:p>
        </w:tc>
      </w:tr>
      <w:tr w14:paraId="066BAD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B1F9D6A">
            <w:pPr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839" w:type="dxa"/>
            <w:vAlign w:val="center"/>
          </w:tcPr>
          <w:p w14:paraId="1784F5D8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Quách Bảo An</w:t>
            </w:r>
          </w:p>
        </w:tc>
        <w:tc>
          <w:tcPr>
            <w:tcW w:w="763" w:type="dxa"/>
            <w:vAlign w:val="center"/>
          </w:tcPr>
          <w:p w14:paraId="0FAB0D5A">
            <w:pPr>
              <w:jc w:val="center"/>
            </w:pPr>
          </w:p>
        </w:tc>
        <w:tc>
          <w:tcPr>
            <w:tcW w:w="763" w:type="dxa"/>
            <w:vAlign w:val="center"/>
          </w:tcPr>
          <w:p w14:paraId="39DF4352">
            <w:pPr>
              <w:jc w:val="center"/>
            </w:pPr>
          </w:p>
        </w:tc>
        <w:tc>
          <w:tcPr>
            <w:tcW w:w="763" w:type="dxa"/>
            <w:vAlign w:val="center"/>
          </w:tcPr>
          <w:p w14:paraId="21FF5400">
            <w:pPr>
              <w:jc w:val="center"/>
            </w:pPr>
          </w:p>
        </w:tc>
        <w:tc>
          <w:tcPr>
            <w:tcW w:w="763" w:type="dxa"/>
            <w:vAlign w:val="center"/>
          </w:tcPr>
          <w:p w14:paraId="1F1A4309">
            <w:pPr>
              <w:jc w:val="center"/>
            </w:pPr>
          </w:p>
        </w:tc>
        <w:tc>
          <w:tcPr>
            <w:tcW w:w="763" w:type="dxa"/>
            <w:vAlign w:val="center"/>
          </w:tcPr>
          <w:p w14:paraId="02864F4C">
            <w:pPr>
              <w:jc w:val="center"/>
            </w:pPr>
          </w:p>
        </w:tc>
        <w:tc>
          <w:tcPr>
            <w:tcW w:w="850" w:type="dxa"/>
            <w:vAlign w:val="center"/>
          </w:tcPr>
          <w:p w14:paraId="2AE1248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9BA5146">
            <w:pPr>
              <w:jc w:val="center"/>
            </w:pPr>
          </w:p>
        </w:tc>
        <w:tc>
          <w:tcPr>
            <w:tcW w:w="850" w:type="dxa"/>
            <w:vAlign w:val="center"/>
          </w:tcPr>
          <w:p w14:paraId="42C27CD8">
            <w:pPr>
              <w:jc w:val="center"/>
            </w:pPr>
          </w:p>
        </w:tc>
      </w:tr>
      <w:tr w14:paraId="15354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AD54F48">
            <w:pPr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839" w:type="dxa"/>
            <w:vAlign w:val="center"/>
          </w:tcPr>
          <w:p w14:paraId="7A1EA921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Ngô Thái Bảo An</w:t>
            </w:r>
          </w:p>
        </w:tc>
        <w:tc>
          <w:tcPr>
            <w:tcW w:w="763" w:type="dxa"/>
            <w:vAlign w:val="center"/>
          </w:tcPr>
          <w:p w14:paraId="4178A10D">
            <w:pPr>
              <w:jc w:val="center"/>
            </w:pPr>
          </w:p>
        </w:tc>
        <w:tc>
          <w:tcPr>
            <w:tcW w:w="763" w:type="dxa"/>
            <w:vAlign w:val="center"/>
          </w:tcPr>
          <w:p w14:paraId="1FD25B91">
            <w:pPr>
              <w:jc w:val="center"/>
            </w:pPr>
          </w:p>
        </w:tc>
        <w:tc>
          <w:tcPr>
            <w:tcW w:w="763" w:type="dxa"/>
            <w:vAlign w:val="center"/>
          </w:tcPr>
          <w:p w14:paraId="653326A6">
            <w:pPr>
              <w:jc w:val="center"/>
            </w:pPr>
          </w:p>
        </w:tc>
        <w:tc>
          <w:tcPr>
            <w:tcW w:w="763" w:type="dxa"/>
            <w:vAlign w:val="center"/>
          </w:tcPr>
          <w:p w14:paraId="0D266A9E">
            <w:pPr>
              <w:jc w:val="center"/>
            </w:pPr>
          </w:p>
        </w:tc>
        <w:tc>
          <w:tcPr>
            <w:tcW w:w="763" w:type="dxa"/>
            <w:vAlign w:val="center"/>
          </w:tcPr>
          <w:p w14:paraId="0285495C">
            <w:pPr>
              <w:jc w:val="center"/>
            </w:pPr>
          </w:p>
        </w:tc>
        <w:tc>
          <w:tcPr>
            <w:tcW w:w="850" w:type="dxa"/>
            <w:vAlign w:val="center"/>
          </w:tcPr>
          <w:p w14:paraId="6453E76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FEFF3BF">
            <w:pPr>
              <w:jc w:val="center"/>
            </w:pPr>
          </w:p>
        </w:tc>
        <w:tc>
          <w:tcPr>
            <w:tcW w:w="850" w:type="dxa"/>
            <w:vAlign w:val="center"/>
          </w:tcPr>
          <w:p w14:paraId="75CFF912">
            <w:pPr>
              <w:jc w:val="center"/>
            </w:pPr>
          </w:p>
        </w:tc>
      </w:tr>
      <w:tr w14:paraId="0B85D2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4EA2BFA">
            <w:pPr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839" w:type="dxa"/>
            <w:vAlign w:val="center"/>
          </w:tcPr>
          <w:p w14:paraId="604B22CB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Đinh Lan Anh</w:t>
            </w:r>
          </w:p>
        </w:tc>
        <w:tc>
          <w:tcPr>
            <w:tcW w:w="763" w:type="dxa"/>
            <w:vAlign w:val="center"/>
          </w:tcPr>
          <w:p w14:paraId="079E9E25">
            <w:pPr>
              <w:jc w:val="center"/>
            </w:pPr>
          </w:p>
        </w:tc>
        <w:tc>
          <w:tcPr>
            <w:tcW w:w="763" w:type="dxa"/>
            <w:vAlign w:val="center"/>
          </w:tcPr>
          <w:p w14:paraId="1F19DC73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A2B241">
            <w:pPr>
              <w:jc w:val="center"/>
            </w:pPr>
          </w:p>
        </w:tc>
        <w:tc>
          <w:tcPr>
            <w:tcW w:w="763" w:type="dxa"/>
            <w:vAlign w:val="center"/>
          </w:tcPr>
          <w:p w14:paraId="5171D880">
            <w:pPr>
              <w:jc w:val="center"/>
            </w:pPr>
          </w:p>
        </w:tc>
        <w:tc>
          <w:tcPr>
            <w:tcW w:w="763" w:type="dxa"/>
            <w:vAlign w:val="center"/>
          </w:tcPr>
          <w:p w14:paraId="2A4E4DF6">
            <w:pPr>
              <w:jc w:val="center"/>
            </w:pPr>
          </w:p>
        </w:tc>
        <w:tc>
          <w:tcPr>
            <w:tcW w:w="850" w:type="dxa"/>
            <w:vAlign w:val="center"/>
          </w:tcPr>
          <w:p w14:paraId="435B95C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8B93D9A">
            <w:pPr>
              <w:jc w:val="center"/>
            </w:pPr>
          </w:p>
        </w:tc>
        <w:tc>
          <w:tcPr>
            <w:tcW w:w="850" w:type="dxa"/>
            <w:vAlign w:val="center"/>
          </w:tcPr>
          <w:p w14:paraId="07497B61">
            <w:pPr>
              <w:jc w:val="center"/>
            </w:pPr>
          </w:p>
        </w:tc>
      </w:tr>
      <w:tr w14:paraId="1E301F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899553F">
            <w:pPr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839" w:type="dxa"/>
            <w:vAlign w:val="center"/>
          </w:tcPr>
          <w:p w14:paraId="221FE7C6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Dương Hoàng Thiên Ân</w:t>
            </w:r>
          </w:p>
        </w:tc>
        <w:tc>
          <w:tcPr>
            <w:tcW w:w="763" w:type="dxa"/>
            <w:vAlign w:val="center"/>
          </w:tcPr>
          <w:p w14:paraId="200ECC3F">
            <w:pPr>
              <w:jc w:val="center"/>
            </w:pPr>
          </w:p>
        </w:tc>
        <w:tc>
          <w:tcPr>
            <w:tcW w:w="763" w:type="dxa"/>
            <w:vAlign w:val="center"/>
          </w:tcPr>
          <w:p w14:paraId="20482774">
            <w:pPr>
              <w:jc w:val="center"/>
            </w:pPr>
          </w:p>
        </w:tc>
        <w:tc>
          <w:tcPr>
            <w:tcW w:w="763" w:type="dxa"/>
            <w:vAlign w:val="center"/>
          </w:tcPr>
          <w:p w14:paraId="771FAB35">
            <w:pPr>
              <w:jc w:val="center"/>
            </w:pPr>
          </w:p>
        </w:tc>
        <w:tc>
          <w:tcPr>
            <w:tcW w:w="763" w:type="dxa"/>
            <w:vAlign w:val="center"/>
          </w:tcPr>
          <w:p w14:paraId="033ED8D9">
            <w:pPr>
              <w:jc w:val="center"/>
            </w:pPr>
          </w:p>
        </w:tc>
        <w:tc>
          <w:tcPr>
            <w:tcW w:w="763" w:type="dxa"/>
            <w:vAlign w:val="center"/>
          </w:tcPr>
          <w:p w14:paraId="379817F3">
            <w:pPr>
              <w:jc w:val="center"/>
            </w:pPr>
          </w:p>
        </w:tc>
        <w:tc>
          <w:tcPr>
            <w:tcW w:w="850" w:type="dxa"/>
            <w:vAlign w:val="center"/>
          </w:tcPr>
          <w:p w14:paraId="228266D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A3FBF03">
            <w:pPr>
              <w:jc w:val="center"/>
            </w:pPr>
          </w:p>
        </w:tc>
        <w:tc>
          <w:tcPr>
            <w:tcW w:w="850" w:type="dxa"/>
            <w:vAlign w:val="center"/>
          </w:tcPr>
          <w:p w14:paraId="0C318D93">
            <w:pPr>
              <w:jc w:val="center"/>
            </w:pPr>
          </w:p>
        </w:tc>
      </w:tr>
      <w:tr w14:paraId="54B08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65F04C0">
            <w:pPr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839" w:type="dxa"/>
            <w:vAlign w:val="center"/>
          </w:tcPr>
          <w:p w14:paraId="16DBE468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Phạm Gia Bảo</w:t>
            </w:r>
          </w:p>
        </w:tc>
        <w:tc>
          <w:tcPr>
            <w:tcW w:w="763" w:type="dxa"/>
            <w:vAlign w:val="center"/>
          </w:tcPr>
          <w:p w14:paraId="1848D215">
            <w:pPr>
              <w:jc w:val="center"/>
            </w:pPr>
          </w:p>
        </w:tc>
        <w:tc>
          <w:tcPr>
            <w:tcW w:w="763" w:type="dxa"/>
            <w:vAlign w:val="center"/>
          </w:tcPr>
          <w:p w14:paraId="435CB928">
            <w:pPr>
              <w:jc w:val="center"/>
            </w:pPr>
          </w:p>
        </w:tc>
        <w:tc>
          <w:tcPr>
            <w:tcW w:w="763" w:type="dxa"/>
            <w:vAlign w:val="center"/>
          </w:tcPr>
          <w:p w14:paraId="43E26037">
            <w:pPr>
              <w:jc w:val="center"/>
            </w:pPr>
          </w:p>
        </w:tc>
        <w:tc>
          <w:tcPr>
            <w:tcW w:w="763" w:type="dxa"/>
            <w:vAlign w:val="center"/>
          </w:tcPr>
          <w:p w14:paraId="3ADF2665">
            <w:pPr>
              <w:jc w:val="center"/>
            </w:pPr>
          </w:p>
        </w:tc>
        <w:tc>
          <w:tcPr>
            <w:tcW w:w="763" w:type="dxa"/>
            <w:vAlign w:val="center"/>
          </w:tcPr>
          <w:p w14:paraId="6E3EE9D8">
            <w:pPr>
              <w:jc w:val="center"/>
            </w:pPr>
          </w:p>
        </w:tc>
        <w:tc>
          <w:tcPr>
            <w:tcW w:w="850" w:type="dxa"/>
            <w:vAlign w:val="center"/>
          </w:tcPr>
          <w:p w14:paraId="5EBEEF8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9053477">
            <w:pPr>
              <w:jc w:val="center"/>
            </w:pPr>
          </w:p>
        </w:tc>
        <w:tc>
          <w:tcPr>
            <w:tcW w:w="850" w:type="dxa"/>
            <w:vAlign w:val="center"/>
          </w:tcPr>
          <w:p w14:paraId="3CDB4D70">
            <w:pPr>
              <w:jc w:val="center"/>
            </w:pPr>
          </w:p>
        </w:tc>
      </w:tr>
      <w:tr w14:paraId="13BC61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EBCF4AB">
            <w:pPr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839" w:type="dxa"/>
            <w:vAlign w:val="center"/>
          </w:tcPr>
          <w:p w14:paraId="05EA0A77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Phan Hoàng Bảo</w:t>
            </w:r>
          </w:p>
        </w:tc>
        <w:tc>
          <w:tcPr>
            <w:tcW w:w="763" w:type="dxa"/>
            <w:vAlign w:val="center"/>
          </w:tcPr>
          <w:p w14:paraId="528ECD38">
            <w:pPr>
              <w:jc w:val="center"/>
            </w:pPr>
          </w:p>
        </w:tc>
        <w:tc>
          <w:tcPr>
            <w:tcW w:w="763" w:type="dxa"/>
            <w:vAlign w:val="center"/>
          </w:tcPr>
          <w:p w14:paraId="24200908">
            <w:pPr>
              <w:jc w:val="center"/>
            </w:pPr>
          </w:p>
        </w:tc>
        <w:tc>
          <w:tcPr>
            <w:tcW w:w="763" w:type="dxa"/>
            <w:vAlign w:val="center"/>
          </w:tcPr>
          <w:p w14:paraId="57B597F5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04C82C">
            <w:pPr>
              <w:jc w:val="center"/>
            </w:pPr>
          </w:p>
        </w:tc>
        <w:tc>
          <w:tcPr>
            <w:tcW w:w="763" w:type="dxa"/>
            <w:vAlign w:val="center"/>
          </w:tcPr>
          <w:p w14:paraId="72BE263D">
            <w:pPr>
              <w:jc w:val="center"/>
            </w:pPr>
          </w:p>
        </w:tc>
        <w:tc>
          <w:tcPr>
            <w:tcW w:w="850" w:type="dxa"/>
            <w:vAlign w:val="center"/>
          </w:tcPr>
          <w:p w14:paraId="32D6021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DF8263E">
            <w:pPr>
              <w:jc w:val="center"/>
            </w:pPr>
          </w:p>
        </w:tc>
        <w:tc>
          <w:tcPr>
            <w:tcW w:w="850" w:type="dxa"/>
            <w:vAlign w:val="center"/>
          </w:tcPr>
          <w:p w14:paraId="7A4D3372">
            <w:pPr>
              <w:jc w:val="center"/>
            </w:pPr>
          </w:p>
        </w:tc>
      </w:tr>
      <w:tr w14:paraId="43CF1B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2969558">
            <w:pPr>
              <w:jc w:val="center"/>
            </w:pPr>
            <w:r>
              <w:rPr>
                <w:rFonts w:cs="Times New Roman"/>
              </w:rPr>
              <w:t>7</w:t>
            </w:r>
          </w:p>
        </w:tc>
        <w:tc>
          <w:tcPr>
            <w:tcW w:w="2839" w:type="dxa"/>
            <w:vAlign w:val="center"/>
          </w:tcPr>
          <w:p w14:paraId="4D137277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Đoàn Nam Cường</w:t>
            </w:r>
          </w:p>
        </w:tc>
        <w:tc>
          <w:tcPr>
            <w:tcW w:w="763" w:type="dxa"/>
            <w:vAlign w:val="center"/>
          </w:tcPr>
          <w:p w14:paraId="29261927">
            <w:pPr>
              <w:jc w:val="center"/>
            </w:pPr>
          </w:p>
        </w:tc>
        <w:tc>
          <w:tcPr>
            <w:tcW w:w="763" w:type="dxa"/>
            <w:vAlign w:val="center"/>
          </w:tcPr>
          <w:p w14:paraId="02CB0D46">
            <w:pPr>
              <w:jc w:val="center"/>
            </w:pPr>
          </w:p>
        </w:tc>
        <w:tc>
          <w:tcPr>
            <w:tcW w:w="763" w:type="dxa"/>
            <w:vAlign w:val="center"/>
          </w:tcPr>
          <w:p w14:paraId="1D6E78C4">
            <w:pPr>
              <w:jc w:val="center"/>
            </w:pPr>
          </w:p>
        </w:tc>
        <w:tc>
          <w:tcPr>
            <w:tcW w:w="763" w:type="dxa"/>
            <w:vAlign w:val="center"/>
          </w:tcPr>
          <w:p w14:paraId="73177D20">
            <w:pPr>
              <w:jc w:val="center"/>
            </w:pPr>
          </w:p>
        </w:tc>
        <w:tc>
          <w:tcPr>
            <w:tcW w:w="763" w:type="dxa"/>
            <w:vAlign w:val="center"/>
          </w:tcPr>
          <w:p w14:paraId="5E2BF893">
            <w:pPr>
              <w:jc w:val="center"/>
            </w:pPr>
          </w:p>
        </w:tc>
        <w:tc>
          <w:tcPr>
            <w:tcW w:w="850" w:type="dxa"/>
            <w:vAlign w:val="center"/>
          </w:tcPr>
          <w:p w14:paraId="31B1A2CB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7504996">
            <w:pPr>
              <w:jc w:val="center"/>
            </w:pPr>
          </w:p>
        </w:tc>
        <w:tc>
          <w:tcPr>
            <w:tcW w:w="850" w:type="dxa"/>
            <w:vAlign w:val="center"/>
          </w:tcPr>
          <w:p w14:paraId="07A8B1E6">
            <w:pPr>
              <w:jc w:val="center"/>
            </w:pPr>
          </w:p>
        </w:tc>
      </w:tr>
      <w:tr w14:paraId="60F28E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1BBA5AB">
            <w:pPr>
              <w:jc w:val="center"/>
            </w:pPr>
            <w:r>
              <w:rPr>
                <w:rFonts w:cs="Times New Roman"/>
              </w:rPr>
              <w:t>8</w:t>
            </w:r>
          </w:p>
        </w:tc>
        <w:tc>
          <w:tcPr>
            <w:tcW w:w="2839" w:type="dxa"/>
            <w:vAlign w:val="center"/>
          </w:tcPr>
          <w:p w14:paraId="653F499D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Hồ Quốc Cường</w:t>
            </w:r>
          </w:p>
        </w:tc>
        <w:tc>
          <w:tcPr>
            <w:tcW w:w="763" w:type="dxa"/>
            <w:vAlign w:val="center"/>
          </w:tcPr>
          <w:p w14:paraId="45F26621">
            <w:pPr>
              <w:jc w:val="center"/>
            </w:pPr>
          </w:p>
        </w:tc>
        <w:tc>
          <w:tcPr>
            <w:tcW w:w="763" w:type="dxa"/>
            <w:vAlign w:val="center"/>
          </w:tcPr>
          <w:p w14:paraId="77816E93">
            <w:pPr>
              <w:jc w:val="center"/>
            </w:pPr>
          </w:p>
        </w:tc>
        <w:tc>
          <w:tcPr>
            <w:tcW w:w="763" w:type="dxa"/>
            <w:vAlign w:val="center"/>
          </w:tcPr>
          <w:p w14:paraId="685B5361">
            <w:pPr>
              <w:jc w:val="center"/>
            </w:pPr>
          </w:p>
        </w:tc>
        <w:tc>
          <w:tcPr>
            <w:tcW w:w="763" w:type="dxa"/>
            <w:vAlign w:val="center"/>
          </w:tcPr>
          <w:p w14:paraId="14F594C4">
            <w:pPr>
              <w:jc w:val="center"/>
            </w:pPr>
          </w:p>
        </w:tc>
        <w:tc>
          <w:tcPr>
            <w:tcW w:w="763" w:type="dxa"/>
            <w:vAlign w:val="center"/>
          </w:tcPr>
          <w:p w14:paraId="57D2E4B4">
            <w:pPr>
              <w:jc w:val="center"/>
            </w:pPr>
          </w:p>
        </w:tc>
        <w:tc>
          <w:tcPr>
            <w:tcW w:w="850" w:type="dxa"/>
            <w:vAlign w:val="center"/>
          </w:tcPr>
          <w:p w14:paraId="52B1DE6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B34FF78">
            <w:pPr>
              <w:jc w:val="center"/>
            </w:pPr>
          </w:p>
        </w:tc>
        <w:tc>
          <w:tcPr>
            <w:tcW w:w="850" w:type="dxa"/>
            <w:vAlign w:val="center"/>
          </w:tcPr>
          <w:p w14:paraId="21ABD721">
            <w:pPr>
              <w:jc w:val="center"/>
            </w:pPr>
          </w:p>
        </w:tc>
      </w:tr>
      <w:tr w14:paraId="2B1BD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DA125DC">
            <w:pPr>
              <w:jc w:val="center"/>
            </w:pPr>
            <w:r>
              <w:rPr>
                <w:rFonts w:cs="Times New Roman"/>
              </w:rPr>
              <w:t>9</w:t>
            </w:r>
          </w:p>
        </w:tc>
        <w:tc>
          <w:tcPr>
            <w:tcW w:w="2839" w:type="dxa"/>
            <w:vAlign w:val="center"/>
          </w:tcPr>
          <w:p w14:paraId="5F5489D7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Trần Chánh Dũng</w:t>
            </w:r>
          </w:p>
        </w:tc>
        <w:tc>
          <w:tcPr>
            <w:tcW w:w="763" w:type="dxa"/>
            <w:vAlign w:val="center"/>
          </w:tcPr>
          <w:p w14:paraId="1AF67CEA">
            <w:pPr>
              <w:jc w:val="center"/>
            </w:pPr>
          </w:p>
        </w:tc>
        <w:tc>
          <w:tcPr>
            <w:tcW w:w="763" w:type="dxa"/>
            <w:vAlign w:val="center"/>
          </w:tcPr>
          <w:p w14:paraId="5BC7EB24">
            <w:pPr>
              <w:jc w:val="center"/>
            </w:pPr>
          </w:p>
        </w:tc>
        <w:tc>
          <w:tcPr>
            <w:tcW w:w="763" w:type="dxa"/>
            <w:vAlign w:val="center"/>
          </w:tcPr>
          <w:p w14:paraId="44E519F1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845ADA">
            <w:pPr>
              <w:jc w:val="center"/>
            </w:pPr>
          </w:p>
        </w:tc>
        <w:tc>
          <w:tcPr>
            <w:tcW w:w="763" w:type="dxa"/>
            <w:vAlign w:val="center"/>
          </w:tcPr>
          <w:p w14:paraId="0D3A102A">
            <w:pPr>
              <w:jc w:val="center"/>
            </w:pPr>
          </w:p>
        </w:tc>
        <w:tc>
          <w:tcPr>
            <w:tcW w:w="850" w:type="dxa"/>
            <w:vAlign w:val="center"/>
          </w:tcPr>
          <w:p w14:paraId="5A96978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F373127">
            <w:pPr>
              <w:jc w:val="center"/>
            </w:pPr>
          </w:p>
        </w:tc>
        <w:tc>
          <w:tcPr>
            <w:tcW w:w="850" w:type="dxa"/>
            <w:vAlign w:val="center"/>
          </w:tcPr>
          <w:p w14:paraId="6C9F91A5">
            <w:pPr>
              <w:jc w:val="center"/>
            </w:pPr>
          </w:p>
        </w:tc>
      </w:tr>
      <w:tr w14:paraId="60330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FC1ED53">
            <w:pPr>
              <w:jc w:val="center"/>
            </w:pPr>
            <w:r>
              <w:rPr>
                <w:rFonts w:cs="Times New Roman"/>
              </w:rPr>
              <w:t>10</w:t>
            </w:r>
          </w:p>
        </w:tc>
        <w:tc>
          <w:tcPr>
            <w:tcW w:w="2839" w:type="dxa"/>
            <w:vAlign w:val="center"/>
          </w:tcPr>
          <w:p w14:paraId="528F42F5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Đào Lê Gia Hân</w:t>
            </w:r>
          </w:p>
        </w:tc>
        <w:tc>
          <w:tcPr>
            <w:tcW w:w="763" w:type="dxa"/>
            <w:vAlign w:val="center"/>
          </w:tcPr>
          <w:p w14:paraId="7EBF48CE">
            <w:pPr>
              <w:jc w:val="center"/>
            </w:pPr>
          </w:p>
        </w:tc>
        <w:tc>
          <w:tcPr>
            <w:tcW w:w="763" w:type="dxa"/>
            <w:vAlign w:val="center"/>
          </w:tcPr>
          <w:p w14:paraId="779DA625">
            <w:pPr>
              <w:jc w:val="center"/>
            </w:pPr>
          </w:p>
        </w:tc>
        <w:tc>
          <w:tcPr>
            <w:tcW w:w="763" w:type="dxa"/>
            <w:vAlign w:val="center"/>
          </w:tcPr>
          <w:p w14:paraId="030E7F3D">
            <w:pPr>
              <w:jc w:val="center"/>
            </w:pPr>
          </w:p>
        </w:tc>
        <w:tc>
          <w:tcPr>
            <w:tcW w:w="763" w:type="dxa"/>
            <w:vAlign w:val="center"/>
          </w:tcPr>
          <w:p w14:paraId="0A72D18C">
            <w:pPr>
              <w:jc w:val="center"/>
            </w:pPr>
          </w:p>
        </w:tc>
        <w:tc>
          <w:tcPr>
            <w:tcW w:w="763" w:type="dxa"/>
            <w:vAlign w:val="center"/>
          </w:tcPr>
          <w:p w14:paraId="412E8359">
            <w:pPr>
              <w:jc w:val="center"/>
            </w:pPr>
          </w:p>
        </w:tc>
        <w:tc>
          <w:tcPr>
            <w:tcW w:w="850" w:type="dxa"/>
            <w:vAlign w:val="center"/>
          </w:tcPr>
          <w:p w14:paraId="111E84B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57876C4">
            <w:pPr>
              <w:jc w:val="center"/>
            </w:pPr>
          </w:p>
        </w:tc>
        <w:tc>
          <w:tcPr>
            <w:tcW w:w="850" w:type="dxa"/>
            <w:vAlign w:val="center"/>
          </w:tcPr>
          <w:p w14:paraId="77C66456">
            <w:pPr>
              <w:jc w:val="center"/>
            </w:pPr>
          </w:p>
        </w:tc>
      </w:tr>
      <w:tr w14:paraId="7E8A50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F1BC1D7">
            <w:pPr>
              <w:jc w:val="center"/>
            </w:pPr>
            <w:r>
              <w:rPr>
                <w:rFonts w:cs="Times New Roman"/>
              </w:rPr>
              <w:t>11</w:t>
            </w:r>
          </w:p>
        </w:tc>
        <w:tc>
          <w:tcPr>
            <w:tcW w:w="2839" w:type="dxa"/>
            <w:vAlign w:val="center"/>
          </w:tcPr>
          <w:p w14:paraId="01357EED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Võ Trần Khả Hân</w:t>
            </w:r>
          </w:p>
        </w:tc>
        <w:tc>
          <w:tcPr>
            <w:tcW w:w="763" w:type="dxa"/>
            <w:vAlign w:val="center"/>
          </w:tcPr>
          <w:p w14:paraId="601EEC10">
            <w:pPr>
              <w:jc w:val="center"/>
            </w:pPr>
          </w:p>
        </w:tc>
        <w:tc>
          <w:tcPr>
            <w:tcW w:w="763" w:type="dxa"/>
            <w:vAlign w:val="center"/>
          </w:tcPr>
          <w:p w14:paraId="72BA2411">
            <w:pPr>
              <w:jc w:val="center"/>
            </w:pPr>
          </w:p>
        </w:tc>
        <w:tc>
          <w:tcPr>
            <w:tcW w:w="763" w:type="dxa"/>
            <w:vAlign w:val="center"/>
          </w:tcPr>
          <w:p w14:paraId="337B6E57">
            <w:pPr>
              <w:jc w:val="center"/>
            </w:pPr>
          </w:p>
        </w:tc>
        <w:tc>
          <w:tcPr>
            <w:tcW w:w="763" w:type="dxa"/>
            <w:vAlign w:val="center"/>
          </w:tcPr>
          <w:p w14:paraId="0B3E081C">
            <w:pPr>
              <w:jc w:val="center"/>
            </w:pPr>
          </w:p>
        </w:tc>
        <w:tc>
          <w:tcPr>
            <w:tcW w:w="763" w:type="dxa"/>
            <w:vAlign w:val="center"/>
          </w:tcPr>
          <w:p w14:paraId="6F008CCE">
            <w:pPr>
              <w:jc w:val="center"/>
            </w:pPr>
          </w:p>
        </w:tc>
        <w:tc>
          <w:tcPr>
            <w:tcW w:w="850" w:type="dxa"/>
            <w:vAlign w:val="center"/>
          </w:tcPr>
          <w:p w14:paraId="5F7A4A0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6F6C2D4">
            <w:pPr>
              <w:jc w:val="center"/>
            </w:pPr>
          </w:p>
        </w:tc>
        <w:tc>
          <w:tcPr>
            <w:tcW w:w="850" w:type="dxa"/>
            <w:vAlign w:val="center"/>
          </w:tcPr>
          <w:p w14:paraId="19D33A65">
            <w:pPr>
              <w:jc w:val="center"/>
            </w:pPr>
          </w:p>
        </w:tc>
      </w:tr>
      <w:tr w14:paraId="320D1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15408D9">
            <w:pPr>
              <w:jc w:val="center"/>
            </w:pPr>
            <w:r>
              <w:rPr>
                <w:rFonts w:cs="Times New Roman"/>
              </w:rPr>
              <w:t>12</w:t>
            </w:r>
          </w:p>
        </w:tc>
        <w:tc>
          <w:tcPr>
            <w:tcW w:w="2839" w:type="dxa"/>
            <w:vAlign w:val="center"/>
          </w:tcPr>
          <w:p w14:paraId="1584125F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Nguyễn Đình Huy</w:t>
            </w:r>
          </w:p>
        </w:tc>
        <w:tc>
          <w:tcPr>
            <w:tcW w:w="763" w:type="dxa"/>
            <w:vAlign w:val="center"/>
          </w:tcPr>
          <w:p w14:paraId="20DB48BE">
            <w:pPr>
              <w:jc w:val="center"/>
            </w:pPr>
          </w:p>
        </w:tc>
        <w:tc>
          <w:tcPr>
            <w:tcW w:w="763" w:type="dxa"/>
            <w:vAlign w:val="center"/>
          </w:tcPr>
          <w:p w14:paraId="24602D0A">
            <w:pPr>
              <w:jc w:val="center"/>
            </w:pPr>
          </w:p>
        </w:tc>
        <w:tc>
          <w:tcPr>
            <w:tcW w:w="763" w:type="dxa"/>
            <w:vAlign w:val="center"/>
          </w:tcPr>
          <w:p w14:paraId="0F19BFB0">
            <w:pPr>
              <w:jc w:val="center"/>
            </w:pPr>
          </w:p>
        </w:tc>
        <w:tc>
          <w:tcPr>
            <w:tcW w:w="763" w:type="dxa"/>
            <w:vAlign w:val="center"/>
          </w:tcPr>
          <w:p w14:paraId="292790C4">
            <w:pPr>
              <w:jc w:val="center"/>
            </w:pPr>
          </w:p>
        </w:tc>
        <w:tc>
          <w:tcPr>
            <w:tcW w:w="763" w:type="dxa"/>
            <w:vAlign w:val="center"/>
          </w:tcPr>
          <w:p w14:paraId="6F220B73">
            <w:pPr>
              <w:jc w:val="center"/>
            </w:pPr>
          </w:p>
        </w:tc>
        <w:tc>
          <w:tcPr>
            <w:tcW w:w="850" w:type="dxa"/>
            <w:vAlign w:val="center"/>
          </w:tcPr>
          <w:p w14:paraId="01D750B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942E7C0">
            <w:pPr>
              <w:jc w:val="center"/>
            </w:pPr>
          </w:p>
        </w:tc>
        <w:tc>
          <w:tcPr>
            <w:tcW w:w="850" w:type="dxa"/>
            <w:vAlign w:val="center"/>
          </w:tcPr>
          <w:p w14:paraId="6367A6D5">
            <w:pPr>
              <w:jc w:val="center"/>
            </w:pPr>
          </w:p>
        </w:tc>
      </w:tr>
      <w:tr w14:paraId="5004D5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DC30463">
            <w:pPr>
              <w:jc w:val="center"/>
            </w:pPr>
            <w:r>
              <w:rPr>
                <w:rFonts w:cs="Times New Roman"/>
              </w:rPr>
              <w:t>13</w:t>
            </w:r>
          </w:p>
        </w:tc>
        <w:tc>
          <w:tcPr>
            <w:tcW w:w="2839" w:type="dxa"/>
            <w:vAlign w:val="center"/>
          </w:tcPr>
          <w:p w14:paraId="34B66E45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Đỗ Bảo Khang</w:t>
            </w:r>
          </w:p>
        </w:tc>
        <w:tc>
          <w:tcPr>
            <w:tcW w:w="763" w:type="dxa"/>
            <w:vAlign w:val="center"/>
          </w:tcPr>
          <w:p w14:paraId="78BCEB87">
            <w:pPr>
              <w:jc w:val="center"/>
            </w:pPr>
          </w:p>
        </w:tc>
        <w:tc>
          <w:tcPr>
            <w:tcW w:w="763" w:type="dxa"/>
            <w:vAlign w:val="center"/>
          </w:tcPr>
          <w:p w14:paraId="208D5F89">
            <w:pPr>
              <w:jc w:val="center"/>
            </w:pPr>
          </w:p>
        </w:tc>
        <w:tc>
          <w:tcPr>
            <w:tcW w:w="763" w:type="dxa"/>
            <w:vAlign w:val="center"/>
          </w:tcPr>
          <w:p w14:paraId="41B2FE04">
            <w:pPr>
              <w:jc w:val="center"/>
            </w:pPr>
          </w:p>
        </w:tc>
        <w:tc>
          <w:tcPr>
            <w:tcW w:w="763" w:type="dxa"/>
            <w:vAlign w:val="center"/>
          </w:tcPr>
          <w:p w14:paraId="6AE81672">
            <w:pPr>
              <w:jc w:val="center"/>
            </w:pPr>
          </w:p>
        </w:tc>
        <w:tc>
          <w:tcPr>
            <w:tcW w:w="763" w:type="dxa"/>
            <w:vAlign w:val="center"/>
          </w:tcPr>
          <w:p w14:paraId="7DBDAD8E">
            <w:pPr>
              <w:jc w:val="center"/>
            </w:pPr>
          </w:p>
        </w:tc>
        <w:tc>
          <w:tcPr>
            <w:tcW w:w="850" w:type="dxa"/>
            <w:vAlign w:val="center"/>
          </w:tcPr>
          <w:p w14:paraId="31B79D5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6902766">
            <w:pPr>
              <w:jc w:val="center"/>
            </w:pPr>
          </w:p>
        </w:tc>
        <w:tc>
          <w:tcPr>
            <w:tcW w:w="850" w:type="dxa"/>
            <w:vAlign w:val="center"/>
          </w:tcPr>
          <w:p w14:paraId="30071876">
            <w:pPr>
              <w:jc w:val="center"/>
            </w:pPr>
          </w:p>
        </w:tc>
      </w:tr>
      <w:tr w14:paraId="12CF31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F3F23E8">
            <w:pPr>
              <w:jc w:val="center"/>
            </w:pPr>
            <w:r>
              <w:rPr>
                <w:rFonts w:cs="Times New Roman"/>
              </w:rPr>
              <w:t>14</w:t>
            </w:r>
          </w:p>
        </w:tc>
        <w:tc>
          <w:tcPr>
            <w:tcW w:w="2839" w:type="dxa"/>
            <w:vAlign w:val="center"/>
          </w:tcPr>
          <w:p w14:paraId="5BE102EF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Nguyễn Mạnh Gia Khang</w:t>
            </w:r>
          </w:p>
        </w:tc>
        <w:tc>
          <w:tcPr>
            <w:tcW w:w="763" w:type="dxa"/>
            <w:vAlign w:val="center"/>
          </w:tcPr>
          <w:p w14:paraId="2E3D9B17">
            <w:pPr>
              <w:jc w:val="center"/>
            </w:pPr>
          </w:p>
        </w:tc>
        <w:tc>
          <w:tcPr>
            <w:tcW w:w="763" w:type="dxa"/>
            <w:vAlign w:val="center"/>
          </w:tcPr>
          <w:p w14:paraId="1602DCF7">
            <w:pPr>
              <w:jc w:val="center"/>
            </w:pPr>
          </w:p>
        </w:tc>
        <w:tc>
          <w:tcPr>
            <w:tcW w:w="763" w:type="dxa"/>
            <w:vAlign w:val="center"/>
          </w:tcPr>
          <w:p w14:paraId="61701AE9">
            <w:pPr>
              <w:jc w:val="center"/>
            </w:pPr>
          </w:p>
        </w:tc>
        <w:tc>
          <w:tcPr>
            <w:tcW w:w="763" w:type="dxa"/>
            <w:vAlign w:val="center"/>
          </w:tcPr>
          <w:p w14:paraId="194D52B0">
            <w:pPr>
              <w:jc w:val="center"/>
            </w:pPr>
          </w:p>
        </w:tc>
        <w:tc>
          <w:tcPr>
            <w:tcW w:w="763" w:type="dxa"/>
            <w:vAlign w:val="center"/>
          </w:tcPr>
          <w:p w14:paraId="3F87F98C">
            <w:pPr>
              <w:jc w:val="center"/>
            </w:pPr>
          </w:p>
        </w:tc>
        <w:tc>
          <w:tcPr>
            <w:tcW w:w="850" w:type="dxa"/>
            <w:vAlign w:val="center"/>
          </w:tcPr>
          <w:p w14:paraId="5A68541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CE151C3">
            <w:pPr>
              <w:jc w:val="center"/>
            </w:pPr>
          </w:p>
        </w:tc>
        <w:tc>
          <w:tcPr>
            <w:tcW w:w="850" w:type="dxa"/>
            <w:vAlign w:val="center"/>
          </w:tcPr>
          <w:p w14:paraId="40B0E745">
            <w:pPr>
              <w:jc w:val="center"/>
            </w:pPr>
          </w:p>
        </w:tc>
      </w:tr>
      <w:tr w14:paraId="065E16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7E36BD1">
            <w:pPr>
              <w:jc w:val="center"/>
            </w:pPr>
            <w:r>
              <w:rPr>
                <w:rFonts w:cs="Times New Roman"/>
              </w:rPr>
              <w:t>15</w:t>
            </w:r>
          </w:p>
        </w:tc>
        <w:tc>
          <w:tcPr>
            <w:tcW w:w="2839" w:type="dxa"/>
            <w:vAlign w:val="center"/>
          </w:tcPr>
          <w:p w14:paraId="2CBE5060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Đỗ Nguyễn Đăng Khoa</w:t>
            </w:r>
          </w:p>
        </w:tc>
        <w:tc>
          <w:tcPr>
            <w:tcW w:w="763" w:type="dxa"/>
            <w:vAlign w:val="center"/>
          </w:tcPr>
          <w:p w14:paraId="00FD454F">
            <w:pPr>
              <w:jc w:val="center"/>
            </w:pPr>
          </w:p>
        </w:tc>
        <w:tc>
          <w:tcPr>
            <w:tcW w:w="763" w:type="dxa"/>
            <w:vAlign w:val="center"/>
          </w:tcPr>
          <w:p w14:paraId="053A56C2">
            <w:pPr>
              <w:jc w:val="center"/>
            </w:pPr>
          </w:p>
        </w:tc>
        <w:tc>
          <w:tcPr>
            <w:tcW w:w="763" w:type="dxa"/>
            <w:vAlign w:val="center"/>
          </w:tcPr>
          <w:p w14:paraId="5F3BC14E">
            <w:pPr>
              <w:jc w:val="center"/>
            </w:pPr>
          </w:p>
        </w:tc>
        <w:tc>
          <w:tcPr>
            <w:tcW w:w="763" w:type="dxa"/>
            <w:vAlign w:val="center"/>
          </w:tcPr>
          <w:p w14:paraId="63DBB4C8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24D6EF">
            <w:pPr>
              <w:jc w:val="center"/>
            </w:pPr>
          </w:p>
        </w:tc>
        <w:tc>
          <w:tcPr>
            <w:tcW w:w="850" w:type="dxa"/>
            <w:vAlign w:val="center"/>
          </w:tcPr>
          <w:p w14:paraId="7A7B01E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D30ED44">
            <w:pPr>
              <w:jc w:val="center"/>
            </w:pPr>
          </w:p>
        </w:tc>
        <w:tc>
          <w:tcPr>
            <w:tcW w:w="850" w:type="dxa"/>
            <w:vAlign w:val="center"/>
          </w:tcPr>
          <w:p w14:paraId="72A10907">
            <w:pPr>
              <w:jc w:val="center"/>
            </w:pPr>
          </w:p>
        </w:tc>
      </w:tr>
      <w:tr w14:paraId="3C6660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338D45F">
            <w:pPr>
              <w:jc w:val="center"/>
            </w:pPr>
            <w:r>
              <w:rPr>
                <w:rFonts w:cs="Times New Roman"/>
              </w:rPr>
              <w:t>16</w:t>
            </w:r>
          </w:p>
        </w:tc>
        <w:tc>
          <w:tcPr>
            <w:tcW w:w="2839" w:type="dxa"/>
            <w:vAlign w:val="center"/>
          </w:tcPr>
          <w:p w14:paraId="30F1069E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Võ Anh Khôi</w:t>
            </w:r>
          </w:p>
        </w:tc>
        <w:tc>
          <w:tcPr>
            <w:tcW w:w="763" w:type="dxa"/>
            <w:vAlign w:val="center"/>
          </w:tcPr>
          <w:p w14:paraId="1605D57F">
            <w:pPr>
              <w:jc w:val="center"/>
            </w:pPr>
          </w:p>
        </w:tc>
        <w:tc>
          <w:tcPr>
            <w:tcW w:w="763" w:type="dxa"/>
            <w:vAlign w:val="center"/>
          </w:tcPr>
          <w:p w14:paraId="65642C53">
            <w:pPr>
              <w:jc w:val="center"/>
            </w:pPr>
          </w:p>
        </w:tc>
        <w:tc>
          <w:tcPr>
            <w:tcW w:w="763" w:type="dxa"/>
            <w:vAlign w:val="center"/>
          </w:tcPr>
          <w:p w14:paraId="757416A3">
            <w:pPr>
              <w:jc w:val="center"/>
            </w:pPr>
          </w:p>
        </w:tc>
        <w:tc>
          <w:tcPr>
            <w:tcW w:w="763" w:type="dxa"/>
            <w:vAlign w:val="center"/>
          </w:tcPr>
          <w:p w14:paraId="4CC3CEDA">
            <w:pPr>
              <w:jc w:val="center"/>
            </w:pPr>
          </w:p>
        </w:tc>
        <w:tc>
          <w:tcPr>
            <w:tcW w:w="763" w:type="dxa"/>
            <w:vAlign w:val="center"/>
          </w:tcPr>
          <w:p w14:paraId="2E998077">
            <w:pPr>
              <w:jc w:val="center"/>
            </w:pPr>
          </w:p>
        </w:tc>
        <w:tc>
          <w:tcPr>
            <w:tcW w:w="850" w:type="dxa"/>
            <w:vAlign w:val="center"/>
          </w:tcPr>
          <w:p w14:paraId="6A1C20D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68D0332">
            <w:pPr>
              <w:jc w:val="center"/>
            </w:pPr>
          </w:p>
        </w:tc>
        <w:tc>
          <w:tcPr>
            <w:tcW w:w="850" w:type="dxa"/>
            <w:vAlign w:val="center"/>
          </w:tcPr>
          <w:p w14:paraId="1693EA08">
            <w:pPr>
              <w:jc w:val="center"/>
            </w:pPr>
          </w:p>
        </w:tc>
      </w:tr>
      <w:tr w14:paraId="7A7EE3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E3FF9AB">
            <w:pPr>
              <w:jc w:val="center"/>
            </w:pPr>
            <w:r>
              <w:rPr>
                <w:rFonts w:cs="Times New Roman"/>
              </w:rPr>
              <w:t>17</w:t>
            </w:r>
          </w:p>
        </w:tc>
        <w:tc>
          <w:tcPr>
            <w:tcW w:w="2839" w:type="dxa"/>
            <w:vAlign w:val="center"/>
          </w:tcPr>
          <w:p w14:paraId="675F3ADC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Võ Nguyễn Khánh Linh</w:t>
            </w:r>
          </w:p>
        </w:tc>
        <w:tc>
          <w:tcPr>
            <w:tcW w:w="763" w:type="dxa"/>
            <w:vAlign w:val="center"/>
          </w:tcPr>
          <w:p w14:paraId="1FA7CAA8">
            <w:pPr>
              <w:jc w:val="center"/>
            </w:pPr>
          </w:p>
        </w:tc>
        <w:tc>
          <w:tcPr>
            <w:tcW w:w="763" w:type="dxa"/>
            <w:vAlign w:val="center"/>
          </w:tcPr>
          <w:p w14:paraId="64133E9F">
            <w:pPr>
              <w:jc w:val="center"/>
            </w:pPr>
          </w:p>
        </w:tc>
        <w:tc>
          <w:tcPr>
            <w:tcW w:w="763" w:type="dxa"/>
            <w:vAlign w:val="center"/>
          </w:tcPr>
          <w:p w14:paraId="257089B6">
            <w:pPr>
              <w:jc w:val="center"/>
            </w:pPr>
          </w:p>
        </w:tc>
        <w:tc>
          <w:tcPr>
            <w:tcW w:w="763" w:type="dxa"/>
            <w:vAlign w:val="center"/>
          </w:tcPr>
          <w:p w14:paraId="5ED17C04">
            <w:pPr>
              <w:jc w:val="center"/>
            </w:pPr>
          </w:p>
        </w:tc>
        <w:tc>
          <w:tcPr>
            <w:tcW w:w="763" w:type="dxa"/>
            <w:vAlign w:val="center"/>
          </w:tcPr>
          <w:p w14:paraId="38812C65">
            <w:pPr>
              <w:jc w:val="center"/>
            </w:pPr>
          </w:p>
        </w:tc>
        <w:tc>
          <w:tcPr>
            <w:tcW w:w="850" w:type="dxa"/>
            <w:vAlign w:val="center"/>
          </w:tcPr>
          <w:p w14:paraId="40B3B9E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1BB38C7">
            <w:pPr>
              <w:jc w:val="center"/>
            </w:pPr>
          </w:p>
        </w:tc>
        <w:tc>
          <w:tcPr>
            <w:tcW w:w="850" w:type="dxa"/>
            <w:vAlign w:val="center"/>
          </w:tcPr>
          <w:p w14:paraId="7C51EF99">
            <w:pPr>
              <w:jc w:val="center"/>
            </w:pPr>
          </w:p>
        </w:tc>
      </w:tr>
      <w:tr w14:paraId="222FC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816D0C6">
            <w:pPr>
              <w:jc w:val="center"/>
            </w:pPr>
            <w:r>
              <w:rPr>
                <w:rFonts w:cs="Times New Roman"/>
              </w:rPr>
              <w:t>18</w:t>
            </w:r>
          </w:p>
        </w:tc>
        <w:tc>
          <w:tcPr>
            <w:tcW w:w="2839" w:type="dxa"/>
            <w:vAlign w:val="center"/>
          </w:tcPr>
          <w:p w14:paraId="41230CED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Thái Bảo Long</w:t>
            </w:r>
          </w:p>
        </w:tc>
        <w:tc>
          <w:tcPr>
            <w:tcW w:w="763" w:type="dxa"/>
            <w:vAlign w:val="center"/>
          </w:tcPr>
          <w:p w14:paraId="03EC953A">
            <w:pPr>
              <w:jc w:val="center"/>
            </w:pPr>
          </w:p>
        </w:tc>
        <w:tc>
          <w:tcPr>
            <w:tcW w:w="763" w:type="dxa"/>
            <w:vAlign w:val="center"/>
          </w:tcPr>
          <w:p w14:paraId="62A58CC6">
            <w:pPr>
              <w:jc w:val="center"/>
            </w:pPr>
          </w:p>
        </w:tc>
        <w:tc>
          <w:tcPr>
            <w:tcW w:w="763" w:type="dxa"/>
            <w:vAlign w:val="center"/>
          </w:tcPr>
          <w:p w14:paraId="54F83A6F">
            <w:pPr>
              <w:jc w:val="center"/>
            </w:pPr>
          </w:p>
        </w:tc>
        <w:tc>
          <w:tcPr>
            <w:tcW w:w="763" w:type="dxa"/>
            <w:vAlign w:val="center"/>
          </w:tcPr>
          <w:p w14:paraId="62C0F876">
            <w:pPr>
              <w:jc w:val="center"/>
            </w:pPr>
          </w:p>
        </w:tc>
        <w:tc>
          <w:tcPr>
            <w:tcW w:w="763" w:type="dxa"/>
            <w:vAlign w:val="center"/>
          </w:tcPr>
          <w:p w14:paraId="3D8E16AC">
            <w:pPr>
              <w:jc w:val="center"/>
            </w:pPr>
          </w:p>
        </w:tc>
        <w:tc>
          <w:tcPr>
            <w:tcW w:w="850" w:type="dxa"/>
            <w:vAlign w:val="center"/>
          </w:tcPr>
          <w:p w14:paraId="5EFB231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77A89F9">
            <w:pPr>
              <w:jc w:val="center"/>
            </w:pPr>
          </w:p>
        </w:tc>
        <w:tc>
          <w:tcPr>
            <w:tcW w:w="850" w:type="dxa"/>
            <w:vAlign w:val="center"/>
          </w:tcPr>
          <w:p w14:paraId="1E5AA999">
            <w:pPr>
              <w:jc w:val="center"/>
            </w:pPr>
          </w:p>
        </w:tc>
      </w:tr>
      <w:tr w14:paraId="07A03C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5246D12">
            <w:pPr>
              <w:jc w:val="center"/>
            </w:pPr>
            <w:r>
              <w:rPr>
                <w:rFonts w:cs="Times New Roman"/>
              </w:rPr>
              <w:t>19</w:t>
            </w:r>
          </w:p>
        </w:tc>
        <w:tc>
          <w:tcPr>
            <w:tcW w:w="2839" w:type="dxa"/>
            <w:vAlign w:val="center"/>
          </w:tcPr>
          <w:p w14:paraId="013F2229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Nguyễn Quốc Long</w:t>
            </w:r>
          </w:p>
        </w:tc>
        <w:tc>
          <w:tcPr>
            <w:tcW w:w="763" w:type="dxa"/>
            <w:vAlign w:val="center"/>
          </w:tcPr>
          <w:p w14:paraId="55FE1DEA">
            <w:pPr>
              <w:jc w:val="center"/>
            </w:pPr>
          </w:p>
        </w:tc>
        <w:tc>
          <w:tcPr>
            <w:tcW w:w="763" w:type="dxa"/>
            <w:vAlign w:val="center"/>
          </w:tcPr>
          <w:p w14:paraId="7E15B99A">
            <w:pPr>
              <w:jc w:val="center"/>
            </w:pPr>
          </w:p>
        </w:tc>
        <w:tc>
          <w:tcPr>
            <w:tcW w:w="763" w:type="dxa"/>
            <w:vAlign w:val="center"/>
          </w:tcPr>
          <w:p w14:paraId="7F1B55F2">
            <w:pPr>
              <w:jc w:val="center"/>
            </w:pPr>
          </w:p>
        </w:tc>
        <w:tc>
          <w:tcPr>
            <w:tcW w:w="763" w:type="dxa"/>
            <w:vAlign w:val="center"/>
          </w:tcPr>
          <w:p w14:paraId="6411C652">
            <w:pPr>
              <w:jc w:val="center"/>
            </w:pPr>
          </w:p>
        </w:tc>
        <w:tc>
          <w:tcPr>
            <w:tcW w:w="763" w:type="dxa"/>
            <w:vAlign w:val="center"/>
          </w:tcPr>
          <w:p w14:paraId="1D1F05B9">
            <w:pPr>
              <w:jc w:val="center"/>
            </w:pPr>
          </w:p>
        </w:tc>
        <w:tc>
          <w:tcPr>
            <w:tcW w:w="850" w:type="dxa"/>
            <w:vAlign w:val="center"/>
          </w:tcPr>
          <w:p w14:paraId="52F4A64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D1A8541">
            <w:pPr>
              <w:jc w:val="center"/>
            </w:pPr>
          </w:p>
        </w:tc>
        <w:tc>
          <w:tcPr>
            <w:tcW w:w="850" w:type="dxa"/>
            <w:vAlign w:val="center"/>
          </w:tcPr>
          <w:p w14:paraId="2C73A3C3">
            <w:pPr>
              <w:jc w:val="center"/>
            </w:pPr>
          </w:p>
        </w:tc>
      </w:tr>
      <w:tr w14:paraId="7A08C0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3566A09">
            <w:pPr>
              <w:jc w:val="center"/>
            </w:pPr>
            <w:r>
              <w:rPr>
                <w:rFonts w:cs="Times New Roman"/>
              </w:rPr>
              <w:t>20</w:t>
            </w:r>
          </w:p>
        </w:tc>
        <w:tc>
          <w:tcPr>
            <w:tcW w:w="2839" w:type="dxa"/>
            <w:vAlign w:val="center"/>
          </w:tcPr>
          <w:p w14:paraId="24FAA592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Nguyễn Đỗ Anh Minh</w:t>
            </w:r>
          </w:p>
        </w:tc>
        <w:tc>
          <w:tcPr>
            <w:tcW w:w="763" w:type="dxa"/>
            <w:vAlign w:val="center"/>
          </w:tcPr>
          <w:p w14:paraId="09DAA0F3">
            <w:pPr>
              <w:jc w:val="center"/>
            </w:pPr>
          </w:p>
        </w:tc>
        <w:tc>
          <w:tcPr>
            <w:tcW w:w="763" w:type="dxa"/>
            <w:vAlign w:val="center"/>
          </w:tcPr>
          <w:p w14:paraId="0136F767">
            <w:pPr>
              <w:jc w:val="center"/>
            </w:pPr>
          </w:p>
        </w:tc>
        <w:tc>
          <w:tcPr>
            <w:tcW w:w="763" w:type="dxa"/>
            <w:vAlign w:val="center"/>
          </w:tcPr>
          <w:p w14:paraId="71BAB068">
            <w:pPr>
              <w:jc w:val="center"/>
            </w:pPr>
          </w:p>
        </w:tc>
        <w:tc>
          <w:tcPr>
            <w:tcW w:w="763" w:type="dxa"/>
            <w:vAlign w:val="center"/>
          </w:tcPr>
          <w:p w14:paraId="1209CF99">
            <w:pPr>
              <w:jc w:val="center"/>
            </w:pPr>
          </w:p>
        </w:tc>
        <w:tc>
          <w:tcPr>
            <w:tcW w:w="763" w:type="dxa"/>
            <w:vAlign w:val="center"/>
          </w:tcPr>
          <w:p w14:paraId="38292EB4">
            <w:pPr>
              <w:jc w:val="center"/>
            </w:pPr>
          </w:p>
        </w:tc>
        <w:tc>
          <w:tcPr>
            <w:tcW w:w="850" w:type="dxa"/>
            <w:vAlign w:val="center"/>
          </w:tcPr>
          <w:p w14:paraId="586A4AF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F101013">
            <w:pPr>
              <w:jc w:val="center"/>
            </w:pPr>
          </w:p>
        </w:tc>
        <w:tc>
          <w:tcPr>
            <w:tcW w:w="850" w:type="dxa"/>
            <w:vAlign w:val="center"/>
          </w:tcPr>
          <w:p w14:paraId="1F2336DD">
            <w:pPr>
              <w:jc w:val="center"/>
            </w:pPr>
          </w:p>
        </w:tc>
      </w:tr>
      <w:tr w14:paraId="6F5E03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F43C198">
            <w:pPr>
              <w:jc w:val="center"/>
            </w:pPr>
            <w:r>
              <w:rPr>
                <w:rFonts w:cs="Times New Roman"/>
              </w:rPr>
              <w:t>21</w:t>
            </w:r>
          </w:p>
        </w:tc>
        <w:tc>
          <w:tcPr>
            <w:tcW w:w="2839" w:type="dxa"/>
            <w:vAlign w:val="center"/>
          </w:tcPr>
          <w:p w14:paraId="3F2F8AA7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Phan Trần Bảo Ngọc</w:t>
            </w:r>
          </w:p>
        </w:tc>
        <w:tc>
          <w:tcPr>
            <w:tcW w:w="763" w:type="dxa"/>
            <w:vAlign w:val="center"/>
          </w:tcPr>
          <w:p w14:paraId="2355318A">
            <w:pPr>
              <w:jc w:val="center"/>
            </w:pPr>
          </w:p>
        </w:tc>
        <w:tc>
          <w:tcPr>
            <w:tcW w:w="763" w:type="dxa"/>
            <w:vAlign w:val="center"/>
          </w:tcPr>
          <w:p w14:paraId="7B5241F5">
            <w:pPr>
              <w:jc w:val="center"/>
            </w:pPr>
          </w:p>
        </w:tc>
        <w:tc>
          <w:tcPr>
            <w:tcW w:w="763" w:type="dxa"/>
            <w:vAlign w:val="center"/>
          </w:tcPr>
          <w:p w14:paraId="53BDEFDB">
            <w:pPr>
              <w:jc w:val="center"/>
            </w:pPr>
          </w:p>
        </w:tc>
        <w:tc>
          <w:tcPr>
            <w:tcW w:w="763" w:type="dxa"/>
            <w:vAlign w:val="center"/>
          </w:tcPr>
          <w:p w14:paraId="4E0155E6">
            <w:pPr>
              <w:jc w:val="center"/>
            </w:pPr>
          </w:p>
        </w:tc>
        <w:tc>
          <w:tcPr>
            <w:tcW w:w="763" w:type="dxa"/>
            <w:vAlign w:val="center"/>
          </w:tcPr>
          <w:p w14:paraId="391B7D49">
            <w:pPr>
              <w:jc w:val="center"/>
            </w:pPr>
          </w:p>
        </w:tc>
        <w:tc>
          <w:tcPr>
            <w:tcW w:w="850" w:type="dxa"/>
            <w:vAlign w:val="center"/>
          </w:tcPr>
          <w:p w14:paraId="2A4A54E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D2362FF">
            <w:pPr>
              <w:jc w:val="center"/>
            </w:pPr>
          </w:p>
        </w:tc>
        <w:tc>
          <w:tcPr>
            <w:tcW w:w="850" w:type="dxa"/>
            <w:vAlign w:val="center"/>
          </w:tcPr>
          <w:p w14:paraId="2679F707">
            <w:pPr>
              <w:jc w:val="center"/>
            </w:pPr>
          </w:p>
        </w:tc>
      </w:tr>
      <w:tr w14:paraId="79D2B0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BF75F70">
            <w:pPr>
              <w:jc w:val="center"/>
            </w:pPr>
            <w:r>
              <w:rPr>
                <w:rFonts w:cs="Times New Roman"/>
              </w:rPr>
              <w:t>22</w:t>
            </w:r>
          </w:p>
        </w:tc>
        <w:tc>
          <w:tcPr>
            <w:tcW w:w="2839" w:type="dxa"/>
            <w:vAlign w:val="center"/>
          </w:tcPr>
          <w:p w14:paraId="05AAD266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Trương Vĩnh Khôi Nguyên</w:t>
            </w:r>
          </w:p>
        </w:tc>
        <w:tc>
          <w:tcPr>
            <w:tcW w:w="763" w:type="dxa"/>
            <w:vAlign w:val="center"/>
          </w:tcPr>
          <w:p w14:paraId="12773DE5">
            <w:pPr>
              <w:jc w:val="center"/>
            </w:pPr>
          </w:p>
        </w:tc>
        <w:tc>
          <w:tcPr>
            <w:tcW w:w="763" w:type="dxa"/>
            <w:vAlign w:val="center"/>
          </w:tcPr>
          <w:p w14:paraId="17CEDF77">
            <w:pPr>
              <w:jc w:val="center"/>
            </w:pPr>
          </w:p>
        </w:tc>
        <w:tc>
          <w:tcPr>
            <w:tcW w:w="763" w:type="dxa"/>
            <w:vAlign w:val="center"/>
          </w:tcPr>
          <w:p w14:paraId="1A7B2088">
            <w:pPr>
              <w:jc w:val="center"/>
            </w:pPr>
          </w:p>
        </w:tc>
        <w:tc>
          <w:tcPr>
            <w:tcW w:w="763" w:type="dxa"/>
            <w:vAlign w:val="center"/>
          </w:tcPr>
          <w:p w14:paraId="3D19E8F2">
            <w:pPr>
              <w:jc w:val="center"/>
            </w:pPr>
          </w:p>
        </w:tc>
        <w:tc>
          <w:tcPr>
            <w:tcW w:w="763" w:type="dxa"/>
            <w:vAlign w:val="center"/>
          </w:tcPr>
          <w:p w14:paraId="39DE6755">
            <w:pPr>
              <w:jc w:val="center"/>
            </w:pPr>
          </w:p>
        </w:tc>
        <w:tc>
          <w:tcPr>
            <w:tcW w:w="850" w:type="dxa"/>
            <w:vAlign w:val="center"/>
          </w:tcPr>
          <w:p w14:paraId="6894988B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C3ADD5B">
            <w:pPr>
              <w:jc w:val="center"/>
            </w:pPr>
          </w:p>
        </w:tc>
        <w:tc>
          <w:tcPr>
            <w:tcW w:w="850" w:type="dxa"/>
            <w:vAlign w:val="center"/>
          </w:tcPr>
          <w:p w14:paraId="322BD0E7">
            <w:pPr>
              <w:jc w:val="center"/>
            </w:pPr>
          </w:p>
        </w:tc>
      </w:tr>
      <w:tr w14:paraId="469FF5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7D81761">
            <w:pPr>
              <w:jc w:val="center"/>
            </w:pPr>
            <w:r>
              <w:rPr>
                <w:rFonts w:cs="Times New Roman"/>
              </w:rPr>
              <w:t>23</w:t>
            </w:r>
          </w:p>
        </w:tc>
        <w:tc>
          <w:tcPr>
            <w:tcW w:w="2839" w:type="dxa"/>
            <w:vAlign w:val="center"/>
          </w:tcPr>
          <w:p w14:paraId="7C7A68E9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Đặng Vũ Thảo Nguyên</w:t>
            </w:r>
          </w:p>
        </w:tc>
        <w:tc>
          <w:tcPr>
            <w:tcW w:w="763" w:type="dxa"/>
            <w:vAlign w:val="center"/>
          </w:tcPr>
          <w:p w14:paraId="0AD5C4C9">
            <w:pPr>
              <w:jc w:val="center"/>
            </w:pPr>
          </w:p>
        </w:tc>
        <w:tc>
          <w:tcPr>
            <w:tcW w:w="763" w:type="dxa"/>
            <w:vAlign w:val="center"/>
          </w:tcPr>
          <w:p w14:paraId="0164E53B">
            <w:pPr>
              <w:jc w:val="center"/>
            </w:pPr>
          </w:p>
        </w:tc>
        <w:tc>
          <w:tcPr>
            <w:tcW w:w="763" w:type="dxa"/>
            <w:vAlign w:val="center"/>
          </w:tcPr>
          <w:p w14:paraId="7F37E86D">
            <w:pPr>
              <w:jc w:val="center"/>
            </w:pPr>
          </w:p>
        </w:tc>
        <w:tc>
          <w:tcPr>
            <w:tcW w:w="763" w:type="dxa"/>
            <w:vAlign w:val="center"/>
          </w:tcPr>
          <w:p w14:paraId="04DEC3A7">
            <w:pPr>
              <w:jc w:val="center"/>
            </w:pPr>
          </w:p>
        </w:tc>
        <w:tc>
          <w:tcPr>
            <w:tcW w:w="763" w:type="dxa"/>
            <w:vAlign w:val="center"/>
          </w:tcPr>
          <w:p w14:paraId="4833266F">
            <w:pPr>
              <w:jc w:val="center"/>
            </w:pPr>
          </w:p>
        </w:tc>
        <w:tc>
          <w:tcPr>
            <w:tcW w:w="850" w:type="dxa"/>
            <w:vAlign w:val="center"/>
          </w:tcPr>
          <w:p w14:paraId="29075EF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E8A0960">
            <w:pPr>
              <w:jc w:val="center"/>
            </w:pPr>
          </w:p>
        </w:tc>
        <w:tc>
          <w:tcPr>
            <w:tcW w:w="850" w:type="dxa"/>
            <w:vAlign w:val="center"/>
          </w:tcPr>
          <w:p w14:paraId="34EB382D">
            <w:pPr>
              <w:jc w:val="center"/>
            </w:pPr>
          </w:p>
        </w:tc>
      </w:tr>
      <w:tr w14:paraId="7DA84F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16FA0D3">
            <w:pPr>
              <w:jc w:val="center"/>
            </w:pPr>
            <w:r>
              <w:rPr>
                <w:rFonts w:cs="Times New Roman"/>
              </w:rPr>
              <w:t>24</w:t>
            </w:r>
          </w:p>
        </w:tc>
        <w:tc>
          <w:tcPr>
            <w:tcW w:w="2839" w:type="dxa"/>
            <w:vAlign w:val="center"/>
          </w:tcPr>
          <w:p w14:paraId="266319C2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Dương Tuấn Sang</w:t>
            </w:r>
          </w:p>
        </w:tc>
        <w:tc>
          <w:tcPr>
            <w:tcW w:w="763" w:type="dxa"/>
            <w:vAlign w:val="center"/>
          </w:tcPr>
          <w:p w14:paraId="2B1120FB">
            <w:pPr>
              <w:jc w:val="center"/>
            </w:pPr>
          </w:p>
        </w:tc>
        <w:tc>
          <w:tcPr>
            <w:tcW w:w="763" w:type="dxa"/>
            <w:vAlign w:val="center"/>
          </w:tcPr>
          <w:p w14:paraId="4C725525">
            <w:pPr>
              <w:jc w:val="center"/>
            </w:pPr>
          </w:p>
        </w:tc>
        <w:tc>
          <w:tcPr>
            <w:tcW w:w="763" w:type="dxa"/>
            <w:vAlign w:val="center"/>
          </w:tcPr>
          <w:p w14:paraId="62A7CC46">
            <w:pPr>
              <w:jc w:val="center"/>
            </w:pPr>
          </w:p>
        </w:tc>
        <w:tc>
          <w:tcPr>
            <w:tcW w:w="763" w:type="dxa"/>
            <w:vAlign w:val="center"/>
          </w:tcPr>
          <w:p w14:paraId="701EA6D9">
            <w:pPr>
              <w:jc w:val="center"/>
            </w:pPr>
          </w:p>
        </w:tc>
        <w:tc>
          <w:tcPr>
            <w:tcW w:w="763" w:type="dxa"/>
            <w:vAlign w:val="center"/>
          </w:tcPr>
          <w:p w14:paraId="730E4377">
            <w:pPr>
              <w:jc w:val="center"/>
            </w:pPr>
          </w:p>
        </w:tc>
        <w:tc>
          <w:tcPr>
            <w:tcW w:w="850" w:type="dxa"/>
            <w:vAlign w:val="center"/>
          </w:tcPr>
          <w:p w14:paraId="63803BD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20BCA1B">
            <w:pPr>
              <w:jc w:val="center"/>
            </w:pPr>
          </w:p>
        </w:tc>
        <w:tc>
          <w:tcPr>
            <w:tcW w:w="850" w:type="dxa"/>
            <w:vAlign w:val="center"/>
          </w:tcPr>
          <w:p w14:paraId="7C8E8C2A">
            <w:pPr>
              <w:jc w:val="center"/>
            </w:pPr>
          </w:p>
        </w:tc>
      </w:tr>
      <w:tr w14:paraId="54717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4042A85">
            <w:pPr>
              <w:jc w:val="center"/>
            </w:pPr>
            <w:r>
              <w:rPr>
                <w:rFonts w:cs="Times New Roman"/>
              </w:rPr>
              <w:t>25</w:t>
            </w:r>
          </w:p>
        </w:tc>
        <w:tc>
          <w:tcPr>
            <w:tcW w:w="2839" w:type="dxa"/>
            <w:vAlign w:val="center"/>
          </w:tcPr>
          <w:p w14:paraId="0916E86E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Ngô Nguyễn Nguyên Thảo</w:t>
            </w:r>
          </w:p>
        </w:tc>
        <w:tc>
          <w:tcPr>
            <w:tcW w:w="763" w:type="dxa"/>
            <w:vAlign w:val="center"/>
          </w:tcPr>
          <w:p w14:paraId="2A6F09A1">
            <w:pPr>
              <w:jc w:val="center"/>
            </w:pPr>
          </w:p>
        </w:tc>
        <w:tc>
          <w:tcPr>
            <w:tcW w:w="763" w:type="dxa"/>
            <w:vAlign w:val="center"/>
          </w:tcPr>
          <w:p w14:paraId="76DC8C4C">
            <w:pPr>
              <w:jc w:val="center"/>
            </w:pPr>
          </w:p>
        </w:tc>
        <w:tc>
          <w:tcPr>
            <w:tcW w:w="763" w:type="dxa"/>
            <w:vAlign w:val="center"/>
          </w:tcPr>
          <w:p w14:paraId="46A033A4">
            <w:pPr>
              <w:jc w:val="center"/>
            </w:pPr>
          </w:p>
        </w:tc>
        <w:tc>
          <w:tcPr>
            <w:tcW w:w="763" w:type="dxa"/>
            <w:vAlign w:val="center"/>
          </w:tcPr>
          <w:p w14:paraId="68C75D79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22F32B">
            <w:pPr>
              <w:jc w:val="center"/>
            </w:pPr>
          </w:p>
        </w:tc>
        <w:tc>
          <w:tcPr>
            <w:tcW w:w="850" w:type="dxa"/>
            <w:vAlign w:val="center"/>
          </w:tcPr>
          <w:p w14:paraId="2CE505D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A4EF82B">
            <w:pPr>
              <w:jc w:val="center"/>
            </w:pPr>
          </w:p>
        </w:tc>
        <w:tc>
          <w:tcPr>
            <w:tcW w:w="850" w:type="dxa"/>
            <w:vAlign w:val="center"/>
          </w:tcPr>
          <w:p w14:paraId="29463593">
            <w:pPr>
              <w:jc w:val="center"/>
            </w:pPr>
          </w:p>
        </w:tc>
      </w:tr>
      <w:tr w14:paraId="243A4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BEB5D31">
            <w:pPr>
              <w:jc w:val="center"/>
            </w:pPr>
            <w:r>
              <w:rPr>
                <w:rFonts w:cs="Times New Roman"/>
              </w:rPr>
              <w:t>26</w:t>
            </w:r>
          </w:p>
        </w:tc>
        <w:tc>
          <w:tcPr>
            <w:tcW w:w="2839" w:type="dxa"/>
            <w:vAlign w:val="center"/>
          </w:tcPr>
          <w:p w14:paraId="414222D0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Trần Phương Thảo</w:t>
            </w:r>
          </w:p>
        </w:tc>
        <w:tc>
          <w:tcPr>
            <w:tcW w:w="763" w:type="dxa"/>
            <w:vAlign w:val="center"/>
          </w:tcPr>
          <w:p w14:paraId="23FF6072">
            <w:pPr>
              <w:jc w:val="center"/>
            </w:pPr>
          </w:p>
        </w:tc>
        <w:tc>
          <w:tcPr>
            <w:tcW w:w="763" w:type="dxa"/>
            <w:vAlign w:val="center"/>
          </w:tcPr>
          <w:p w14:paraId="1C9E0A4E">
            <w:pPr>
              <w:jc w:val="center"/>
            </w:pPr>
          </w:p>
        </w:tc>
        <w:tc>
          <w:tcPr>
            <w:tcW w:w="763" w:type="dxa"/>
            <w:vAlign w:val="center"/>
          </w:tcPr>
          <w:p w14:paraId="59B1B0FF">
            <w:pPr>
              <w:jc w:val="center"/>
            </w:pPr>
          </w:p>
        </w:tc>
        <w:tc>
          <w:tcPr>
            <w:tcW w:w="763" w:type="dxa"/>
            <w:vAlign w:val="center"/>
          </w:tcPr>
          <w:p w14:paraId="24355246">
            <w:pPr>
              <w:jc w:val="center"/>
            </w:pPr>
          </w:p>
        </w:tc>
        <w:tc>
          <w:tcPr>
            <w:tcW w:w="763" w:type="dxa"/>
            <w:vAlign w:val="center"/>
          </w:tcPr>
          <w:p w14:paraId="4E995135">
            <w:pPr>
              <w:jc w:val="center"/>
            </w:pPr>
          </w:p>
        </w:tc>
        <w:tc>
          <w:tcPr>
            <w:tcW w:w="850" w:type="dxa"/>
            <w:vAlign w:val="center"/>
          </w:tcPr>
          <w:p w14:paraId="6223673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CCC6230">
            <w:pPr>
              <w:jc w:val="center"/>
            </w:pPr>
          </w:p>
        </w:tc>
        <w:tc>
          <w:tcPr>
            <w:tcW w:w="850" w:type="dxa"/>
            <w:vAlign w:val="center"/>
          </w:tcPr>
          <w:p w14:paraId="3FEDD961">
            <w:pPr>
              <w:jc w:val="center"/>
            </w:pPr>
          </w:p>
        </w:tc>
      </w:tr>
      <w:tr w14:paraId="2F35D4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BA90148">
            <w:pPr>
              <w:jc w:val="center"/>
            </w:pPr>
            <w:r>
              <w:rPr>
                <w:rFonts w:cs="Times New Roman"/>
              </w:rPr>
              <w:t>27</w:t>
            </w:r>
          </w:p>
        </w:tc>
        <w:tc>
          <w:tcPr>
            <w:tcW w:w="2839" w:type="dxa"/>
            <w:vAlign w:val="center"/>
          </w:tcPr>
          <w:p w14:paraId="6AA6008F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Trần Lê Phúc Thịnh</w:t>
            </w:r>
          </w:p>
        </w:tc>
        <w:tc>
          <w:tcPr>
            <w:tcW w:w="763" w:type="dxa"/>
            <w:vAlign w:val="center"/>
          </w:tcPr>
          <w:p w14:paraId="223D8525">
            <w:pPr>
              <w:jc w:val="center"/>
            </w:pPr>
          </w:p>
        </w:tc>
        <w:tc>
          <w:tcPr>
            <w:tcW w:w="763" w:type="dxa"/>
            <w:vAlign w:val="center"/>
          </w:tcPr>
          <w:p w14:paraId="2752A555">
            <w:pPr>
              <w:jc w:val="center"/>
            </w:pPr>
          </w:p>
        </w:tc>
        <w:tc>
          <w:tcPr>
            <w:tcW w:w="763" w:type="dxa"/>
            <w:vAlign w:val="center"/>
          </w:tcPr>
          <w:p w14:paraId="0F39D6F6">
            <w:pPr>
              <w:jc w:val="center"/>
            </w:pPr>
          </w:p>
        </w:tc>
        <w:tc>
          <w:tcPr>
            <w:tcW w:w="763" w:type="dxa"/>
            <w:vAlign w:val="center"/>
          </w:tcPr>
          <w:p w14:paraId="57DB1F77">
            <w:pPr>
              <w:jc w:val="center"/>
            </w:pPr>
          </w:p>
        </w:tc>
        <w:tc>
          <w:tcPr>
            <w:tcW w:w="763" w:type="dxa"/>
            <w:vAlign w:val="center"/>
          </w:tcPr>
          <w:p w14:paraId="1F333007">
            <w:pPr>
              <w:jc w:val="center"/>
            </w:pPr>
          </w:p>
        </w:tc>
        <w:tc>
          <w:tcPr>
            <w:tcW w:w="850" w:type="dxa"/>
            <w:vAlign w:val="center"/>
          </w:tcPr>
          <w:p w14:paraId="4BA3C34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696E0F4">
            <w:pPr>
              <w:jc w:val="center"/>
            </w:pPr>
          </w:p>
        </w:tc>
        <w:tc>
          <w:tcPr>
            <w:tcW w:w="850" w:type="dxa"/>
            <w:vAlign w:val="center"/>
          </w:tcPr>
          <w:p w14:paraId="4FB5A608">
            <w:pPr>
              <w:jc w:val="center"/>
            </w:pPr>
          </w:p>
        </w:tc>
      </w:tr>
      <w:tr w14:paraId="7B95C6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2AF6D4A">
            <w:pPr>
              <w:jc w:val="center"/>
            </w:pPr>
            <w:r>
              <w:rPr>
                <w:rFonts w:cs="Times New Roman"/>
              </w:rPr>
              <w:t>28</w:t>
            </w:r>
          </w:p>
        </w:tc>
        <w:tc>
          <w:tcPr>
            <w:tcW w:w="2839" w:type="dxa"/>
            <w:vAlign w:val="center"/>
          </w:tcPr>
          <w:p w14:paraId="5C4888B4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Lê Thảo Yên</w:t>
            </w:r>
          </w:p>
        </w:tc>
        <w:tc>
          <w:tcPr>
            <w:tcW w:w="763" w:type="dxa"/>
            <w:vAlign w:val="center"/>
          </w:tcPr>
          <w:p w14:paraId="5B7401D3">
            <w:pPr>
              <w:jc w:val="center"/>
            </w:pPr>
          </w:p>
        </w:tc>
        <w:tc>
          <w:tcPr>
            <w:tcW w:w="763" w:type="dxa"/>
            <w:vAlign w:val="center"/>
          </w:tcPr>
          <w:p w14:paraId="44F676F7">
            <w:pPr>
              <w:jc w:val="center"/>
            </w:pPr>
          </w:p>
        </w:tc>
        <w:tc>
          <w:tcPr>
            <w:tcW w:w="763" w:type="dxa"/>
            <w:vAlign w:val="center"/>
          </w:tcPr>
          <w:p w14:paraId="6A25FB4D">
            <w:pPr>
              <w:jc w:val="center"/>
            </w:pPr>
          </w:p>
        </w:tc>
        <w:tc>
          <w:tcPr>
            <w:tcW w:w="763" w:type="dxa"/>
            <w:vAlign w:val="center"/>
          </w:tcPr>
          <w:p w14:paraId="160316CC">
            <w:pPr>
              <w:jc w:val="center"/>
            </w:pPr>
          </w:p>
        </w:tc>
        <w:tc>
          <w:tcPr>
            <w:tcW w:w="763" w:type="dxa"/>
            <w:vAlign w:val="center"/>
          </w:tcPr>
          <w:p w14:paraId="74C89A4B">
            <w:pPr>
              <w:jc w:val="center"/>
            </w:pPr>
          </w:p>
        </w:tc>
        <w:tc>
          <w:tcPr>
            <w:tcW w:w="850" w:type="dxa"/>
            <w:vAlign w:val="center"/>
          </w:tcPr>
          <w:p w14:paraId="647D224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4561F47">
            <w:pPr>
              <w:jc w:val="center"/>
            </w:pPr>
          </w:p>
        </w:tc>
        <w:tc>
          <w:tcPr>
            <w:tcW w:w="850" w:type="dxa"/>
            <w:vAlign w:val="center"/>
          </w:tcPr>
          <w:p w14:paraId="498D50CA">
            <w:pPr>
              <w:jc w:val="center"/>
            </w:pPr>
          </w:p>
        </w:tc>
      </w:tr>
      <w:tr w14:paraId="6470F3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862DF2B">
            <w:pPr>
              <w:jc w:val="center"/>
            </w:pPr>
            <w:r>
              <w:rPr>
                <w:rFonts w:cs="Times New Roman"/>
              </w:rPr>
              <w:t>29</w:t>
            </w:r>
          </w:p>
        </w:tc>
        <w:tc>
          <w:tcPr>
            <w:tcW w:w="2839" w:type="dxa"/>
            <w:vAlign w:val="center"/>
          </w:tcPr>
          <w:p w14:paraId="1633EAC4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</w:p>
        </w:tc>
        <w:tc>
          <w:tcPr>
            <w:tcW w:w="763" w:type="dxa"/>
            <w:vAlign w:val="center"/>
          </w:tcPr>
          <w:p w14:paraId="2596C476">
            <w:pPr>
              <w:jc w:val="center"/>
            </w:pPr>
          </w:p>
        </w:tc>
        <w:tc>
          <w:tcPr>
            <w:tcW w:w="763" w:type="dxa"/>
            <w:vAlign w:val="center"/>
          </w:tcPr>
          <w:p w14:paraId="4CA96370">
            <w:pPr>
              <w:jc w:val="center"/>
            </w:pPr>
          </w:p>
        </w:tc>
        <w:tc>
          <w:tcPr>
            <w:tcW w:w="763" w:type="dxa"/>
            <w:vAlign w:val="center"/>
          </w:tcPr>
          <w:p w14:paraId="15186CA7">
            <w:pPr>
              <w:jc w:val="center"/>
            </w:pPr>
          </w:p>
        </w:tc>
        <w:tc>
          <w:tcPr>
            <w:tcW w:w="763" w:type="dxa"/>
            <w:vAlign w:val="center"/>
          </w:tcPr>
          <w:p w14:paraId="0C287768">
            <w:pPr>
              <w:jc w:val="center"/>
            </w:pPr>
          </w:p>
        </w:tc>
        <w:tc>
          <w:tcPr>
            <w:tcW w:w="763" w:type="dxa"/>
            <w:vAlign w:val="center"/>
          </w:tcPr>
          <w:p w14:paraId="74CFDC78">
            <w:pPr>
              <w:jc w:val="center"/>
            </w:pPr>
          </w:p>
        </w:tc>
        <w:tc>
          <w:tcPr>
            <w:tcW w:w="850" w:type="dxa"/>
            <w:vAlign w:val="center"/>
          </w:tcPr>
          <w:p w14:paraId="27B96D6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6EEE72F">
            <w:pPr>
              <w:jc w:val="center"/>
            </w:pPr>
          </w:p>
        </w:tc>
        <w:tc>
          <w:tcPr>
            <w:tcW w:w="850" w:type="dxa"/>
            <w:vAlign w:val="center"/>
          </w:tcPr>
          <w:p w14:paraId="5E97B089">
            <w:pPr>
              <w:jc w:val="center"/>
            </w:pPr>
          </w:p>
        </w:tc>
      </w:tr>
      <w:tr w14:paraId="5BF3D5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096C274">
            <w:pPr>
              <w:jc w:val="center"/>
            </w:pPr>
            <w:r>
              <w:rPr>
                <w:rFonts w:cs="Times New Roman"/>
              </w:rPr>
              <w:t>30</w:t>
            </w:r>
          </w:p>
        </w:tc>
        <w:tc>
          <w:tcPr>
            <w:tcW w:w="2839" w:type="dxa"/>
            <w:vAlign w:val="center"/>
          </w:tcPr>
          <w:p w14:paraId="7C0DC38D">
            <w:pPr>
              <w:jc w:val="center"/>
            </w:pPr>
          </w:p>
        </w:tc>
        <w:tc>
          <w:tcPr>
            <w:tcW w:w="763" w:type="dxa"/>
            <w:vAlign w:val="center"/>
          </w:tcPr>
          <w:p w14:paraId="459B87D4">
            <w:pPr>
              <w:jc w:val="center"/>
            </w:pPr>
          </w:p>
        </w:tc>
        <w:tc>
          <w:tcPr>
            <w:tcW w:w="763" w:type="dxa"/>
            <w:vAlign w:val="center"/>
          </w:tcPr>
          <w:p w14:paraId="3313DA73">
            <w:pPr>
              <w:jc w:val="center"/>
            </w:pPr>
          </w:p>
        </w:tc>
        <w:tc>
          <w:tcPr>
            <w:tcW w:w="763" w:type="dxa"/>
            <w:vAlign w:val="center"/>
          </w:tcPr>
          <w:p w14:paraId="346CA1DA">
            <w:pPr>
              <w:jc w:val="center"/>
            </w:pPr>
          </w:p>
        </w:tc>
        <w:tc>
          <w:tcPr>
            <w:tcW w:w="763" w:type="dxa"/>
            <w:vAlign w:val="center"/>
          </w:tcPr>
          <w:p w14:paraId="28502CC1">
            <w:pPr>
              <w:jc w:val="center"/>
            </w:pPr>
          </w:p>
        </w:tc>
        <w:tc>
          <w:tcPr>
            <w:tcW w:w="763" w:type="dxa"/>
            <w:vAlign w:val="center"/>
          </w:tcPr>
          <w:p w14:paraId="5486E0F0">
            <w:pPr>
              <w:jc w:val="center"/>
            </w:pPr>
          </w:p>
        </w:tc>
        <w:tc>
          <w:tcPr>
            <w:tcW w:w="850" w:type="dxa"/>
            <w:vAlign w:val="center"/>
          </w:tcPr>
          <w:p w14:paraId="140DAE9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32F148E">
            <w:pPr>
              <w:jc w:val="center"/>
            </w:pPr>
          </w:p>
        </w:tc>
        <w:tc>
          <w:tcPr>
            <w:tcW w:w="850" w:type="dxa"/>
            <w:vAlign w:val="center"/>
          </w:tcPr>
          <w:p w14:paraId="64F47255">
            <w:pPr>
              <w:jc w:val="center"/>
            </w:pPr>
          </w:p>
        </w:tc>
      </w:tr>
    </w:tbl>
    <w:p w14:paraId="1DEE8543">
      <w:pPr>
        <w:spacing w:before="80" w:line="252" w:lineRule="auto"/>
        <w:jc w:val="both"/>
      </w:pPr>
      <w:r>
        <w:rPr>
          <w:rFonts w:cs="Times New Roman"/>
          <w:b/>
          <w:i/>
        </w:rPr>
        <w:t xml:space="preserve">Ghi chú: </w:t>
      </w:r>
      <w:r>
        <w:rPr>
          <w:rFonts w:cs="Times New Roman"/>
          <w:i/>
        </w:rPr>
        <w:t>TC1: Chuẩn bị thư mục bài làm; TC2: Tìm và lưu hình ảnh Đà Nẵng; TC3: Tạo tệp đáp án; TC4: Trả lời câu hỏi kiến thức; TC5: Hoàn thiện sản phẩm.</w:t>
      </w:r>
    </w:p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961"/>
        <w:gridCol w:w="4960"/>
      </w:tblGrid>
      <w:tr w14:paraId="7260851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4961" w:type="dxa"/>
            <w:vAlign w:val="center"/>
          </w:tcPr>
          <w:p w14:paraId="52D89DAD">
            <w:pPr>
              <w:spacing w:line="252" w:lineRule="auto"/>
            </w:pPr>
          </w:p>
        </w:tc>
        <w:tc>
          <w:tcPr>
            <w:tcW w:w="4960" w:type="dxa"/>
            <w:vAlign w:val="center"/>
          </w:tcPr>
          <w:p w14:paraId="4E16690E">
            <w:pPr>
              <w:spacing w:line="252" w:lineRule="auto"/>
              <w:jc w:val="center"/>
            </w:pPr>
            <w:r>
              <w:rPr>
                <w:rFonts w:cs="Times New Roman"/>
                <w:i/>
                <w:sz w:val="24"/>
                <w:szCs w:val="24"/>
              </w:rPr>
              <w:t>Đà Nẵng, ngày …… tháng …… năm 2026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GIÁO VIÊN BỘ MÔN</w:t>
            </w:r>
            <w:r>
              <w:rPr>
                <w:rFonts w:cs="Times New Roman"/>
                <w:i/>
              </w:rPr>
              <w:br w:type="textWrapping"/>
            </w:r>
            <w:r>
              <w:rPr>
                <w:rFonts w:cs="Times New Roman"/>
                <w:i/>
              </w:rPr>
              <w:t>(Kí và ghi rõ họ tên)</w:t>
            </w:r>
          </w:p>
        </w:tc>
      </w:tr>
    </w:tbl>
    <w:p w14:paraId="3921D534">
      <w:pPr>
        <w:keepNext/>
        <w:pageBreakBefore/>
        <w:spacing w:after="120" w:line="252" w:lineRule="auto"/>
        <w:jc w:val="center"/>
      </w:pPr>
      <w:r>
        <w:rPr>
          <w:rFonts w:cs="Times New Roman"/>
          <w:b/>
          <w:sz w:val="26"/>
          <w:szCs w:val="26"/>
        </w:rPr>
        <w:t>TIÊU CHÍ ĐÁNH GIÁ BÀI THỰC HÀNH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268"/>
        <w:gridCol w:w="6520"/>
        <w:gridCol w:w="1133"/>
      </w:tblGrid>
      <w:tr w14:paraId="4BE06B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7EEF7"/>
            <w:vAlign w:val="center"/>
          </w:tcPr>
          <w:p w14:paraId="4F12D695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6520" w:type="dxa"/>
            <w:shd w:val="clear" w:color="auto" w:fill="E7EEF7"/>
            <w:vAlign w:val="center"/>
          </w:tcPr>
          <w:p w14:paraId="286E3E0C">
            <w:pPr>
              <w:jc w:val="center"/>
            </w:pPr>
            <w:r>
              <w:rPr>
                <w:rFonts w:cs="Times New Roman"/>
                <w:b/>
              </w:rPr>
              <w:t>NỘI DUNG ĐÁNH GIÁ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39E24DE4">
            <w:pPr>
              <w:jc w:val="center"/>
            </w:pPr>
            <w:r>
              <w:rPr>
                <w:rFonts w:cs="Times New Roman"/>
                <w:b/>
              </w:rPr>
              <w:t>ĐIỂM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TỐI ĐA</w:t>
            </w:r>
          </w:p>
        </w:tc>
      </w:tr>
      <w:tr w14:paraId="71F9BF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5D9D926">
            <w:r>
              <w:rPr>
                <w:rFonts w:cs="Times New Roman"/>
                <w:b/>
              </w:rPr>
              <w:t>1. Chuẩn bị thư mục bài làm</w:t>
            </w:r>
          </w:p>
        </w:tc>
        <w:tc>
          <w:tcPr>
            <w:tcW w:w="6520" w:type="dxa"/>
            <w:vAlign w:val="center"/>
          </w:tcPr>
          <w:p w14:paraId="69735006">
            <w:r>
              <w:rPr>
                <w:rFonts w:cs="Times New Roman"/>
              </w:rPr>
              <w:t>Đổi tên đúng thư mục gốc theo yêu cầu; giữ đúng hai thư mục con.</w:t>
            </w:r>
          </w:p>
        </w:tc>
        <w:tc>
          <w:tcPr>
            <w:tcW w:w="1133" w:type="dxa"/>
            <w:vAlign w:val="center"/>
          </w:tcPr>
          <w:p w14:paraId="267E435C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797C10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E52F682">
            <w:r>
              <w:rPr>
                <w:rFonts w:cs="Times New Roman"/>
                <w:b/>
              </w:rPr>
              <w:t>2. Tìm và lưu hình ảnh Đà Nẵng</w:t>
            </w:r>
          </w:p>
        </w:tc>
        <w:tc>
          <w:tcPr>
            <w:tcW w:w="6520" w:type="dxa"/>
            <w:vAlign w:val="center"/>
          </w:tcPr>
          <w:p w14:paraId="49151E3E">
            <w:r>
              <w:rPr>
                <w:rFonts w:cs="Times New Roman"/>
              </w:rPr>
              <w:t>Tìm được 01 hình ảnh phù hợp; tải về máy; đặt tên Da_Nang và giữ đúng phần mở rộng của tệp ảnh; di chuyển vào 02_HINH_ANH.</w:t>
            </w:r>
          </w:p>
        </w:tc>
        <w:tc>
          <w:tcPr>
            <w:tcW w:w="1133" w:type="dxa"/>
            <w:vAlign w:val="center"/>
          </w:tcPr>
          <w:p w14:paraId="096E9A2B">
            <w:pPr>
              <w:jc w:val="center"/>
            </w:pPr>
            <w:r>
              <w:rPr>
                <w:rFonts w:cs="Times New Roman"/>
              </w:rPr>
              <w:t>2,0</w:t>
            </w:r>
          </w:p>
        </w:tc>
      </w:tr>
      <w:tr w14:paraId="4E28D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D1B63B0">
            <w:r>
              <w:rPr>
                <w:rFonts w:cs="Times New Roman"/>
                <w:b/>
              </w:rPr>
              <w:t>3. Tạo tệp đáp án</w:t>
            </w:r>
          </w:p>
        </w:tc>
        <w:tc>
          <w:tcPr>
            <w:tcW w:w="6520" w:type="dxa"/>
            <w:vAlign w:val="center"/>
          </w:tcPr>
          <w:p w14:paraId="25BB116A">
            <w:r>
              <w:rPr>
                <w:rFonts w:cs="Times New Roman"/>
              </w:rPr>
              <w:t>Tạo Dap_an.docx bằng Word; lưu đúng thư mục 01_BAI_KIEM_TRA; trình bày rõ ràng hai câu trả lời.</w:t>
            </w:r>
          </w:p>
        </w:tc>
        <w:tc>
          <w:tcPr>
            <w:tcW w:w="1133" w:type="dxa"/>
            <w:vAlign w:val="center"/>
          </w:tcPr>
          <w:p w14:paraId="6246D8B0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5DC25A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2A6BAFC">
            <w:r>
              <w:rPr>
                <w:rFonts w:cs="Times New Roman"/>
                <w:b/>
              </w:rPr>
              <w:t>4. Trả lời câu hỏi kiến thức</w:t>
            </w:r>
          </w:p>
        </w:tc>
        <w:tc>
          <w:tcPr>
            <w:tcW w:w="6520" w:type="dxa"/>
            <w:vAlign w:val="center"/>
          </w:tcPr>
          <w:p w14:paraId="3F314424">
            <w:r>
              <w:rPr>
                <w:rFonts w:cs="Times New Roman"/>
              </w:rPr>
              <w:t>Câu 1: xác định Sai và giải thích micro là thiết bị vào, loa là thiết bị ra. Câu 2: xác định .mp3 là tệp âm thanh và nêu được một kênh trao đổi thông tin trên Internet phù hợp.</w:t>
            </w:r>
          </w:p>
        </w:tc>
        <w:tc>
          <w:tcPr>
            <w:tcW w:w="1133" w:type="dxa"/>
            <w:vAlign w:val="center"/>
          </w:tcPr>
          <w:p w14:paraId="01CC5D3E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78C476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F2F3896">
            <w:r>
              <w:rPr>
                <w:rFonts w:cs="Times New Roman"/>
                <w:b/>
              </w:rPr>
              <w:t>5. Hoàn thiện sản phẩm</w:t>
            </w:r>
          </w:p>
        </w:tc>
        <w:tc>
          <w:tcPr>
            <w:tcW w:w="6520" w:type="dxa"/>
            <w:vAlign w:val="center"/>
          </w:tcPr>
          <w:p w14:paraId="4C5A673A">
            <w:r>
              <w:rPr>
                <w:rFonts w:cs="Times New Roman"/>
              </w:rPr>
              <w:t>Cấu trúc thư mục cuối cùng đúng; tệp đúng tên, đúng vị trí, mở được; bài làm gọn gàng và đầy đủ.</w:t>
            </w:r>
          </w:p>
        </w:tc>
        <w:tc>
          <w:tcPr>
            <w:tcW w:w="1133" w:type="dxa"/>
            <w:vAlign w:val="center"/>
          </w:tcPr>
          <w:p w14:paraId="28F1338D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642E18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8788" w:type="dxa"/>
            <w:gridSpan w:val="2"/>
            <w:shd w:val="clear" w:color="auto" w:fill="E7EEF7"/>
            <w:vAlign w:val="center"/>
          </w:tcPr>
          <w:p w14:paraId="0403F334">
            <w:pPr>
              <w:jc w:val="center"/>
            </w:pPr>
            <w:r>
              <w:rPr>
                <w:rFonts w:cs="Times New Roman"/>
                <w:b/>
              </w:rPr>
              <w:t>TỔNG ĐIỂM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43FB7EB5">
            <w:pPr>
              <w:jc w:val="center"/>
            </w:pPr>
            <w:r>
              <w:rPr>
                <w:rFonts w:cs="Times New Roman"/>
                <w:b/>
              </w:rPr>
              <w:t>10,0</w:t>
            </w:r>
          </w:p>
        </w:tc>
      </w:tr>
    </w:tbl>
    <w:p w14:paraId="61520FF0"/>
    <w:p w14:paraId="35F8B0CA">
      <w:pPr>
        <w:sectPr>
          <w:pgSz w:w="11906" w:h="16838"/>
          <w:pgMar w:top="851" w:right="851" w:bottom="851" w:left="1134" w:header="454" w:footer="454" w:gutter="0"/>
          <w:cols w:space="720" w:num="1"/>
          <w:docGrid w:linePitch="360" w:charSpace="0"/>
        </w:sectPr>
      </w:pPr>
    </w:p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103"/>
        <w:gridCol w:w="4818"/>
      </w:tblGrid>
      <w:tr w14:paraId="711FBCF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103" w:type="dxa"/>
            <w:vAlign w:val="center"/>
          </w:tcPr>
          <w:p w14:paraId="7E5F847F">
            <w:pPr>
              <w:spacing w:line="252" w:lineRule="auto"/>
              <w:jc w:val="center"/>
            </w:pPr>
            <w:r>
              <w:rPr>
                <w:rFonts w:cs="Times New Roman"/>
                <w:sz w:val="24"/>
                <w:szCs w:val="24"/>
              </w:rPr>
              <w:t>SỞ GIÁO DỤC VÀ ĐÀO TẠO TP. ĐÀ NẴNG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TRƯỜNG TIỂU HỌC, TRUNG HỌC CƠ SỞ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VÀ TRUNG HỌC PHỔ THÔNG FPT</w:t>
            </w:r>
            <w:r>
              <w:rPr>
                <w:rFonts w:cs="Times New Roman"/>
                <w:sz w:val="24"/>
                <w:szCs w:val="24"/>
              </w:rPr>
              <w:br w:type="textWrapping"/>
            </w:r>
            <w:r>
              <w:rPr>
                <w:rFonts w:cs="Times New Roman"/>
                <w:sz w:val="24"/>
                <w:szCs w:val="24"/>
              </w:rPr>
              <w:t>─────────</w:t>
            </w:r>
          </w:p>
        </w:tc>
        <w:tc>
          <w:tcPr>
            <w:tcW w:w="4818" w:type="dxa"/>
            <w:vAlign w:val="center"/>
          </w:tcPr>
          <w:p w14:paraId="24B8FB2A">
            <w:pPr>
              <w:spacing w:line="252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KIỂM TRA GIỮA KÌ I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NĂM HỌC 2026 – 2027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Môn: Tin học – Lớp: 7A</w:t>
            </w:r>
            <w:r>
              <w:rPr>
                <w:rFonts w:hint="default" w:cs="Times New Roman"/>
                <w:b/>
                <w:sz w:val="24"/>
                <w:szCs w:val="24"/>
                <w:lang w:val="en-US"/>
              </w:rPr>
              <w:t>12</w:t>
            </w:r>
            <w:r>
              <w:rPr>
                <w:rFonts w:cs="Times New Roman"/>
                <w:i/>
                <w:sz w:val="24"/>
                <w:szCs w:val="24"/>
              </w:rPr>
              <w:br w:type="textWrapping"/>
            </w:r>
            <w:r>
              <w:rPr>
                <w:rFonts w:cs="Times New Roman"/>
                <w:i/>
                <w:sz w:val="24"/>
                <w:szCs w:val="24"/>
              </w:rPr>
              <w:t>(Phiếu tổng hợp kết quả thực hành)</w:t>
            </w:r>
          </w:p>
        </w:tc>
      </w:tr>
    </w:tbl>
    <w:p w14:paraId="2CF1031A">
      <w:pPr>
        <w:spacing w:before="120" w:line="252" w:lineRule="auto"/>
        <w:jc w:val="center"/>
      </w:pPr>
      <w:r>
        <w:rPr>
          <w:rFonts w:cs="Times New Roman"/>
          <w:b/>
          <w:sz w:val="26"/>
          <w:szCs w:val="26"/>
        </w:rPr>
        <w:t>PHIẾU TỔNG HỢP KẾT QUẢ THỰC HÀNH GIỮA KÌ I</w:t>
      </w:r>
    </w:p>
    <w:p w14:paraId="640F8B6B">
      <w:pPr>
        <w:spacing w:after="100" w:line="252" w:lineRule="auto"/>
        <w:jc w:val="center"/>
      </w:pPr>
      <w:r>
        <w:rPr>
          <w:rFonts w:cs="Times New Roman"/>
          <w:b/>
          <w:sz w:val="26"/>
          <w:szCs w:val="26"/>
        </w:rPr>
        <w:t>CHỦ ĐỀ: TỔ CHỨC GÓC HỌC TẬP SỐ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67"/>
        <w:gridCol w:w="2839"/>
        <w:gridCol w:w="763"/>
        <w:gridCol w:w="763"/>
        <w:gridCol w:w="763"/>
        <w:gridCol w:w="763"/>
        <w:gridCol w:w="763"/>
        <w:gridCol w:w="850"/>
        <w:gridCol w:w="1000"/>
        <w:gridCol w:w="850"/>
      </w:tblGrid>
      <w:tr w14:paraId="62F4AC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restart"/>
            <w:shd w:val="clear" w:color="auto" w:fill="E7EEF7"/>
            <w:vAlign w:val="center"/>
          </w:tcPr>
          <w:p w14:paraId="4E393CC8">
            <w:pPr>
              <w:jc w:val="center"/>
            </w:pPr>
            <w:r>
              <w:rPr>
                <w:rFonts w:cs="Times New Roman"/>
                <w:b/>
              </w:rPr>
              <w:t>STT</w:t>
            </w:r>
          </w:p>
        </w:tc>
        <w:tc>
          <w:tcPr>
            <w:tcW w:w="2839" w:type="dxa"/>
            <w:vMerge w:val="restart"/>
            <w:shd w:val="clear" w:color="auto" w:fill="E7EEF7"/>
            <w:vAlign w:val="center"/>
          </w:tcPr>
          <w:p w14:paraId="7D9A5AAC">
            <w:pPr>
              <w:jc w:val="center"/>
            </w:pPr>
            <w:r>
              <w:rPr>
                <w:rFonts w:cs="Times New Roman"/>
                <w:b/>
              </w:rPr>
              <w:t>HỌ VÀ TÊN HỌC SINH</w:t>
            </w:r>
          </w:p>
        </w:tc>
        <w:tc>
          <w:tcPr>
            <w:tcW w:w="3815" w:type="dxa"/>
            <w:gridSpan w:val="5"/>
            <w:shd w:val="clear" w:color="auto" w:fill="E7EEF7"/>
            <w:vAlign w:val="center"/>
          </w:tcPr>
          <w:p w14:paraId="45BD0411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42B60798">
            <w:pPr>
              <w:jc w:val="center"/>
            </w:pPr>
            <w:r>
              <w:rPr>
                <w:rFonts w:cs="Times New Roman"/>
                <w:b/>
              </w:rPr>
              <w:t>TỔNG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ĐIỂM</w:t>
            </w:r>
          </w:p>
        </w:tc>
        <w:tc>
          <w:tcPr>
            <w:tcW w:w="1000" w:type="dxa"/>
            <w:vMerge w:val="restart"/>
            <w:shd w:val="clear" w:color="auto" w:fill="E7EEF7"/>
            <w:vAlign w:val="center"/>
          </w:tcPr>
          <w:p w14:paraId="3E6A3761">
            <w:pPr>
              <w:jc w:val="center"/>
            </w:pPr>
            <w:r>
              <w:rPr>
                <w:rFonts w:cs="Times New Roman"/>
                <w:b/>
              </w:rPr>
              <w:t>KÍ TÊN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327A8F8D">
            <w:pPr>
              <w:jc w:val="center"/>
            </w:pPr>
            <w:r>
              <w:rPr>
                <w:rFonts w:cs="Times New Roman"/>
                <w:b/>
              </w:rPr>
              <w:t>GHI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CHÚ</w:t>
            </w:r>
          </w:p>
        </w:tc>
      </w:tr>
      <w:tr w14:paraId="2D765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continue"/>
            <w:shd w:val="clear" w:color="auto" w:fill="E7EEF7"/>
            <w:vAlign w:val="center"/>
          </w:tcPr>
          <w:p w14:paraId="02D64939">
            <w:pPr>
              <w:jc w:val="center"/>
            </w:pPr>
          </w:p>
        </w:tc>
        <w:tc>
          <w:tcPr>
            <w:tcW w:w="2839" w:type="dxa"/>
            <w:vMerge w:val="continue"/>
            <w:shd w:val="clear" w:color="auto" w:fill="E7EEF7"/>
            <w:vAlign w:val="center"/>
          </w:tcPr>
          <w:p w14:paraId="17D8C0AA">
            <w:pPr>
              <w:jc w:val="center"/>
            </w:pPr>
          </w:p>
        </w:tc>
        <w:tc>
          <w:tcPr>
            <w:tcW w:w="763" w:type="dxa"/>
            <w:shd w:val="clear" w:color="auto" w:fill="E7EEF7"/>
            <w:vAlign w:val="center"/>
          </w:tcPr>
          <w:p w14:paraId="0F8E8395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TC1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01AC214C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TC2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(2,0)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1DBABFF2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TC3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011C0840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TC4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02EF614D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TC5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15191200">
            <w:pPr>
              <w:jc w:val="center"/>
            </w:pPr>
          </w:p>
        </w:tc>
        <w:tc>
          <w:tcPr>
            <w:tcW w:w="1000" w:type="dxa"/>
            <w:vMerge w:val="continue"/>
            <w:shd w:val="clear" w:color="auto" w:fill="E7EEF7"/>
            <w:vAlign w:val="center"/>
          </w:tcPr>
          <w:p w14:paraId="5C9F203D">
            <w:pPr>
              <w:jc w:val="center"/>
            </w:pP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4F6846D7">
            <w:pPr>
              <w:jc w:val="center"/>
            </w:pPr>
          </w:p>
        </w:tc>
      </w:tr>
      <w:tr w14:paraId="3038B2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E19C8D4">
            <w:pPr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839" w:type="dxa"/>
            <w:vAlign w:val="center"/>
          </w:tcPr>
          <w:p w14:paraId="3F5F16AC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Mougammadou Mehdi Maricar An</w:t>
            </w:r>
          </w:p>
        </w:tc>
        <w:tc>
          <w:tcPr>
            <w:tcW w:w="763" w:type="dxa"/>
            <w:vAlign w:val="center"/>
          </w:tcPr>
          <w:p w14:paraId="6D9B2E4C">
            <w:pPr>
              <w:jc w:val="center"/>
            </w:pPr>
          </w:p>
        </w:tc>
        <w:tc>
          <w:tcPr>
            <w:tcW w:w="763" w:type="dxa"/>
            <w:vAlign w:val="center"/>
          </w:tcPr>
          <w:p w14:paraId="20C69351">
            <w:pPr>
              <w:jc w:val="center"/>
            </w:pPr>
          </w:p>
        </w:tc>
        <w:tc>
          <w:tcPr>
            <w:tcW w:w="763" w:type="dxa"/>
            <w:vAlign w:val="center"/>
          </w:tcPr>
          <w:p w14:paraId="4FEFE2E2">
            <w:pPr>
              <w:jc w:val="center"/>
            </w:pPr>
          </w:p>
        </w:tc>
        <w:tc>
          <w:tcPr>
            <w:tcW w:w="763" w:type="dxa"/>
            <w:vAlign w:val="center"/>
          </w:tcPr>
          <w:p w14:paraId="4F448F6A">
            <w:pPr>
              <w:jc w:val="center"/>
            </w:pPr>
          </w:p>
        </w:tc>
        <w:tc>
          <w:tcPr>
            <w:tcW w:w="763" w:type="dxa"/>
            <w:vAlign w:val="center"/>
          </w:tcPr>
          <w:p w14:paraId="0F61AF44">
            <w:pPr>
              <w:jc w:val="center"/>
            </w:pPr>
          </w:p>
        </w:tc>
        <w:tc>
          <w:tcPr>
            <w:tcW w:w="850" w:type="dxa"/>
            <w:vAlign w:val="center"/>
          </w:tcPr>
          <w:p w14:paraId="25FC696B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754B98C">
            <w:pPr>
              <w:jc w:val="center"/>
            </w:pPr>
          </w:p>
        </w:tc>
        <w:tc>
          <w:tcPr>
            <w:tcW w:w="850" w:type="dxa"/>
            <w:vAlign w:val="center"/>
          </w:tcPr>
          <w:p w14:paraId="03286E1D">
            <w:pPr>
              <w:jc w:val="center"/>
            </w:pPr>
          </w:p>
        </w:tc>
      </w:tr>
      <w:tr w14:paraId="24F2CA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D82161C">
            <w:pPr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839" w:type="dxa"/>
            <w:vAlign w:val="center"/>
          </w:tcPr>
          <w:p w14:paraId="6FC81884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Phạm Thành An</w:t>
            </w:r>
          </w:p>
        </w:tc>
        <w:tc>
          <w:tcPr>
            <w:tcW w:w="763" w:type="dxa"/>
            <w:vAlign w:val="center"/>
          </w:tcPr>
          <w:p w14:paraId="003B6A98">
            <w:pPr>
              <w:jc w:val="center"/>
            </w:pPr>
          </w:p>
        </w:tc>
        <w:tc>
          <w:tcPr>
            <w:tcW w:w="763" w:type="dxa"/>
            <w:vAlign w:val="center"/>
          </w:tcPr>
          <w:p w14:paraId="3C7B90BE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AECB97">
            <w:pPr>
              <w:jc w:val="center"/>
            </w:pPr>
          </w:p>
        </w:tc>
        <w:tc>
          <w:tcPr>
            <w:tcW w:w="763" w:type="dxa"/>
            <w:vAlign w:val="center"/>
          </w:tcPr>
          <w:p w14:paraId="770D2C14">
            <w:pPr>
              <w:jc w:val="center"/>
            </w:pPr>
          </w:p>
        </w:tc>
        <w:tc>
          <w:tcPr>
            <w:tcW w:w="763" w:type="dxa"/>
            <w:vAlign w:val="center"/>
          </w:tcPr>
          <w:p w14:paraId="166BE1CB">
            <w:pPr>
              <w:jc w:val="center"/>
            </w:pPr>
          </w:p>
        </w:tc>
        <w:tc>
          <w:tcPr>
            <w:tcW w:w="850" w:type="dxa"/>
            <w:vAlign w:val="center"/>
          </w:tcPr>
          <w:p w14:paraId="7E9C53A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F62059D">
            <w:pPr>
              <w:jc w:val="center"/>
            </w:pPr>
          </w:p>
        </w:tc>
        <w:tc>
          <w:tcPr>
            <w:tcW w:w="850" w:type="dxa"/>
            <w:vAlign w:val="center"/>
          </w:tcPr>
          <w:p w14:paraId="445190DE">
            <w:pPr>
              <w:jc w:val="center"/>
            </w:pPr>
          </w:p>
        </w:tc>
      </w:tr>
      <w:tr w14:paraId="208FD4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C8A9490">
            <w:pPr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839" w:type="dxa"/>
            <w:vAlign w:val="center"/>
          </w:tcPr>
          <w:p w14:paraId="07D56D0B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Vũ Quốc Anh</w:t>
            </w:r>
          </w:p>
        </w:tc>
        <w:tc>
          <w:tcPr>
            <w:tcW w:w="763" w:type="dxa"/>
            <w:vAlign w:val="center"/>
          </w:tcPr>
          <w:p w14:paraId="41148043">
            <w:pPr>
              <w:jc w:val="center"/>
            </w:pPr>
          </w:p>
        </w:tc>
        <w:tc>
          <w:tcPr>
            <w:tcW w:w="763" w:type="dxa"/>
            <w:vAlign w:val="center"/>
          </w:tcPr>
          <w:p w14:paraId="1BEC7B69">
            <w:pPr>
              <w:jc w:val="center"/>
            </w:pPr>
          </w:p>
        </w:tc>
        <w:tc>
          <w:tcPr>
            <w:tcW w:w="763" w:type="dxa"/>
            <w:vAlign w:val="center"/>
          </w:tcPr>
          <w:p w14:paraId="71CA06CE">
            <w:pPr>
              <w:jc w:val="center"/>
            </w:pPr>
          </w:p>
        </w:tc>
        <w:tc>
          <w:tcPr>
            <w:tcW w:w="763" w:type="dxa"/>
            <w:vAlign w:val="center"/>
          </w:tcPr>
          <w:p w14:paraId="0BD0AF5D">
            <w:pPr>
              <w:jc w:val="center"/>
            </w:pPr>
          </w:p>
        </w:tc>
        <w:tc>
          <w:tcPr>
            <w:tcW w:w="763" w:type="dxa"/>
            <w:vAlign w:val="center"/>
          </w:tcPr>
          <w:p w14:paraId="73A4286A">
            <w:pPr>
              <w:jc w:val="center"/>
            </w:pPr>
          </w:p>
        </w:tc>
        <w:tc>
          <w:tcPr>
            <w:tcW w:w="850" w:type="dxa"/>
            <w:vAlign w:val="center"/>
          </w:tcPr>
          <w:p w14:paraId="179EF14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E154FE4">
            <w:pPr>
              <w:jc w:val="center"/>
            </w:pPr>
          </w:p>
        </w:tc>
        <w:tc>
          <w:tcPr>
            <w:tcW w:w="850" w:type="dxa"/>
            <w:vAlign w:val="center"/>
          </w:tcPr>
          <w:p w14:paraId="73256B88">
            <w:pPr>
              <w:jc w:val="center"/>
            </w:pPr>
          </w:p>
        </w:tc>
      </w:tr>
      <w:tr w14:paraId="4B19C4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CBA1828">
            <w:pPr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839" w:type="dxa"/>
            <w:vAlign w:val="center"/>
          </w:tcPr>
          <w:p w14:paraId="17FF2A64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Nguyễn Quỳnh Anh</w:t>
            </w:r>
          </w:p>
        </w:tc>
        <w:tc>
          <w:tcPr>
            <w:tcW w:w="763" w:type="dxa"/>
            <w:vAlign w:val="center"/>
          </w:tcPr>
          <w:p w14:paraId="77EB1016">
            <w:pPr>
              <w:jc w:val="center"/>
            </w:pPr>
          </w:p>
        </w:tc>
        <w:tc>
          <w:tcPr>
            <w:tcW w:w="763" w:type="dxa"/>
            <w:vAlign w:val="center"/>
          </w:tcPr>
          <w:p w14:paraId="198B8459">
            <w:pPr>
              <w:jc w:val="center"/>
            </w:pPr>
          </w:p>
        </w:tc>
        <w:tc>
          <w:tcPr>
            <w:tcW w:w="763" w:type="dxa"/>
            <w:vAlign w:val="center"/>
          </w:tcPr>
          <w:p w14:paraId="14FCD68B">
            <w:pPr>
              <w:jc w:val="center"/>
            </w:pPr>
          </w:p>
        </w:tc>
        <w:tc>
          <w:tcPr>
            <w:tcW w:w="763" w:type="dxa"/>
            <w:vAlign w:val="center"/>
          </w:tcPr>
          <w:p w14:paraId="06D30762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9C87FF">
            <w:pPr>
              <w:jc w:val="center"/>
            </w:pPr>
          </w:p>
        </w:tc>
        <w:tc>
          <w:tcPr>
            <w:tcW w:w="850" w:type="dxa"/>
            <w:vAlign w:val="center"/>
          </w:tcPr>
          <w:p w14:paraId="28BACF4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8E9D03F">
            <w:pPr>
              <w:jc w:val="center"/>
            </w:pPr>
          </w:p>
        </w:tc>
        <w:tc>
          <w:tcPr>
            <w:tcW w:w="850" w:type="dxa"/>
            <w:vAlign w:val="center"/>
          </w:tcPr>
          <w:p w14:paraId="4F32BE17">
            <w:pPr>
              <w:jc w:val="center"/>
            </w:pPr>
          </w:p>
        </w:tc>
      </w:tr>
      <w:tr w14:paraId="0684F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E1D92C5">
            <w:pPr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839" w:type="dxa"/>
            <w:vAlign w:val="center"/>
          </w:tcPr>
          <w:p w14:paraId="2F22C507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Hoàng Lê Ngọc Ân</w:t>
            </w:r>
          </w:p>
        </w:tc>
        <w:tc>
          <w:tcPr>
            <w:tcW w:w="763" w:type="dxa"/>
            <w:vAlign w:val="center"/>
          </w:tcPr>
          <w:p w14:paraId="3CE2051A">
            <w:pPr>
              <w:jc w:val="center"/>
            </w:pPr>
          </w:p>
        </w:tc>
        <w:tc>
          <w:tcPr>
            <w:tcW w:w="763" w:type="dxa"/>
            <w:vAlign w:val="center"/>
          </w:tcPr>
          <w:p w14:paraId="1E81CEC0">
            <w:pPr>
              <w:jc w:val="center"/>
            </w:pPr>
          </w:p>
        </w:tc>
        <w:tc>
          <w:tcPr>
            <w:tcW w:w="763" w:type="dxa"/>
            <w:vAlign w:val="center"/>
          </w:tcPr>
          <w:p w14:paraId="53C45731">
            <w:pPr>
              <w:jc w:val="center"/>
            </w:pPr>
          </w:p>
        </w:tc>
        <w:tc>
          <w:tcPr>
            <w:tcW w:w="763" w:type="dxa"/>
            <w:vAlign w:val="center"/>
          </w:tcPr>
          <w:p w14:paraId="7BE44E9D">
            <w:pPr>
              <w:jc w:val="center"/>
            </w:pPr>
          </w:p>
        </w:tc>
        <w:tc>
          <w:tcPr>
            <w:tcW w:w="763" w:type="dxa"/>
            <w:vAlign w:val="center"/>
          </w:tcPr>
          <w:p w14:paraId="49801848">
            <w:pPr>
              <w:jc w:val="center"/>
            </w:pPr>
          </w:p>
        </w:tc>
        <w:tc>
          <w:tcPr>
            <w:tcW w:w="850" w:type="dxa"/>
            <w:vAlign w:val="center"/>
          </w:tcPr>
          <w:p w14:paraId="13C226A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1D6C212">
            <w:pPr>
              <w:jc w:val="center"/>
            </w:pPr>
          </w:p>
        </w:tc>
        <w:tc>
          <w:tcPr>
            <w:tcW w:w="850" w:type="dxa"/>
            <w:vAlign w:val="center"/>
          </w:tcPr>
          <w:p w14:paraId="16149945">
            <w:pPr>
              <w:jc w:val="center"/>
            </w:pPr>
          </w:p>
        </w:tc>
      </w:tr>
      <w:tr w14:paraId="61C6A6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F73F792">
            <w:pPr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839" w:type="dxa"/>
            <w:vAlign w:val="center"/>
          </w:tcPr>
          <w:p w14:paraId="1EE22A7D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Phạm Gia Bảo</w:t>
            </w:r>
          </w:p>
        </w:tc>
        <w:tc>
          <w:tcPr>
            <w:tcW w:w="763" w:type="dxa"/>
            <w:vAlign w:val="center"/>
          </w:tcPr>
          <w:p w14:paraId="7A6DADDF">
            <w:pPr>
              <w:jc w:val="center"/>
            </w:pPr>
          </w:p>
        </w:tc>
        <w:tc>
          <w:tcPr>
            <w:tcW w:w="763" w:type="dxa"/>
            <w:vAlign w:val="center"/>
          </w:tcPr>
          <w:p w14:paraId="27BA15D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DAE7756">
            <w:pPr>
              <w:jc w:val="center"/>
            </w:pPr>
          </w:p>
        </w:tc>
        <w:tc>
          <w:tcPr>
            <w:tcW w:w="763" w:type="dxa"/>
            <w:vAlign w:val="center"/>
          </w:tcPr>
          <w:p w14:paraId="0B18E979">
            <w:pPr>
              <w:jc w:val="center"/>
            </w:pPr>
          </w:p>
        </w:tc>
        <w:tc>
          <w:tcPr>
            <w:tcW w:w="763" w:type="dxa"/>
            <w:vAlign w:val="center"/>
          </w:tcPr>
          <w:p w14:paraId="67DE5002">
            <w:pPr>
              <w:jc w:val="center"/>
            </w:pPr>
          </w:p>
        </w:tc>
        <w:tc>
          <w:tcPr>
            <w:tcW w:w="850" w:type="dxa"/>
            <w:vAlign w:val="center"/>
          </w:tcPr>
          <w:p w14:paraId="44A00EF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4441C34">
            <w:pPr>
              <w:jc w:val="center"/>
            </w:pPr>
          </w:p>
        </w:tc>
        <w:tc>
          <w:tcPr>
            <w:tcW w:w="850" w:type="dxa"/>
            <w:vAlign w:val="center"/>
          </w:tcPr>
          <w:p w14:paraId="71667125">
            <w:pPr>
              <w:jc w:val="center"/>
            </w:pPr>
          </w:p>
        </w:tc>
      </w:tr>
      <w:tr w14:paraId="1AB8A2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DBD3AB8">
            <w:pPr>
              <w:jc w:val="center"/>
            </w:pPr>
            <w:r>
              <w:rPr>
                <w:rFonts w:cs="Times New Roman"/>
              </w:rPr>
              <w:t>7</w:t>
            </w:r>
          </w:p>
        </w:tc>
        <w:tc>
          <w:tcPr>
            <w:tcW w:w="2839" w:type="dxa"/>
            <w:vAlign w:val="center"/>
          </w:tcPr>
          <w:p w14:paraId="21A044ED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Phạm Phúc Bảo</w:t>
            </w:r>
          </w:p>
        </w:tc>
        <w:tc>
          <w:tcPr>
            <w:tcW w:w="763" w:type="dxa"/>
            <w:vAlign w:val="center"/>
          </w:tcPr>
          <w:p w14:paraId="12D2539D">
            <w:pPr>
              <w:jc w:val="center"/>
            </w:pPr>
          </w:p>
        </w:tc>
        <w:tc>
          <w:tcPr>
            <w:tcW w:w="763" w:type="dxa"/>
            <w:vAlign w:val="center"/>
          </w:tcPr>
          <w:p w14:paraId="649CD8EB">
            <w:pPr>
              <w:jc w:val="center"/>
            </w:pPr>
          </w:p>
        </w:tc>
        <w:tc>
          <w:tcPr>
            <w:tcW w:w="763" w:type="dxa"/>
            <w:vAlign w:val="center"/>
          </w:tcPr>
          <w:p w14:paraId="7CBF4226">
            <w:pPr>
              <w:jc w:val="center"/>
            </w:pPr>
          </w:p>
        </w:tc>
        <w:tc>
          <w:tcPr>
            <w:tcW w:w="763" w:type="dxa"/>
            <w:vAlign w:val="center"/>
          </w:tcPr>
          <w:p w14:paraId="68AD555D">
            <w:pPr>
              <w:jc w:val="center"/>
            </w:pPr>
          </w:p>
        </w:tc>
        <w:tc>
          <w:tcPr>
            <w:tcW w:w="763" w:type="dxa"/>
            <w:vAlign w:val="center"/>
          </w:tcPr>
          <w:p w14:paraId="7B07756A">
            <w:pPr>
              <w:jc w:val="center"/>
            </w:pPr>
          </w:p>
        </w:tc>
        <w:tc>
          <w:tcPr>
            <w:tcW w:w="850" w:type="dxa"/>
            <w:vAlign w:val="center"/>
          </w:tcPr>
          <w:p w14:paraId="2501BE4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A70553A">
            <w:pPr>
              <w:jc w:val="center"/>
            </w:pPr>
          </w:p>
        </w:tc>
        <w:tc>
          <w:tcPr>
            <w:tcW w:w="850" w:type="dxa"/>
            <w:vAlign w:val="center"/>
          </w:tcPr>
          <w:p w14:paraId="58BF3B41">
            <w:pPr>
              <w:jc w:val="center"/>
            </w:pPr>
          </w:p>
        </w:tc>
      </w:tr>
      <w:tr w14:paraId="31E9BB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05E4F08">
            <w:pPr>
              <w:jc w:val="center"/>
            </w:pPr>
            <w:r>
              <w:rPr>
                <w:rFonts w:cs="Times New Roman"/>
              </w:rPr>
              <w:t>8</w:t>
            </w:r>
          </w:p>
        </w:tc>
        <w:tc>
          <w:tcPr>
            <w:tcW w:w="2839" w:type="dxa"/>
            <w:vAlign w:val="center"/>
          </w:tcPr>
          <w:p w14:paraId="77D5AA10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Trương Nguyễn Bảo Hân</w:t>
            </w:r>
          </w:p>
        </w:tc>
        <w:tc>
          <w:tcPr>
            <w:tcW w:w="763" w:type="dxa"/>
            <w:vAlign w:val="center"/>
          </w:tcPr>
          <w:p w14:paraId="078B534D">
            <w:pPr>
              <w:jc w:val="center"/>
            </w:pPr>
          </w:p>
        </w:tc>
        <w:tc>
          <w:tcPr>
            <w:tcW w:w="763" w:type="dxa"/>
            <w:vAlign w:val="center"/>
          </w:tcPr>
          <w:p w14:paraId="7605D4CD">
            <w:pPr>
              <w:jc w:val="center"/>
            </w:pPr>
          </w:p>
        </w:tc>
        <w:tc>
          <w:tcPr>
            <w:tcW w:w="763" w:type="dxa"/>
            <w:vAlign w:val="center"/>
          </w:tcPr>
          <w:p w14:paraId="7EBE93E8">
            <w:pPr>
              <w:jc w:val="center"/>
            </w:pPr>
          </w:p>
        </w:tc>
        <w:tc>
          <w:tcPr>
            <w:tcW w:w="763" w:type="dxa"/>
            <w:vAlign w:val="center"/>
          </w:tcPr>
          <w:p w14:paraId="05A311CC">
            <w:pPr>
              <w:jc w:val="center"/>
            </w:pPr>
          </w:p>
        </w:tc>
        <w:tc>
          <w:tcPr>
            <w:tcW w:w="763" w:type="dxa"/>
            <w:vAlign w:val="center"/>
          </w:tcPr>
          <w:p w14:paraId="3EB8DA23">
            <w:pPr>
              <w:jc w:val="center"/>
            </w:pPr>
          </w:p>
        </w:tc>
        <w:tc>
          <w:tcPr>
            <w:tcW w:w="850" w:type="dxa"/>
            <w:vAlign w:val="center"/>
          </w:tcPr>
          <w:p w14:paraId="0E45571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8A23FA3">
            <w:pPr>
              <w:jc w:val="center"/>
            </w:pPr>
          </w:p>
        </w:tc>
        <w:tc>
          <w:tcPr>
            <w:tcW w:w="850" w:type="dxa"/>
            <w:vAlign w:val="center"/>
          </w:tcPr>
          <w:p w14:paraId="5A6E24C7">
            <w:pPr>
              <w:jc w:val="center"/>
            </w:pPr>
          </w:p>
        </w:tc>
      </w:tr>
      <w:tr w14:paraId="4F675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F838411">
            <w:pPr>
              <w:jc w:val="center"/>
            </w:pPr>
            <w:r>
              <w:rPr>
                <w:rFonts w:cs="Times New Roman"/>
              </w:rPr>
              <w:t>9</w:t>
            </w:r>
          </w:p>
        </w:tc>
        <w:tc>
          <w:tcPr>
            <w:tcW w:w="2839" w:type="dxa"/>
            <w:vAlign w:val="center"/>
          </w:tcPr>
          <w:p w14:paraId="77503B01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Thái Hòa</w:t>
            </w:r>
          </w:p>
        </w:tc>
        <w:tc>
          <w:tcPr>
            <w:tcW w:w="763" w:type="dxa"/>
            <w:vAlign w:val="center"/>
          </w:tcPr>
          <w:p w14:paraId="57A79277">
            <w:pPr>
              <w:jc w:val="center"/>
            </w:pPr>
          </w:p>
        </w:tc>
        <w:tc>
          <w:tcPr>
            <w:tcW w:w="763" w:type="dxa"/>
            <w:vAlign w:val="center"/>
          </w:tcPr>
          <w:p w14:paraId="343A115E">
            <w:pPr>
              <w:jc w:val="center"/>
            </w:pPr>
          </w:p>
        </w:tc>
        <w:tc>
          <w:tcPr>
            <w:tcW w:w="763" w:type="dxa"/>
            <w:vAlign w:val="center"/>
          </w:tcPr>
          <w:p w14:paraId="0FCF0DBE">
            <w:pPr>
              <w:jc w:val="center"/>
            </w:pPr>
          </w:p>
        </w:tc>
        <w:tc>
          <w:tcPr>
            <w:tcW w:w="763" w:type="dxa"/>
            <w:vAlign w:val="center"/>
          </w:tcPr>
          <w:p w14:paraId="10E81BAC">
            <w:pPr>
              <w:jc w:val="center"/>
            </w:pPr>
          </w:p>
        </w:tc>
        <w:tc>
          <w:tcPr>
            <w:tcW w:w="763" w:type="dxa"/>
            <w:vAlign w:val="center"/>
          </w:tcPr>
          <w:p w14:paraId="7A33EE25">
            <w:pPr>
              <w:jc w:val="center"/>
            </w:pPr>
          </w:p>
        </w:tc>
        <w:tc>
          <w:tcPr>
            <w:tcW w:w="850" w:type="dxa"/>
            <w:vAlign w:val="center"/>
          </w:tcPr>
          <w:p w14:paraId="2AF0D15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784C1A9">
            <w:pPr>
              <w:jc w:val="center"/>
            </w:pPr>
          </w:p>
        </w:tc>
        <w:tc>
          <w:tcPr>
            <w:tcW w:w="850" w:type="dxa"/>
            <w:vAlign w:val="center"/>
          </w:tcPr>
          <w:p w14:paraId="089A60BC">
            <w:pPr>
              <w:jc w:val="center"/>
            </w:pPr>
          </w:p>
        </w:tc>
      </w:tr>
      <w:tr w14:paraId="1B210B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52F4D4D">
            <w:pPr>
              <w:jc w:val="center"/>
            </w:pPr>
            <w:r>
              <w:rPr>
                <w:rFonts w:cs="Times New Roman"/>
              </w:rPr>
              <w:t>10</w:t>
            </w:r>
          </w:p>
        </w:tc>
        <w:tc>
          <w:tcPr>
            <w:tcW w:w="2839" w:type="dxa"/>
            <w:vAlign w:val="center"/>
          </w:tcPr>
          <w:p w14:paraId="0E0B6D30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Trần Gia Huy</w:t>
            </w:r>
          </w:p>
        </w:tc>
        <w:tc>
          <w:tcPr>
            <w:tcW w:w="763" w:type="dxa"/>
            <w:vAlign w:val="center"/>
          </w:tcPr>
          <w:p w14:paraId="182A87EC">
            <w:pPr>
              <w:jc w:val="center"/>
            </w:pPr>
          </w:p>
        </w:tc>
        <w:tc>
          <w:tcPr>
            <w:tcW w:w="763" w:type="dxa"/>
            <w:vAlign w:val="center"/>
          </w:tcPr>
          <w:p w14:paraId="4536DEE1">
            <w:pPr>
              <w:jc w:val="center"/>
            </w:pPr>
          </w:p>
        </w:tc>
        <w:tc>
          <w:tcPr>
            <w:tcW w:w="763" w:type="dxa"/>
            <w:vAlign w:val="center"/>
          </w:tcPr>
          <w:p w14:paraId="5FBAB1F4">
            <w:pPr>
              <w:jc w:val="center"/>
            </w:pPr>
          </w:p>
        </w:tc>
        <w:tc>
          <w:tcPr>
            <w:tcW w:w="763" w:type="dxa"/>
            <w:vAlign w:val="center"/>
          </w:tcPr>
          <w:p w14:paraId="52E0A33D">
            <w:pPr>
              <w:jc w:val="center"/>
            </w:pPr>
          </w:p>
        </w:tc>
        <w:tc>
          <w:tcPr>
            <w:tcW w:w="763" w:type="dxa"/>
            <w:vAlign w:val="center"/>
          </w:tcPr>
          <w:p w14:paraId="449E6AD6">
            <w:pPr>
              <w:jc w:val="center"/>
            </w:pPr>
          </w:p>
        </w:tc>
        <w:tc>
          <w:tcPr>
            <w:tcW w:w="850" w:type="dxa"/>
            <w:vAlign w:val="center"/>
          </w:tcPr>
          <w:p w14:paraId="7CA2719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09395F3">
            <w:pPr>
              <w:jc w:val="center"/>
            </w:pPr>
          </w:p>
        </w:tc>
        <w:tc>
          <w:tcPr>
            <w:tcW w:w="850" w:type="dxa"/>
            <w:vAlign w:val="center"/>
          </w:tcPr>
          <w:p w14:paraId="73DC4C3B">
            <w:pPr>
              <w:jc w:val="center"/>
            </w:pPr>
          </w:p>
        </w:tc>
      </w:tr>
      <w:tr w14:paraId="1131B9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F6935A0">
            <w:pPr>
              <w:jc w:val="center"/>
            </w:pPr>
            <w:r>
              <w:rPr>
                <w:rFonts w:cs="Times New Roman"/>
              </w:rPr>
              <w:t>11</w:t>
            </w:r>
          </w:p>
        </w:tc>
        <w:tc>
          <w:tcPr>
            <w:tcW w:w="2839" w:type="dxa"/>
            <w:vAlign w:val="center"/>
          </w:tcPr>
          <w:p w14:paraId="12180581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Nguyễn Phùng Bảo Huyên</w:t>
            </w:r>
          </w:p>
        </w:tc>
        <w:tc>
          <w:tcPr>
            <w:tcW w:w="763" w:type="dxa"/>
            <w:vAlign w:val="center"/>
          </w:tcPr>
          <w:p w14:paraId="5F5CE629">
            <w:pPr>
              <w:jc w:val="center"/>
            </w:pPr>
          </w:p>
        </w:tc>
        <w:tc>
          <w:tcPr>
            <w:tcW w:w="763" w:type="dxa"/>
            <w:vAlign w:val="center"/>
          </w:tcPr>
          <w:p w14:paraId="3D8F0A05">
            <w:pPr>
              <w:jc w:val="center"/>
            </w:pPr>
          </w:p>
        </w:tc>
        <w:tc>
          <w:tcPr>
            <w:tcW w:w="763" w:type="dxa"/>
            <w:vAlign w:val="center"/>
          </w:tcPr>
          <w:p w14:paraId="1E6C53F7">
            <w:pPr>
              <w:jc w:val="center"/>
            </w:pPr>
          </w:p>
        </w:tc>
        <w:tc>
          <w:tcPr>
            <w:tcW w:w="763" w:type="dxa"/>
            <w:vAlign w:val="center"/>
          </w:tcPr>
          <w:p w14:paraId="69C5669A">
            <w:pPr>
              <w:jc w:val="center"/>
            </w:pPr>
          </w:p>
        </w:tc>
        <w:tc>
          <w:tcPr>
            <w:tcW w:w="763" w:type="dxa"/>
            <w:vAlign w:val="center"/>
          </w:tcPr>
          <w:p w14:paraId="4292EB07">
            <w:pPr>
              <w:jc w:val="center"/>
            </w:pPr>
          </w:p>
        </w:tc>
        <w:tc>
          <w:tcPr>
            <w:tcW w:w="850" w:type="dxa"/>
            <w:vAlign w:val="center"/>
          </w:tcPr>
          <w:p w14:paraId="7A4CB64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6614F15">
            <w:pPr>
              <w:jc w:val="center"/>
            </w:pPr>
          </w:p>
        </w:tc>
        <w:tc>
          <w:tcPr>
            <w:tcW w:w="850" w:type="dxa"/>
            <w:vAlign w:val="center"/>
          </w:tcPr>
          <w:p w14:paraId="66B44478">
            <w:pPr>
              <w:jc w:val="center"/>
            </w:pPr>
          </w:p>
        </w:tc>
      </w:tr>
      <w:tr w14:paraId="104F8A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9FE9F5E">
            <w:pPr>
              <w:jc w:val="center"/>
            </w:pPr>
            <w:r>
              <w:rPr>
                <w:rFonts w:cs="Times New Roman"/>
              </w:rPr>
              <w:t>12</w:t>
            </w:r>
          </w:p>
        </w:tc>
        <w:tc>
          <w:tcPr>
            <w:tcW w:w="2839" w:type="dxa"/>
            <w:vAlign w:val="center"/>
          </w:tcPr>
          <w:p w14:paraId="4EBEF6AD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Nguyễn Khánh Hưng</w:t>
            </w:r>
          </w:p>
        </w:tc>
        <w:tc>
          <w:tcPr>
            <w:tcW w:w="763" w:type="dxa"/>
            <w:vAlign w:val="center"/>
          </w:tcPr>
          <w:p w14:paraId="489377F2">
            <w:pPr>
              <w:jc w:val="center"/>
            </w:pPr>
          </w:p>
        </w:tc>
        <w:tc>
          <w:tcPr>
            <w:tcW w:w="763" w:type="dxa"/>
            <w:vAlign w:val="center"/>
          </w:tcPr>
          <w:p w14:paraId="370D8C2D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177C60">
            <w:pPr>
              <w:jc w:val="center"/>
            </w:pPr>
          </w:p>
        </w:tc>
        <w:tc>
          <w:tcPr>
            <w:tcW w:w="763" w:type="dxa"/>
            <w:vAlign w:val="center"/>
          </w:tcPr>
          <w:p w14:paraId="045B58E7">
            <w:pPr>
              <w:jc w:val="center"/>
            </w:pPr>
          </w:p>
        </w:tc>
        <w:tc>
          <w:tcPr>
            <w:tcW w:w="763" w:type="dxa"/>
            <w:vAlign w:val="center"/>
          </w:tcPr>
          <w:p w14:paraId="24131BDA">
            <w:pPr>
              <w:jc w:val="center"/>
            </w:pPr>
          </w:p>
        </w:tc>
        <w:tc>
          <w:tcPr>
            <w:tcW w:w="850" w:type="dxa"/>
            <w:vAlign w:val="center"/>
          </w:tcPr>
          <w:p w14:paraId="09470E5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71234F5">
            <w:pPr>
              <w:jc w:val="center"/>
            </w:pPr>
          </w:p>
        </w:tc>
        <w:tc>
          <w:tcPr>
            <w:tcW w:w="850" w:type="dxa"/>
            <w:vAlign w:val="center"/>
          </w:tcPr>
          <w:p w14:paraId="721B7538">
            <w:pPr>
              <w:jc w:val="center"/>
            </w:pPr>
          </w:p>
        </w:tc>
      </w:tr>
      <w:tr w14:paraId="547055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6B55AEC">
            <w:pPr>
              <w:jc w:val="center"/>
            </w:pPr>
            <w:r>
              <w:rPr>
                <w:rFonts w:cs="Times New Roman"/>
              </w:rPr>
              <w:t>13</w:t>
            </w:r>
          </w:p>
        </w:tc>
        <w:tc>
          <w:tcPr>
            <w:tcW w:w="2839" w:type="dxa"/>
            <w:vAlign w:val="center"/>
          </w:tcPr>
          <w:p w14:paraId="6CB2E7D5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Lê Nguyễn Khang</w:t>
            </w:r>
          </w:p>
        </w:tc>
        <w:tc>
          <w:tcPr>
            <w:tcW w:w="763" w:type="dxa"/>
            <w:vAlign w:val="center"/>
          </w:tcPr>
          <w:p w14:paraId="5C6CDA3B">
            <w:pPr>
              <w:jc w:val="center"/>
            </w:pPr>
          </w:p>
        </w:tc>
        <w:tc>
          <w:tcPr>
            <w:tcW w:w="763" w:type="dxa"/>
            <w:vAlign w:val="center"/>
          </w:tcPr>
          <w:p w14:paraId="37CCE82A">
            <w:pPr>
              <w:jc w:val="center"/>
            </w:pPr>
          </w:p>
        </w:tc>
        <w:tc>
          <w:tcPr>
            <w:tcW w:w="763" w:type="dxa"/>
            <w:vAlign w:val="center"/>
          </w:tcPr>
          <w:p w14:paraId="5E7E6ECE">
            <w:pPr>
              <w:jc w:val="center"/>
            </w:pPr>
          </w:p>
        </w:tc>
        <w:tc>
          <w:tcPr>
            <w:tcW w:w="763" w:type="dxa"/>
            <w:vAlign w:val="center"/>
          </w:tcPr>
          <w:p w14:paraId="2882DAF8">
            <w:pPr>
              <w:jc w:val="center"/>
            </w:pPr>
          </w:p>
        </w:tc>
        <w:tc>
          <w:tcPr>
            <w:tcW w:w="763" w:type="dxa"/>
            <w:vAlign w:val="center"/>
          </w:tcPr>
          <w:p w14:paraId="224C289F">
            <w:pPr>
              <w:jc w:val="center"/>
            </w:pPr>
          </w:p>
        </w:tc>
        <w:tc>
          <w:tcPr>
            <w:tcW w:w="850" w:type="dxa"/>
            <w:vAlign w:val="center"/>
          </w:tcPr>
          <w:p w14:paraId="755C2D3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33AB85D">
            <w:pPr>
              <w:jc w:val="center"/>
            </w:pPr>
          </w:p>
        </w:tc>
        <w:tc>
          <w:tcPr>
            <w:tcW w:w="850" w:type="dxa"/>
            <w:vAlign w:val="center"/>
          </w:tcPr>
          <w:p w14:paraId="506D23BB">
            <w:pPr>
              <w:jc w:val="center"/>
            </w:pPr>
          </w:p>
        </w:tc>
      </w:tr>
      <w:tr w14:paraId="79853D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56D75CA">
            <w:pPr>
              <w:jc w:val="center"/>
            </w:pPr>
            <w:r>
              <w:rPr>
                <w:rFonts w:cs="Times New Roman"/>
              </w:rPr>
              <w:t>14</w:t>
            </w:r>
          </w:p>
        </w:tc>
        <w:tc>
          <w:tcPr>
            <w:tcW w:w="2839" w:type="dxa"/>
            <w:vAlign w:val="center"/>
          </w:tcPr>
          <w:p w14:paraId="078AD39D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Phan Tấn Khang</w:t>
            </w:r>
          </w:p>
        </w:tc>
        <w:tc>
          <w:tcPr>
            <w:tcW w:w="763" w:type="dxa"/>
            <w:vAlign w:val="center"/>
          </w:tcPr>
          <w:p w14:paraId="4DF73B26">
            <w:pPr>
              <w:jc w:val="center"/>
            </w:pPr>
          </w:p>
        </w:tc>
        <w:tc>
          <w:tcPr>
            <w:tcW w:w="763" w:type="dxa"/>
            <w:vAlign w:val="center"/>
          </w:tcPr>
          <w:p w14:paraId="4FCA38AE">
            <w:pPr>
              <w:jc w:val="center"/>
            </w:pPr>
          </w:p>
        </w:tc>
        <w:tc>
          <w:tcPr>
            <w:tcW w:w="763" w:type="dxa"/>
            <w:vAlign w:val="center"/>
          </w:tcPr>
          <w:p w14:paraId="68A1B26A">
            <w:pPr>
              <w:jc w:val="center"/>
            </w:pPr>
          </w:p>
        </w:tc>
        <w:tc>
          <w:tcPr>
            <w:tcW w:w="763" w:type="dxa"/>
            <w:vAlign w:val="center"/>
          </w:tcPr>
          <w:p w14:paraId="3E7E6CEF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F27107">
            <w:pPr>
              <w:jc w:val="center"/>
            </w:pPr>
          </w:p>
        </w:tc>
        <w:tc>
          <w:tcPr>
            <w:tcW w:w="850" w:type="dxa"/>
            <w:vAlign w:val="center"/>
          </w:tcPr>
          <w:p w14:paraId="346705C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01722CF">
            <w:pPr>
              <w:jc w:val="center"/>
            </w:pPr>
          </w:p>
        </w:tc>
        <w:tc>
          <w:tcPr>
            <w:tcW w:w="850" w:type="dxa"/>
            <w:vAlign w:val="center"/>
          </w:tcPr>
          <w:p w14:paraId="0D30F092">
            <w:pPr>
              <w:jc w:val="center"/>
            </w:pPr>
          </w:p>
        </w:tc>
      </w:tr>
      <w:tr w14:paraId="7972FB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8752F75">
            <w:pPr>
              <w:jc w:val="center"/>
            </w:pPr>
            <w:r>
              <w:rPr>
                <w:rFonts w:cs="Times New Roman"/>
              </w:rPr>
              <w:t>15</w:t>
            </w:r>
          </w:p>
        </w:tc>
        <w:tc>
          <w:tcPr>
            <w:tcW w:w="2839" w:type="dxa"/>
            <w:vAlign w:val="center"/>
          </w:tcPr>
          <w:p w14:paraId="359148CF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Đỗ Thái Phương Linh</w:t>
            </w:r>
          </w:p>
        </w:tc>
        <w:tc>
          <w:tcPr>
            <w:tcW w:w="763" w:type="dxa"/>
            <w:vAlign w:val="center"/>
          </w:tcPr>
          <w:p w14:paraId="6F03702F">
            <w:pPr>
              <w:jc w:val="center"/>
            </w:pPr>
          </w:p>
        </w:tc>
        <w:tc>
          <w:tcPr>
            <w:tcW w:w="763" w:type="dxa"/>
            <w:vAlign w:val="center"/>
          </w:tcPr>
          <w:p w14:paraId="52FFC54E">
            <w:pPr>
              <w:jc w:val="center"/>
            </w:pPr>
          </w:p>
        </w:tc>
        <w:tc>
          <w:tcPr>
            <w:tcW w:w="763" w:type="dxa"/>
            <w:vAlign w:val="center"/>
          </w:tcPr>
          <w:p w14:paraId="5201E281">
            <w:pPr>
              <w:jc w:val="center"/>
            </w:pPr>
          </w:p>
        </w:tc>
        <w:tc>
          <w:tcPr>
            <w:tcW w:w="763" w:type="dxa"/>
            <w:vAlign w:val="center"/>
          </w:tcPr>
          <w:p w14:paraId="236FA52E">
            <w:pPr>
              <w:jc w:val="center"/>
            </w:pPr>
          </w:p>
        </w:tc>
        <w:tc>
          <w:tcPr>
            <w:tcW w:w="763" w:type="dxa"/>
            <w:vAlign w:val="center"/>
          </w:tcPr>
          <w:p w14:paraId="01DC76A1">
            <w:pPr>
              <w:jc w:val="center"/>
            </w:pPr>
          </w:p>
        </w:tc>
        <w:tc>
          <w:tcPr>
            <w:tcW w:w="850" w:type="dxa"/>
            <w:vAlign w:val="center"/>
          </w:tcPr>
          <w:p w14:paraId="03BF5B0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502EEB7">
            <w:pPr>
              <w:jc w:val="center"/>
            </w:pPr>
          </w:p>
        </w:tc>
        <w:tc>
          <w:tcPr>
            <w:tcW w:w="850" w:type="dxa"/>
            <w:vAlign w:val="center"/>
          </w:tcPr>
          <w:p w14:paraId="6C735B0C">
            <w:pPr>
              <w:jc w:val="center"/>
            </w:pPr>
          </w:p>
        </w:tc>
      </w:tr>
      <w:tr w14:paraId="51B1BE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8BD3719">
            <w:pPr>
              <w:jc w:val="center"/>
            </w:pPr>
            <w:r>
              <w:rPr>
                <w:rFonts w:cs="Times New Roman"/>
              </w:rPr>
              <w:t>16</w:t>
            </w:r>
          </w:p>
        </w:tc>
        <w:tc>
          <w:tcPr>
            <w:tcW w:w="2839" w:type="dxa"/>
            <w:vAlign w:val="center"/>
          </w:tcPr>
          <w:p w14:paraId="507E0CD0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Nguyễn Bảo Minh</w:t>
            </w:r>
          </w:p>
        </w:tc>
        <w:tc>
          <w:tcPr>
            <w:tcW w:w="763" w:type="dxa"/>
            <w:vAlign w:val="center"/>
          </w:tcPr>
          <w:p w14:paraId="3C40A14C">
            <w:pPr>
              <w:jc w:val="center"/>
            </w:pPr>
          </w:p>
        </w:tc>
        <w:tc>
          <w:tcPr>
            <w:tcW w:w="763" w:type="dxa"/>
            <w:vAlign w:val="center"/>
          </w:tcPr>
          <w:p w14:paraId="5F69E443">
            <w:pPr>
              <w:jc w:val="center"/>
            </w:pPr>
          </w:p>
        </w:tc>
        <w:tc>
          <w:tcPr>
            <w:tcW w:w="763" w:type="dxa"/>
            <w:vAlign w:val="center"/>
          </w:tcPr>
          <w:p w14:paraId="0470F878">
            <w:pPr>
              <w:jc w:val="center"/>
            </w:pPr>
          </w:p>
        </w:tc>
        <w:tc>
          <w:tcPr>
            <w:tcW w:w="763" w:type="dxa"/>
            <w:vAlign w:val="center"/>
          </w:tcPr>
          <w:p w14:paraId="7517F288">
            <w:pPr>
              <w:jc w:val="center"/>
            </w:pPr>
          </w:p>
        </w:tc>
        <w:tc>
          <w:tcPr>
            <w:tcW w:w="763" w:type="dxa"/>
            <w:vAlign w:val="center"/>
          </w:tcPr>
          <w:p w14:paraId="06721341">
            <w:pPr>
              <w:jc w:val="center"/>
            </w:pPr>
          </w:p>
        </w:tc>
        <w:tc>
          <w:tcPr>
            <w:tcW w:w="850" w:type="dxa"/>
            <w:vAlign w:val="center"/>
          </w:tcPr>
          <w:p w14:paraId="09D1114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9BCE9CE">
            <w:pPr>
              <w:jc w:val="center"/>
            </w:pPr>
          </w:p>
        </w:tc>
        <w:tc>
          <w:tcPr>
            <w:tcW w:w="850" w:type="dxa"/>
            <w:vAlign w:val="center"/>
          </w:tcPr>
          <w:p w14:paraId="38DD55A2">
            <w:pPr>
              <w:jc w:val="center"/>
            </w:pPr>
          </w:p>
        </w:tc>
      </w:tr>
      <w:tr w14:paraId="300D04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B5F07C9">
            <w:pPr>
              <w:jc w:val="center"/>
            </w:pPr>
            <w:r>
              <w:rPr>
                <w:rFonts w:cs="Times New Roman"/>
              </w:rPr>
              <w:t>17</w:t>
            </w:r>
          </w:p>
        </w:tc>
        <w:tc>
          <w:tcPr>
            <w:tcW w:w="2839" w:type="dxa"/>
            <w:vAlign w:val="center"/>
          </w:tcPr>
          <w:p w14:paraId="3FDE9117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Nguyễn Hải Minh</w:t>
            </w:r>
          </w:p>
        </w:tc>
        <w:tc>
          <w:tcPr>
            <w:tcW w:w="763" w:type="dxa"/>
            <w:vAlign w:val="center"/>
          </w:tcPr>
          <w:p w14:paraId="356778C1">
            <w:pPr>
              <w:jc w:val="center"/>
            </w:pPr>
          </w:p>
        </w:tc>
        <w:tc>
          <w:tcPr>
            <w:tcW w:w="763" w:type="dxa"/>
            <w:vAlign w:val="center"/>
          </w:tcPr>
          <w:p w14:paraId="4720475E">
            <w:pPr>
              <w:jc w:val="center"/>
            </w:pPr>
          </w:p>
        </w:tc>
        <w:tc>
          <w:tcPr>
            <w:tcW w:w="763" w:type="dxa"/>
            <w:vAlign w:val="center"/>
          </w:tcPr>
          <w:p w14:paraId="50BD9C0D">
            <w:pPr>
              <w:jc w:val="center"/>
            </w:pPr>
          </w:p>
        </w:tc>
        <w:tc>
          <w:tcPr>
            <w:tcW w:w="763" w:type="dxa"/>
            <w:vAlign w:val="center"/>
          </w:tcPr>
          <w:p w14:paraId="0723C965">
            <w:pPr>
              <w:jc w:val="center"/>
            </w:pPr>
          </w:p>
        </w:tc>
        <w:tc>
          <w:tcPr>
            <w:tcW w:w="763" w:type="dxa"/>
            <w:vAlign w:val="center"/>
          </w:tcPr>
          <w:p w14:paraId="01A55F0B">
            <w:pPr>
              <w:jc w:val="center"/>
            </w:pPr>
          </w:p>
        </w:tc>
        <w:tc>
          <w:tcPr>
            <w:tcW w:w="850" w:type="dxa"/>
            <w:vAlign w:val="center"/>
          </w:tcPr>
          <w:p w14:paraId="2BAA255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C814046">
            <w:pPr>
              <w:jc w:val="center"/>
            </w:pPr>
          </w:p>
        </w:tc>
        <w:tc>
          <w:tcPr>
            <w:tcW w:w="850" w:type="dxa"/>
            <w:vAlign w:val="center"/>
          </w:tcPr>
          <w:p w14:paraId="67AB0531">
            <w:pPr>
              <w:jc w:val="center"/>
            </w:pPr>
          </w:p>
        </w:tc>
      </w:tr>
      <w:tr w14:paraId="5A1ACE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714370F">
            <w:pPr>
              <w:jc w:val="center"/>
            </w:pPr>
            <w:r>
              <w:rPr>
                <w:rFonts w:cs="Times New Roman"/>
              </w:rPr>
              <w:t>18</w:t>
            </w:r>
          </w:p>
        </w:tc>
        <w:tc>
          <w:tcPr>
            <w:tcW w:w="2839" w:type="dxa"/>
            <w:vAlign w:val="center"/>
          </w:tcPr>
          <w:p w14:paraId="4769048C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Phan Nguyễn Phúc Ngân</w:t>
            </w:r>
          </w:p>
        </w:tc>
        <w:tc>
          <w:tcPr>
            <w:tcW w:w="763" w:type="dxa"/>
            <w:vAlign w:val="center"/>
          </w:tcPr>
          <w:p w14:paraId="5405036D">
            <w:pPr>
              <w:jc w:val="center"/>
            </w:pPr>
          </w:p>
        </w:tc>
        <w:tc>
          <w:tcPr>
            <w:tcW w:w="763" w:type="dxa"/>
            <w:vAlign w:val="center"/>
          </w:tcPr>
          <w:p w14:paraId="74892D44">
            <w:pPr>
              <w:jc w:val="center"/>
            </w:pPr>
          </w:p>
        </w:tc>
        <w:tc>
          <w:tcPr>
            <w:tcW w:w="763" w:type="dxa"/>
            <w:vAlign w:val="center"/>
          </w:tcPr>
          <w:p w14:paraId="7B84BCC4">
            <w:pPr>
              <w:jc w:val="center"/>
            </w:pPr>
          </w:p>
        </w:tc>
        <w:tc>
          <w:tcPr>
            <w:tcW w:w="763" w:type="dxa"/>
            <w:vAlign w:val="center"/>
          </w:tcPr>
          <w:p w14:paraId="3651B98F">
            <w:pPr>
              <w:jc w:val="center"/>
            </w:pPr>
          </w:p>
        </w:tc>
        <w:tc>
          <w:tcPr>
            <w:tcW w:w="763" w:type="dxa"/>
            <w:vAlign w:val="center"/>
          </w:tcPr>
          <w:p w14:paraId="00AB3AB9">
            <w:pPr>
              <w:jc w:val="center"/>
            </w:pPr>
          </w:p>
        </w:tc>
        <w:tc>
          <w:tcPr>
            <w:tcW w:w="850" w:type="dxa"/>
            <w:vAlign w:val="center"/>
          </w:tcPr>
          <w:p w14:paraId="035F720B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A42EB31">
            <w:pPr>
              <w:jc w:val="center"/>
            </w:pPr>
          </w:p>
        </w:tc>
        <w:tc>
          <w:tcPr>
            <w:tcW w:w="850" w:type="dxa"/>
            <w:vAlign w:val="center"/>
          </w:tcPr>
          <w:p w14:paraId="7DB0C578">
            <w:pPr>
              <w:jc w:val="center"/>
            </w:pPr>
          </w:p>
        </w:tc>
      </w:tr>
      <w:tr w14:paraId="06D9A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B8F45FB">
            <w:pPr>
              <w:jc w:val="center"/>
            </w:pPr>
            <w:r>
              <w:rPr>
                <w:rFonts w:cs="Times New Roman"/>
              </w:rPr>
              <w:t>19</w:t>
            </w:r>
          </w:p>
        </w:tc>
        <w:tc>
          <w:tcPr>
            <w:tcW w:w="2839" w:type="dxa"/>
            <w:vAlign w:val="center"/>
          </w:tcPr>
          <w:p w14:paraId="2A0A2548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Phan Phước Minh Quân</w:t>
            </w:r>
          </w:p>
        </w:tc>
        <w:tc>
          <w:tcPr>
            <w:tcW w:w="763" w:type="dxa"/>
            <w:vAlign w:val="center"/>
          </w:tcPr>
          <w:p w14:paraId="1DC25A74">
            <w:pPr>
              <w:jc w:val="center"/>
            </w:pPr>
          </w:p>
        </w:tc>
        <w:tc>
          <w:tcPr>
            <w:tcW w:w="763" w:type="dxa"/>
            <w:vAlign w:val="center"/>
          </w:tcPr>
          <w:p w14:paraId="4E29C1B7">
            <w:pPr>
              <w:jc w:val="center"/>
            </w:pPr>
          </w:p>
        </w:tc>
        <w:tc>
          <w:tcPr>
            <w:tcW w:w="763" w:type="dxa"/>
            <w:vAlign w:val="center"/>
          </w:tcPr>
          <w:p w14:paraId="5F9BB3E9">
            <w:pPr>
              <w:jc w:val="center"/>
            </w:pPr>
          </w:p>
        </w:tc>
        <w:tc>
          <w:tcPr>
            <w:tcW w:w="763" w:type="dxa"/>
            <w:vAlign w:val="center"/>
          </w:tcPr>
          <w:p w14:paraId="1CFD8653">
            <w:pPr>
              <w:jc w:val="center"/>
            </w:pPr>
          </w:p>
        </w:tc>
        <w:tc>
          <w:tcPr>
            <w:tcW w:w="763" w:type="dxa"/>
            <w:vAlign w:val="center"/>
          </w:tcPr>
          <w:p w14:paraId="0F2AF8C4">
            <w:pPr>
              <w:jc w:val="center"/>
            </w:pPr>
          </w:p>
        </w:tc>
        <w:tc>
          <w:tcPr>
            <w:tcW w:w="850" w:type="dxa"/>
            <w:vAlign w:val="center"/>
          </w:tcPr>
          <w:p w14:paraId="344EC0F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582F2F9">
            <w:pPr>
              <w:jc w:val="center"/>
            </w:pPr>
          </w:p>
        </w:tc>
        <w:tc>
          <w:tcPr>
            <w:tcW w:w="850" w:type="dxa"/>
            <w:vAlign w:val="center"/>
          </w:tcPr>
          <w:p w14:paraId="0CBAB0E4">
            <w:pPr>
              <w:jc w:val="center"/>
            </w:pPr>
          </w:p>
        </w:tc>
      </w:tr>
      <w:tr w14:paraId="28C524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F804504">
            <w:pPr>
              <w:jc w:val="center"/>
            </w:pPr>
            <w:r>
              <w:rPr>
                <w:rFonts w:cs="Times New Roman"/>
              </w:rPr>
              <w:t>20</w:t>
            </w:r>
          </w:p>
        </w:tc>
        <w:tc>
          <w:tcPr>
            <w:tcW w:w="2839" w:type="dxa"/>
            <w:vAlign w:val="center"/>
          </w:tcPr>
          <w:p w14:paraId="2768602C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Nguyễn Công Minh Tâm</w:t>
            </w:r>
          </w:p>
        </w:tc>
        <w:tc>
          <w:tcPr>
            <w:tcW w:w="763" w:type="dxa"/>
            <w:vAlign w:val="center"/>
          </w:tcPr>
          <w:p w14:paraId="47EE4337">
            <w:pPr>
              <w:jc w:val="center"/>
            </w:pPr>
          </w:p>
        </w:tc>
        <w:tc>
          <w:tcPr>
            <w:tcW w:w="763" w:type="dxa"/>
            <w:vAlign w:val="center"/>
          </w:tcPr>
          <w:p w14:paraId="4A94C3A8">
            <w:pPr>
              <w:jc w:val="center"/>
            </w:pPr>
          </w:p>
        </w:tc>
        <w:tc>
          <w:tcPr>
            <w:tcW w:w="763" w:type="dxa"/>
            <w:vAlign w:val="center"/>
          </w:tcPr>
          <w:p w14:paraId="072A7A00">
            <w:pPr>
              <w:jc w:val="center"/>
            </w:pPr>
          </w:p>
        </w:tc>
        <w:tc>
          <w:tcPr>
            <w:tcW w:w="763" w:type="dxa"/>
            <w:vAlign w:val="center"/>
          </w:tcPr>
          <w:p w14:paraId="68C55009">
            <w:pPr>
              <w:jc w:val="center"/>
            </w:pPr>
          </w:p>
        </w:tc>
        <w:tc>
          <w:tcPr>
            <w:tcW w:w="763" w:type="dxa"/>
            <w:vAlign w:val="center"/>
          </w:tcPr>
          <w:p w14:paraId="19CCEBAF">
            <w:pPr>
              <w:jc w:val="center"/>
            </w:pPr>
          </w:p>
        </w:tc>
        <w:tc>
          <w:tcPr>
            <w:tcW w:w="850" w:type="dxa"/>
            <w:vAlign w:val="center"/>
          </w:tcPr>
          <w:p w14:paraId="0A595F2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8E1B94E">
            <w:pPr>
              <w:jc w:val="center"/>
            </w:pPr>
          </w:p>
        </w:tc>
        <w:tc>
          <w:tcPr>
            <w:tcW w:w="850" w:type="dxa"/>
            <w:vAlign w:val="center"/>
          </w:tcPr>
          <w:p w14:paraId="0199AFE2">
            <w:pPr>
              <w:jc w:val="center"/>
            </w:pPr>
          </w:p>
        </w:tc>
      </w:tr>
      <w:tr w14:paraId="37B436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5DDC404">
            <w:pPr>
              <w:jc w:val="center"/>
            </w:pPr>
            <w:r>
              <w:rPr>
                <w:rFonts w:cs="Times New Roman"/>
              </w:rPr>
              <w:t>21</w:t>
            </w:r>
          </w:p>
        </w:tc>
        <w:tc>
          <w:tcPr>
            <w:tcW w:w="2839" w:type="dxa"/>
            <w:vAlign w:val="center"/>
          </w:tcPr>
          <w:p w14:paraId="651BE829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Phạm Ngân Thuyên</w:t>
            </w:r>
          </w:p>
        </w:tc>
        <w:tc>
          <w:tcPr>
            <w:tcW w:w="763" w:type="dxa"/>
            <w:vAlign w:val="center"/>
          </w:tcPr>
          <w:p w14:paraId="5328D133">
            <w:pPr>
              <w:jc w:val="center"/>
            </w:pPr>
          </w:p>
        </w:tc>
        <w:tc>
          <w:tcPr>
            <w:tcW w:w="763" w:type="dxa"/>
            <w:vAlign w:val="center"/>
          </w:tcPr>
          <w:p w14:paraId="6B7A6190">
            <w:pPr>
              <w:jc w:val="center"/>
            </w:pPr>
          </w:p>
        </w:tc>
        <w:tc>
          <w:tcPr>
            <w:tcW w:w="763" w:type="dxa"/>
            <w:vAlign w:val="center"/>
          </w:tcPr>
          <w:p w14:paraId="60B916E1">
            <w:pPr>
              <w:jc w:val="center"/>
            </w:pPr>
          </w:p>
        </w:tc>
        <w:tc>
          <w:tcPr>
            <w:tcW w:w="763" w:type="dxa"/>
            <w:vAlign w:val="center"/>
          </w:tcPr>
          <w:p w14:paraId="6EC8FC7D">
            <w:pPr>
              <w:jc w:val="center"/>
            </w:pPr>
          </w:p>
        </w:tc>
        <w:tc>
          <w:tcPr>
            <w:tcW w:w="763" w:type="dxa"/>
            <w:vAlign w:val="center"/>
          </w:tcPr>
          <w:p w14:paraId="5E3AA144">
            <w:pPr>
              <w:jc w:val="center"/>
            </w:pPr>
          </w:p>
        </w:tc>
        <w:tc>
          <w:tcPr>
            <w:tcW w:w="850" w:type="dxa"/>
            <w:vAlign w:val="center"/>
          </w:tcPr>
          <w:p w14:paraId="2EC1ED4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FE66DE7">
            <w:pPr>
              <w:jc w:val="center"/>
            </w:pPr>
          </w:p>
        </w:tc>
        <w:tc>
          <w:tcPr>
            <w:tcW w:w="850" w:type="dxa"/>
            <w:vAlign w:val="center"/>
          </w:tcPr>
          <w:p w14:paraId="1EAC7639">
            <w:pPr>
              <w:jc w:val="center"/>
            </w:pPr>
          </w:p>
        </w:tc>
      </w:tr>
      <w:tr w14:paraId="141922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B3B9251">
            <w:pPr>
              <w:jc w:val="center"/>
            </w:pPr>
            <w:r>
              <w:rPr>
                <w:rFonts w:cs="Times New Roman"/>
              </w:rPr>
              <w:t>22</w:t>
            </w:r>
          </w:p>
        </w:tc>
        <w:tc>
          <w:tcPr>
            <w:tcW w:w="2839" w:type="dxa"/>
            <w:vAlign w:val="center"/>
          </w:tcPr>
          <w:p w14:paraId="014D9C28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Lê Thị Thủy Tiên</w:t>
            </w:r>
          </w:p>
        </w:tc>
        <w:tc>
          <w:tcPr>
            <w:tcW w:w="763" w:type="dxa"/>
            <w:vAlign w:val="center"/>
          </w:tcPr>
          <w:p w14:paraId="3FADC9C4">
            <w:pPr>
              <w:jc w:val="center"/>
            </w:pPr>
          </w:p>
        </w:tc>
        <w:tc>
          <w:tcPr>
            <w:tcW w:w="763" w:type="dxa"/>
            <w:vAlign w:val="center"/>
          </w:tcPr>
          <w:p w14:paraId="38224139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51A82C">
            <w:pPr>
              <w:jc w:val="center"/>
            </w:pPr>
          </w:p>
        </w:tc>
        <w:tc>
          <w:tcPr>
            <w:tcW w:w="763" w:type="dxa"/>
            <w:vAlign w:val="center"/>
          </w:tcPr>
          <w:p w14:paraId="74D983AE">
            <w:pPr>
              <w:jc w:val="center"/>
            </w:pPr>
          </w:p>
        </w:tc>
        <w:tc>
          <w:tcPr>
            <w:tcW w:w="763" w:type="dxa"/>
            <w:vAlign w:val="center"/>
          </w:tcPr>
          <w:p w14:paraId="554B97E0">
            <w:pPr>
              <w:jc w:val="center"/>
            </w:pPr>
          </w:p>
        </w:tc>
        <w:tc>
          <w:tcPr>
            <w:tcW w:w="850" w:type="dxa"/>
            <w:vAlign w:val="center"/>
          </w:tcPr>
          <w:p w14:paraId="4803948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D05200D">
            <w:pPr>
              <w:jc w:val="center"/>
            </w:pPr>
          </w:p>
        </w:tc>
        <w:tc>
          <w:tcPr>
            <w:tcW w:w="850" w:type="dxa"/>
            <w:vAlign w:val="center"/>
          </w:tcPr>
          <w:p w14:paraId="27F9BF4B">
            <w:pPr>
              <w:jc w:val="center"/>
            </w:pPr>
          </w:p>
        </w:tc>
      </w:tr>
      <w:tr w14:paraId="67CF3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57AC6CA">
            <w:pPr>
              <w:jc w:val="center"/>
            </w:pPr>
            <w:r>
              <w:rPr>
                <w:rFonts w:cs="Times New Roman"/>
              </w:rPr>
              <w:t>23</w:t>
            </w:r>
          </w:p>
        </w:tc>
        <w:tc>
          <w:tcPr>
            <w:tcW w:w="2839" w:type="dxa"/>
            <w:vAlign w:val="center"/>
          </w:tcPr>
          <w:p w14:paraId="1483CA3D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Nguyễn Thị Ngọc Trang</w:t>
            </w:r>
          </w:p>
        </w:tc>
        <w:tc>
          <w:tcPr>
            <w:tcW w:w="763" w:type="dxa"/>
            <w:vAlign w:val="center"/>
          </w:tcPr>
          <w:p w14:paraId="7F56FB71">
            <w:pPr>
              <w:jc w:val="center"/>
            </w:pPr>
          </w:p>
        </w:tc>
        <w:tc>
          <w:tcPr>
            <w:tcW w:w="763" w:type="dxa"/>
            <w:vAlign w:val="center"/>
          </w:tcPr>
          <w:p w14:paraId="5E660B20">
            <w:pPr>
              <w:jc w:val="center"/>
            </w:pPr>
          </w:p>
        </w:tc>
        <w:tc>
          <w:tcPr>
            <w:tcW w:w="763" w:type="dxa"/>
            <w:vAlign w:val="center"/>
          </w:tcPr>
          <w:p w14:paraId="2DA5DD85">
            <w:pPr>
              <w:jc w:val="center"/>
            </w:pPr>
          </w:p>
        </w:tc>
        <w:tc>
          <w:tcPr>
            <w:tcW w:w="763" w:type="dxa"/>
            <w:vAlign w:val="center"/>
          </w:tcPr>
          <w:p w14:paraId="1EA277D3">
            <w:pPr>
              <w:jc w:val="center"/>
            </w:pPr>
          </w:p>
        </w:tc>
        <w:tc>
          <w:tcPr>
            <w:tcW w:w="763" w:type="dxa"/>
            <w:vAlign w:val="center"/>
          </w:tcPr>
          <w:p w14:paraId="1D435E2D">
            <w:pPr>
              <w:jc w:val="center"/>
            </w:pPr>
          </w:p>
        </w:tc>
        <w:tc>
          <w:tcPr>
            <w:tcW w:w="850" w:type="dxa"/>
            <w:vAlign w:val="center"/>
          </w:tcPr>
          <w:p w14:paraId="663DD65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9AE1A73">
            <w:pPr>
              <w:jc w:val="center"/>
            </w:pPr>
          </w:p>
        </w:tc>
        <w:tc>
          <w:tcPr>
            <w:tcW w:w="850" w:type="dxa"/>
            <w:vAlign w:val="center"/>
          </w:tcPr>
          <w:p w14:paraId="3641D424">
            <w:pPr>
              <w:jc w:val="center"/>
            </w:pPr>
          </w:p>
        </w:tc>
      </w:tr>
      <w:tr w14:paraId="21F09A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A79C626">
            <w:pPr>
              <w:jc w:val="center"/>
            </w:pPr>
            <w:r>
              <w:rPr>
                <w:rFonts w:cs="Times New Roman"/>
              </w:rPr>
              <w:t>24</w:t>
            </w:r>
          </w:p>
        </w:tc>
        <w:tc>
          <w:tcPr>
            <w:tcW w:w="2839" w:type="dxa"/>
            <w:vAlign w:val="center"/>
          </w:tcPr>
          <w:p w14:paraId="5B6DA610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Trần Bảo Trân</w:t>
            </w:r>
          </w:p>
        </w:tc>
        <w:tc>
          <w:tcPr>
            <w:tcW w:w="763" w:type="dxa"/>
            <w:vAlign w:val="center"/>
          </w:tcPr>
          <w:p w14:paraId="489A0714">
            <w:pPr>
              <w:jc w:val="center"/>
            </w:pPr>
          </w:p>
        </w:tc>
        <w:tc>
          <w:tcPr>
            <w:tcW w:w="763" w:type="dxa"/>
            <w:vAlign w:val="center"/>
          </w:tcPr>
          <w:p w14:paraId="212D2B86">
            <w:pPr>
              <w:jc w:val="center"/>
            </w:pPr>
          </w:p>
        </w:tc>
        <w:tc>
          <w:tcPr>
            <w:tcW w:w="763" w:type="dxa"/>
            <w:vAlign w:val="center"/>
          </w:tcPr>
          <w:p w14:paraId="5B0A2253">
            <w:pPr>
              <w:jc w:val="center"/>
            </w:pPr>
          </w:p>
        </w:tc>
        <w:tc>
          <w:tcPr>
            <w:tcW w:w="763" w:type="dxa"/>
            <w:vAlign w:val="center"/>
          </w:tcPr>
          <w:p w14:paraId="621A539F">
            <w:pPr>
              <w:jc w:val="center"/>
            </w:pPr>
          </w:p>
        </w:tc>
        <w:tc>
          <w:tcPr>
            <w:tcW w:w="763" w:type="dxa"/>
            <w:vAlign w:val="center"/>
          </w:tcPr>
          <w:p w14:paraId="56E70BD4">
            <w:pPr>
              <w:jc w:val="center"/>
            </w:pPr>
          </w:p>
        </w:tc>
        <w:tc>
          <w:tcPr>
            <w:tcW w:w="850" w:type="dxa"/>
            <w:vAlign w:val="center"/>
          </w:tcPr>
          <w:p w14:paraId="462A147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EB73F8A">
            <w:pPr>
              <w:jc w:val="center"/>
            </w:pPr>
          </w:p>
        </w:tc>
        <w:tc>
          <w:tcPr>
            <w:tcW w:w="850" w:type="dxa"/>
            <w:vAlign w:val="center"/>
          </w:tcPr>
          <w:p w14:paraId="2EDB85DD">
            <w:pPr>
              <w:jc w:val="center"/>
            </w:pPr>
          </w:p>
        </w:tc>
      </w:tr>
      <w:tr w14:paraId="024C0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2CAEBFF">
            <w:pPr>
              <w:jc w:val="center"/>
            </w:pPr>
            <w:r>
              <w:rPr>
                <w:rFonts w:cs="Times New Roman"/>
              </w:rPr>
              <w:t>25</w:t>
            </w:r>
          </w:p>
        </w:tc>
        <w:tc>
          <w:tcPr>
            <w:tcW w:w="2839" w:type="dxa"/>
            <w:vAlign w:val="center"/>
          </w:tcPr>
          <w:p w14:paraId="61BBAD6C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Ngô Quang Triết</w:t>
            </w:r>
          </w:p>
        </w:tc>
        <w:tc>
          <w:tcPr>
            <w:tcW w:w="763" w:type="dxa"/>
            <w:vAlign w:val="center"/>
          </w:tcPr>
          <w:p w14:paraId="1B2932E1">
            <w:pPr>
              <w:jc w:val="center"/>
            </w:pPr>
          </w:p>
        </w:tc>
        <w:tc>
          <w:tcPr>
            <w:tcW w:w="763" w:type="dxa"/>
            <w:vAlign w:val="center"/>
          </w:tcPr>
          <w:p w14:paraId="309DF959">
            <w:pPr>
              <w:jc w:val="center"/>
            </w:pPr>
          </w:p>
        </w:tc>
        <w:tc>
          <w:tcPr>
            <w:tcW w:w="763" w:type="dxa"/>
            <w:vAlign w:val="center"/>
          </w:tcPr>
          <w:p w14:paraId="7F60907D">
            <w:pPr>
              <w:jc w:val="center"/>
            </w:pPr>
          </w:p>
        </w:tc>
        <w:tc>
          <w:tcPr>
            <w:tcW w:w="763" w:type="dxa"/>
            <w:vAlign w:val="center"/>
          </w:tcPr>
          <w:p w14:paraId="468FF830">
            <w:pPr>
              <w:jc w:val="center"/>
            </w:pPr>
          </w:p>
        </w:tc>
        <w:tc>
          <w:tcPr>
            <w:tcW w:w="763" w:type="dxa"/>
            <w:vAlign w:val="center"/>
          </w:tcPr>
          <w:p w14:paraId="6E1209B9">
            <w:pPr>
              <w:jc w:val="center"/>
            </w:pPr>
          </w:p>
        </w:tc>
        <w:tc>
          <w:tcPr>
            <w:tcW w:w="850" w:type="dxa"/>
            <w:vAlign w:val="center"/>
          </w:tcPr>
          <w:p w14:paraId="55F0013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C0B54B8">
            <w:pPr>
              <w:jc w:val="center"/>
            </w:pPr>
          </w:p>
        </w:tc>
        <w:tc>
          <w:tcPr>
            <w:tcW w:w="850" w:type="dxa"/>
            <w:vAlign w:val="center"/>
          </w:tcPr>
          <w:p w14:paraId="044CA2C9">
            <w:pPr>
              <w:jc w:val="center"/>
            </w:pPr>
          </w:p>
        </w:tc>
      </w:tr>
      <w:tr w14:paraId="1F14DF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DCF06A3">
            <w:pPr>
              <w:jc w:val="center"/>
            </w:pPr>
            <w:r>
              <w:rPr>
                <w:rFonts w:cs="Times New Roman"/>
              </w:rPr>
              <w:t>26</w:t>
            </w:r>
          </w:p>
        </w:tc>
        <w:tc>
          <w:tcPr>
            <w:tcW w:w="2839" w:type="dxa"/>
            <w:vAlign w:val="center"/>
          </w:tcPr>
          <w:p w14:paraId="59225A34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Võ Anh Tuấn</w:t>
            </w:r>
          </w:p>
        </w:tc>
        <w:tc>
          <w:tcPr>
            <w:tcW w:w="763" w:type="dxa"/>
            <w:vAlign w:val="center"/>
          </w:tcPr>
          <w:p w14:paraId="0B95DA8A">
            <w:pPr>
              <w:jc w:val="center"/>
            </w:pPr>
          </w:p>
        </w:tc>
        <w:tc>
          <w:tcPr>
            <w:tcW w:w="763" w:type="dxa"/>
            <w:vAlign w:val="center"/>
          </w:tcPr>
          <w:p w14:paraId="63BA44DE">
            <w:pPr>
              <w:jc w:val="center"/>
            </w:pPr>
          </w:p>
        </w:tc>
        <w:tc>
          <w:tcPr>
            <w:tcW w:w="763" w:type="dxa"/>
            <w:vAlign w:val="center"/>
          </w:tcPr>
          <w:p w14:paraId="45FF4062">
            <w:pPr>
              <w:jc w:val="center"/>
            </w:pPr>
          </w:p>
        </w:tc>
        <w:tc>
          <w:tcPr>
            <w:tcW w:w="763" w:type="dxa"/>
            <w:vAlign w:val="center"/>
          </w:tcPr>
          <w:p w14:paraId="253F926C">
            <w:pPr>
              <w:jc w:val="center"/>
            </w:pPr>
          </w:p>
        </w:tc>
        <w:tc>
          <w:tcPr>
            <w:tcW w:w="763" w:type="dxa"/>
            <w:vAlign w:val="center"/>
          </w:tcPr>
          <w:p w14:paraId="4D7BA8A6">
            <w:pPr>
              <w:jc w:val="center"/>
            </w:pPr>
          </w:p>
        </w:tc>
        <w:tc>
          <w:tcPr>
            <w:tcW w:w="850" w:type="dxa"/>
            <w:vAlign w:val="center"/>
          </w:tcPr>
          <w:p w14:paraId="20CB1B6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3794DCA">
            <w:pPr>
              <w:jc w:val="center"/>
            </w:pPr>
          </w:p>
        </w:tc>
        <w:tc>
          <w:tcPr>
            <w:tcW w:w="850" w:type="dxa"/>
            <w:vAlign w:val="center"/>
          </w:tcPr>
          <w:p w14:paraId="23F295E0">
            <w:pPr>
              <w:jc w:val="center"/>
            </w:pPr>
          </w:p>
        </w:tc>
      </w:tr>
      <w:tr w14:paraId="334C1E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D661965">
            <w:pPr>
              <w:jc w:val="center"/>
            </w:pPr>
            <w:r>
              <w:rPr>
                <w:rFonts w:cs="Times New Roman"/>
              </w:rPr>
              <w:t>27</w:t>
            </w:r>
          </w:p>
        </w:tc>
        <w:tc>
          <w:tcPr>
            <w:tcW w:w="2839" w:type="dxa"/>
            <w:vAlign w:val="center"/>
          </w:tcPr>
          <w:p w14:paraId="39BA35B4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Diệp Cát Tường</w:t>
            </w:r>
          </w:p>
        </w:tc>
        <w:tc>
          <w:tcPr>
            <w:tcW w:w="763" w:type="dxa"/>
            <w:vAlign w:val="center"/>
          </w:tcPr>
          <w:p w14:paraId="56D15212">
            <w:pPr>
              <w:jc w:val="center"/>
            </w:pPr>
          </w:p>
        </w:tc>
        <w:tc>
          <w:tcPr>
            <w:tcW w:w="763" w:type="dxa"/>
            <w:vAlign w:val="center"/>
          </w:tcPr>
          <w:p w14:paraId="30A4B63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6D4A041">
            <w:pPr>
              <w:jc w:val="center"/>
            </w:pPr>
          </w:p>
        </w:tc>
        <w:tc>
          <w:tcPr>
            <w:tcW w:w="763" w:type="dxa"/>
            <w:vAlign w:val="center"/>
          </w:tcPr>
          <w:p w14:paraId="7E46D56E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4B1F97">
            <w:pPr>
              <w:jc w:val="center"/>
            </w:pPr>
          </w:p>
        </w:tc>
        <w:tc>
          <w:tcPr>
            <w:tcW w:w="850" w:type="dxa"/>
            <w:vAlign w:val="center"/>
          </w:tcPr>
          <w:p w14:paraId="6EC381EB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EA3B91A">
            <w:pPr>
              <w:jc w:val="center"/>
            </w:pPr>
          </w:p>
        </w:tc>
        <w:tc>
          <w:tcPr>
            <w:tcW w:w="850" w:type="dxa"/>
            <w:vAlign w:val="center"/>
          </w:tcPr>
          <w:p w14:paraId="07C972C3">
            <w:pPr>
              <w:jc w:val="center"/>
            </w:pPr>
          </w:p>
        </w:tc>
      </w:tr>
      <w:tr w14:paraId="0E9D1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3FF325C">
            <w:pPr>
              <w:jc w:val="center"/>
            </w:pPr>
            <w:r>
              <w:rPr>
                <w:rFonts w:cs="Times New Roman"/>
              </w:rPr>
              <w:t>28</w:t>
            </w:r>
          </w:p>
        </w:tc>
        <w:tc>
          <w:tcPr>
            <w:tcW w:w="2839" w:type="dxa"/>
            <w:vAlign w:val="center"/>
          </w:tcPr>
          <w:p w14:paraId="2CBA0A53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Lê Trần Nhã Uyên</w:t>
            </w:r>
          </w:p>
        </w:tc>
        <w:tc>
          <w:tcPr>
            <w:tcW w:w="763" w:type="dxa"/>
            <w:vAlign w:val="center"/>
          </w:tcPr>
          <w:p w14:paraId="6A3BF837">
            <w:pPr>
              <w:jc w:val="center"/>
            </w:pPr>
          </w:p>
        </w:tc>
        <w:tc>
          <w:tcPr>
            <w:tcW w:w="763" w:type="dxa"/>
            <w:vAlign w:val="center"/>
          </w:tcPr>
          <w:p w14:paraId="1A647276">
            <w:pPr>
              <w:jc w:val="center"/>
            </w:pPr>
          </w:p>
        </w:tc>
        <w:tc>
          <w:tcPr>
            <w:tcW w:w="763" w:type="dxa"/>
            <w:vAlign w:val="center"/>
          </w:tcPr>
          <w:p w14:paraId="29C23D22">
            <w:pPr>
              <w:jc w:val="center"/>
            </w:pPr>
          </w:p>
        </w:tc>
        <w:tc>
          <w:tcPr>
            <w:tcW w:w="763" w:type="dxa"/>
            <w:vAlign w:val="center"/>
          </w:tcPr>
          <w:p w14:paraId="266EBB3C">
            <w:pPr>
              <w:jc w:val="center"/>
            </w:pPr>
          </w:p>
        </w:tc>
        <w:tc>
          <w:tcPr>
            <w:tcW w:w="763" w:type="dxa"/>
            <w:vAlign w:val="center"/>
          </w:tcPr>
          <w:p w14:paraId="76CF3DA7">
            <w:pPr>
              <w:jc w:val="center"/>
            </w:pPr>
          </w:p>
        </w:tc>
        <w:tc>
          <w:tcPr>
            <w:tcW w:w="850" w:type="dxa"/>
            <w:vAlign w:val="center"/>
          </w:tcPr>
          <w:p w14:paraId="1DF8B85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0F3F73B">
            <w:pPr>
              <w:jc w:val="center"/>
            </w:pPr>
          </w:p>
        </w:tc>
        <w:tc>
          <w:tcPr>
            <w:tcW w:w="850" w:type="dxa"/>
            <w:vAlign w:val="center"/>
          </w:tcPr>
          <w:p w14:paraId="131AFCF8">
            <w:pPr>
              <w:jc w:val="center"/>
            </w:pPr>
          </w:p>
        </w:tc>
      </w:tr>
      <w:tr w14:paraId="06F66B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BC7CEDE">
            <w:pPr>
              <w:jc w:val="center"/>
            </w:pPr>
            <w:r>
              <w:rPr>
                <w:rFonts w:cs="Times New Roman"/>
              </w:rPr>
              <w:t>29</w:t>
            </w:r>
          </w:p>
        </w:tc>
        <w:tc>
          <w:tcPr>
            <w:tcW w:w="2839" w:type="dxa"/>
            <w:vAlign w:val="center"/>
          </w:tcPr>
          <w:p w14:paraId="4F75D04B"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</w:p>
        </w:tc>
        <w:tc>
          <w:tcPr>
            <w:tcW w:w="763" w:type="dxa"/>
            <w:vAlign w:val="center"/>
          </w:tcPr>
          <w:p w14:paraId="269805D9">
            <w:pPr>
              <w:jc w:val="center"/>
            </w:pPr>
          </w:p>
        </w:tc>
        <w:tc>
          <w:tcPr>
            <w:tcW w:w="763" w:type="dxa"/>
            <w:vAlign w:val="center"/>
          </w:tcPr>
          <w:p w14:paraId="2F937CB9">
            <w:pPr>
              <w:jc w:val="center"/>
            </w:pPr>
          </w:p>
        </w:tc>
        <w:tc>
          <w:tcPr>
            <w:tcW w:w="763" w:type="dxa"/>
            <w:vAlign w:val="center"/>
          </w:tcPr>
          <w:p w14:paraId="6BD7B8DC">
            <w:pPr>
              <w:jc w:val="center"/>
            </w:pPr>
          </w:p>
        </w:tc>
        <w:tc>
          <w:tcPr>
            <w:tcW w:w="763" w:type="dxa"/>
            <w:vAlign w:val="center"/>
          </w:tcPr>
          <w:p w14:paraId="2B07F8B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32DEB5B">
            <w:pPr>
              <w:jc w:val="center"/>
            </w:pPr>
          </w:p>
        </w:tc>
        <w:tc>
          <w:tcPr>
            <w:tcW w:w="850" w:type="dxa"/>
            <w:vAlign w:val="center"/>
          </w:tcPr>
          <w:p w14:paraId="1651976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97AD373">
            <w:pPr>
              <w:jc w:val="center"/>
            </w:pPr>
          </w:p>
        </w:tc>
        <w:tc>
          <w:tcPr>
            <w:tcW w:w="850" w:type="dxa"/>
            <w:vAlign w:val="center"/>
          </w:tcPr>
          <w:p w14:paraId="5AC983B3">
            <w:pPr>
              <w:jc w:val="center"/>
            </w:pPr>
          </w:p>
        </w:tc>
      </w:tr>
      <w:tr w14:paraId="29FB3E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6CF1D43">
            <w:pPr>
              <w:jc w:val="center"/>
            </w:pPr>
            <w:r>
              <w:rPr>
                <w:rFonts w:cs="Times New Roman"/>
              </w:rPr>
              <w:t>30</w:t>
            </w:r>
          </w:p>
        </w:tc>
        <w:tc>
          <w:tcPr>
            <w:tcW w:w="2839" w:type="dxa"/>
            <w:vAlign w:val="center"/>
          </w:tcPr>
          <w:p w14:paraId="51A51029">
            <w:pPr>
              <w:jc w:val="center"/>
            </w:pPr>
          </w:p>
        </w:tc>
        <w:tc>
          <w:tcPr>
            <w:tcW w:w="763" w:type="dxa"/>
            <w:vAlign w:val="center"/>
          </w:tcPr>
          <w:p w14:paraId="2E9153EA">
            <w:pPr>
              <w:jc w:val="center"/>
            </w:pPr>
          </w:p>
        </w:tc>
        <w:tc>
          <w:tcPr>
            <w:tcW w:w="763" w:type="dxa"/>
            <w:vAlign w:val="center"/>
          </w:tcPr>
          <w:p w14:paraId="6127E27B">
            <w:pPr>
              <w:jc w:val="center"/>
            </w:pPr>
          </w:p>
        </w:tc>
        <w:tc>
          <w:tcPr>
            <w:tcW w:w="763" w:type="dxa"/>
            <w:vAlign w:val="center"/>
          </w:tcPr>
          <w:p w14:paraId="742E4C96">
            <w:pPr>
              <w:jc w:val="center"/>
            </w:pPr>
          </w:p>
        </w:tc>
        <w:tc>
          <w:tcPr>
            <w:tcW w:w="763" w:type="dxa"/>
            <w:vAlign w:val="center"/>
          </w:tcPr>
          <w:p w14:paraId="3BFCF2C2">
            <w:pPr>
              <w:jc w:val="center"/>
            </w:pPr>
          </w:p>
        </w:tc>
        <w:tc>
          <w:tcPr>
            <w:tcW w:w="763" w:type="dxa"/>
            <w:vAlign w:val="center"/>
          </w:tcPr>
          <w:p w14:paraId="0949EC5E">
            <w:pPr>
              <w:jc w:val="center"/>
            </w:pPr>
          </w:p>
        </w:tc>
        <w:tc>
          <w:tcPr>
            <w:tcW w:w="850" w:type="dxa"/>
            <w:vAlign w:val="center"/>
          </w:tcPr>
          <w:p w14:paraId="552C622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E6CDC46">
            <w:pPr>
              <w:jc w:val="center"/>
            </w:pPr>
          </w:p>
        </w:tc>
        <w:tc>
          <w:tcPr>
            <w:tcW w:w="850" w:type="dxa"/>
            <w:vAlign w:val="center"/>
          </w:tcPr>
          <w:p w14:paraId="456A4C21">
            <w:pPr>
              <w:jc w:val="center"/>
            </w:pPr>
          </w:p>
        </w:tc>
      </w:tr>
    </w:tbl>
    <w:p w14:paraId="3AAC19EB">
      <w:pPr>
        <w:spacing w:before="80" w:line="252" w:lineRule="auto"/>
        <w:jc w:val="both"/>
      </w:pPr>
      <w:r>
        <w:rPr>
          <w:rFonts w:cs="Times New Roman"/>
          <w:b/>
          <w:i/>
        </w:rPr>
        <w:t xml:space="preserve">Ghi chú: </w:t>
      </w:r>
      <w:r>
        <w:rPr>
          <w:rFonts w:cs="Times New Roman"/>
          <w:i/>
        </w:rPr>
        <w:t>TC1: Chuẩn bị thư mục bài làm; TC2: Tìm và lưu hình ảnh Đà Nẵng; TC3: Tạo tệp đáp án; TC4: Trả lời câu hỏi kiến thức; TC5: Hoàn thiện sản phẩm.</w:t>
      </w:r>
    </w:p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961"/>
        <w:gridCol w:w="4960"/>
      </w:tblGrid>
      <w:tr w14:paraId="31863C4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4961" w:type="dxa"/>
            <w:vAlign w:val="center"/>
          </w:tcPr>
          <w:p w14:paraId="154DEE8C">
            <w:pPr>
              <w:spacing w:line="252" w:lineRule="auto"/>
            </w:pPr>
          </w:p>
        </w:tc>
        <w:tc>
          <w:tcPr>
            <w:tcW w:w="4960" w:type="dxa"/>
            <w:vAlign w:val="center"/>
          </w:tcPr>
          <w:p w14:paraId="770FF43E">
            <w:pPr>
              <w:spacing w:line="252" w:lineRule="auto"/>
              <w:jc w:val="center"/>
            </w:pPr>
            <w:r>
              <w:rPr>
                <w:rFonts w:cs="Times New Roman"/>
                <w:i/>
                <w:sz w:val="24"/>
                <w:szCs w:val="24"/>
              </w:rPr>
              <w:t>Đà Nẵng, ngày …… tháng …… năm 2026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GIÁO VIÊN BỘ MÔN</w:t>
            </w:r>
            <w:r>
              <w:rPr>
                <w:rFonts w:cs="Times New Roman"/>
                <w:i/>
              </w:rPr>
              <w:br w:type="textWrapping"/>
            </w:r>
            <w:r>
              <w:rPr>
                <w:rFonts w:cs="Times New Roman"/>
                <w:i/>
              </w:rPr>
              <w:t>(Kí và ghi rõ họ tên)</w:t>
            </w:r>
          </w:p>
        </w:tc>
      </w:tr>
    </w:tbl>
    <w:p w14:paraId="37EB6B3B">
      <w:pPr>
        <w:keepNext/>
        <w:pageBreakBefore/>
        <w:spacing w:after="120" w:line="252" w:lineRule="auto"/>
        <w:jc w:val="center"/>
      </w:pPr>
      <w:r>
        <w:rPr>
          <w:rFonts w:cs="Times New Roman"/>
          <w:b/>
          <w:sz w:val="26"/>
          <w:szCs w:val="26"/>
        </w:rPr>
        <w:t>TIÊU CHÍ ĐÁNH GIÁ BÀI THỰC HÀNH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268"/>
        <w:gridCol w:w="6520"/>
        <w:gridCol w:w="1133"/>
      </w:tblGrid>
      <w:tr w14:paraId="30803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7EEF7"/>
            <w:vAlign w:val="center"/>
          </w:tcPr>
          <w:p w14:paraId="6F68CB86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6520" w:type="dxa"/>
            <w:shd w:val="clear" w:color="auto" w:fill="E7EEF7"/>
            <w:vAlign w:val="center"/>
          </w:tcPr>
          <w:p w14:paraId="3EF864E5">
            <w:pPr>
              <w:jc w:val="center"/>
            </w:pPr>
            <w:r>
              <w:rPr>
                <w:rFonts w:cs="Times New Roman"/>
                <w:b/>
              </w:rPr>
              <w:t>NỘI DUNG ĐÁNH GIÁ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25FAD8DD">
            <w:pPr>
              <w:jc w:val="center"/>
            </w:pPr>
            <w:r>
              <w:rPr>
                <w:rFonts w:cs="Times New Roman"/>
                <w:b/>
              </w:rPr>
              <w:t>ĐIỂM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TỐI ĐA</w:t>
            </w:r>
          </w:p>
        </w:tc>
      </w:tr>
      <w:tr w14:paraId="4C6A8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CD2F423">
            <w:r>
              <w:rPr>
                <w:rFonts w:cs="Times New Roman"/>
                <w:b/>
              </w:rPr>
              <w:t>1. Chuẩn bị thư mục bài làm</w:t>
            </w:r>
          </w:p>
        </w:tc>
        <w:tc>
          <w:tcPr>
            <w:tcW w:w="6520" w:type="dxa"/>
            <w:vAlign w:val="center"/>
          </w:tcPr>
          <w:p w14:paraId="00A392D8">
            <w:r>
              <w:rPr>
                <w:rFonts w:cs="Times New Roman"/>
              </w:rPr>
              <w:t>Đổi tên đúng thư mục gốc theo yêu cầu; giữ đúng hai thư mục con.</w:t>
            </w:r>
          </w:p>
        </w:tc>
        <w:tc>
          <w:tcPr>
            <w:tcW w:w="1133" w:type="dxa"/>
            <w:vAlign w:val="center"/>
          </w:tcPr>
          <w:p w14:paraId="5E36A2E0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7CA1A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D6947A1">
            <w:r>
              <w:rPr>
                <w:rFonts w:cs="Times New Roman"/>
                <w:b/>
              </w:rPr>
              <w:t>2. Tìm và lưu hình ảnh Đà Nẵng</w:t>
            </w:r>
          </w:p>
        </w:tc>
        <w:tc>
          <w:tcPr>
            <w:tcW w:w="6520" w:type="dxa"/>
            <w:vAlign w:val="center"/>
          </w:tcPr>
          <w:p w14:paraId="7C177002">
            <w:r>
              <w:rPr>
                <w:rFonts w:cs="Times New Roman"/>
              </w:rPr>
              <w:t>Tìm được 01 hình ảnh phù hợp; tải về máy; đặt tên Da_Nang và giữ đúng phần mở rộng của tệp ảnh; di chuyển vào 02_HINH_ANH.</w:t>
            </w:r>
          </w:p>
        </w:tc>
        <w:tc>
          <w:tcPr>
            <w:tcW w:w="1133" w:type="dxa"/>
            <w:vAlign w:val="center"/>
          </w:tcPr>
          <w:p w14:paraId="18029D11">
            <w:pPr>
              <w:jc w:val="center"/>
            </w:pPr>
            <w:r>
              <w:rPr>
                <w:rFonts w:cs="Times New Roman"/>
              </w:rPr>
              <w:t>2,0</w:t>
            </w:r>
          </w:p>
        </w:tc>
      </w:tr>
      <w:tr w14:paraId="78BCE1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ED72E93">
            <w:r>
              <w:rPr>
                <w:rFonts w:cs="Times New Roman"/>
                <w:b/>
              </w:rPr>
              <w:t>3. Tạo tệp đáp án</w:t>
            </w:r>
          </w:p>
        </w:tc>
        <w:tc>
          <w:tcPr>
            <w:tcW w:w="6520" w:type="dxa"/>
            <w:vAlign w:val="center"/>
          </w:tcPr>
          <w:p w14:paraId="08ECE619">
            <w:r>
              <w:rPr>
                <w:rFonts w:cs="Times New Roman"/>
              </w:rPr>
              <w:t>Tạo Dap_an.docx bằng Word; lưu đúng thư mục 01_BAI_KIEM_TRA; trình bày rõ ràng hai câu trả lời.</w:t>
            </w:r>
          </w:p>
        </w:tc>
        <w:tc>
          <w:tcPr>
            <w:tcW w:w="1133" w:type="dxa"/>
            <w:vAlign w:val="center"/>
          </w:tcPr>
          <w:p w14:paraId="517548D4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01E025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129920E">
            <w:r>
              <w:rPr>
                <w:rFonts w:cs="Times New Roman"/>
                <w:b/>
              </w:rPr>
              <w:t>4. Trả lời câu hỏi kiến thức</w:t>
            </w:r>
          </w:p>
        </w:tc>
        <w:tc>
          <w:tcPr>
            <w:tcW w:w="6520" w:type="dxa"/>
            <w:vAlign w:val="center"/>
          </w:tcPr>
          <w:p w14:paraId="426E70A6">
            <w:r>
              <w:rPr>
                <w:rFonts w:cs="Times New Roman"/>
              </w:rPr>
              <w:t>Câu 1: xác định Sai và giải thích micro là thiết bị vào, loa là thiết bị ra. Câu 2: xác định .mp3 là tệp âm thanh và nêu được một kênh trao đổi thông tin trên Internet phù hợp.</w:t>
            </w:r>
          </w:p>
        </w:tc>
        <w:tc>
          <w:tcPr>
            <w:tcW w:w="1133" w:type="dxa"/>
            <w:vAlign w:val="center"/>
          </w:tcPr>
          <w:p w14:paraId="684C95DF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2C608A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7578AE7">
            <w:r>
              <w:rPr>
                <w:rFonts w:cs="Times New Roman"/>
                <w:b/>
              </w:rPr>
              <w:t>5. Hoàn thiện sản phẩm</w:t>
            </w:r>
          </w:p>
        </w:tc>
        <w:tc>
          <w:tcPr>
            <w:tcW w:w="6520" w:type="dxa"/>
            <w:vAlign w:val="center"/>
          </w:tcPr>
          <w:p w14:paraId="17DDEB20">
            <w:r>
              <w:rPr>
                <w:rFonts w:cs="Times New Roman"/>
              </w:rPr>
              <w:t>Cấu trúc thư mục cuối cùng đúng; tệp đúng tên, đúng vị trí, mở được; bài làm gọn gàng và đầy đủ.</w:t>
            </w:r>
          </w:p>
        </w:tc>
        <w:tc>
          <w:tcPr>
            <w:tcW w:w="1133" w:type="dxa"/>
            <w:vAlign w:val="center"/>
          </w:tcPr>
          <w:p w14:paraId="6A91B1CA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6D1053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8788" w:type="dxa"/>
            <w:gridSpan w:val="2"/>
            <w:shd w:val="clear" w:color="auto" w:fill="E7EEF7"/>
            <w:vAlign w:val="center"/>
          </w:tcPr>
          <w:p w14:paraId="73D4B5E3">
            <w:pPr>
              <w:jc w:val="center"/>
            </w:pPr>
            <w:r>
              <w:rPr>
                <w:rFonts w:cs="Times New Roman"/>
                <w:b/>
              </w:rPr>
              <w:t>TỔNG ĐIỂM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76FEF155">
            <w:pPr>
              <w:jc w:val="center"/>
            </w:pPr>
            <w:r>
              <w:rPr>
                <w:rFonts w:cs="Times New Roman"/>
                <w:b/>
              </w:rPr>
              <w:t>10,0</w:t>
            </w:r>
          </w:p>
        </w:tc>
      </w:tr>
    </w:tbl>
    <w:p w14:paraId="1C8C4C88"/>
    <w:p w14:paraId="13BB8CB5"/>
    <w:p w14:paraId="1D0C3E53">
      <w:pPr>
        <w:sectPr>
          <w:pgSz w:w="11906" w:h="16838"/>
          <w:pgMar w:top="851" w:right="851" w:bottom="851" w:left="1134" w:header="454" w:footer="454" w:gutter="0"/>
          <w:cols w:space="720" w:num="1"/>
          <w:docGrid w:linePitch="360" w:charSpace="0"/>
        </w:sectPr>
      </w:pPr>
    </w:p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103"/>
        <w:gridCol w:w="4818"/>
      </w:tblGrid>
      <w:tr w14:paraId="5AB6D65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103" w:type="dxa"/>
            <w:vAlign w:val="center"/>
          </w:tcPr>
          <w:p w14:paraId="754C1119">
            <w:pPr>
              <w:spacing w:line="252" w:lineRule="auto"/>
              <w:jc w:val="center"/>
            </w:pPr>
            <w:r>
              <w:rPr>
                <w:rFonts w:cs="Times New Roman"/>
                <w:sz w:val="24"/>
                <w:szCs w:val="24"/>
              </w:rPr>
              <w:t>SỞ GIÁO DỤC VÀ ĐÀO TẠO TP. ĐÀ NẴNG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TRƯỜNG TIỂU HỌC, TRUNG HỌC CƠ SỞ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VÀ TRUNG HỌC PHỔ THÔNG FPT</w:t>
            </w:r>
            <w:r>
              <w:rPr>
                <w:rFonts w:cs="Times New Roman"/>
                <w:sz w:val="24"/>
                <w:szCs w:val="24"/>
              </w:rPr>
              <w:br w:type="textWrapping"/>
            </w:r>
            <w:r>
              <w:rPr>
                <w:rFonts w:cs="Times New Roman"/>
                <w:sz w:val="24"/>
                <w:szCs w:val="24"/>
              </w:rPr>
              <w:t>─────────</w:t>
            </w:r>
          </w:p>
        </w:tc>
        <w:tc>
          <w:tcPr>
            <w:tcW w:w="4818" w:type="dxa"/>
            <w:vAlign w:val="center"/>
          </w:tcPr>
          <w:p w14:paraId="0238DE5A">
            <w:pPr>
              <w:spacing w:line="252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KIỂM TRA GIỮA KÌ I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NĂM HỌC 2026 – 2027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Môn: Tin học – Lớp: 7A7</w:t>
            </w:r>
            <w:r>
              <w:rPr>
                <w:rFonts w:cs="Times New Roman"/>
                <w:i/>
                <w:sz w:val="24"/>
                <w:szCs w:val="24"/>
              </w:rPr>
              <w:br w:type="textWrapping"/>
            </w:r>
            <w:r>
              <w:rPr>
                <w:rFonts w:cs="Times New Roman"/>
                <w:i/>
                <w:sz w:val="24"/>
                <w:szCs w:val="24"/>
              </w:rPr>
              <w:t>(Phiếu tổng hợp kết quả thực hành)</w:t>
            </w:r>
          </w:p>
        </w:tc>
      </w:tr>
    </w:tbl>
    <w:p w14:paraId="3348E767">
      <w:pPr>
        <w:spacing w:before="120" w:line="252" w:lineRule="auto"/>
        <w:jc w:val="center"/>
      </w:pPr>
      <w:r>
        <w:rPr>
          <w:rFonts w:cs="Times New Roman"/>
          <w:b/>
          <w:sz w:val="26"/>
          <w:szCs w:val="26"/>
        </w:rPr>
        <w:t>PHIẾU TỔNG HỢP KẾT QUẢ THỰC HÀNH GIỮA KÌ I</w:t>
      </w:r>
    </w:p>
    <w:p w14:paraId="0EE21C35">
      <w:pPr>
        <w:spacing w:after="100" w:line="252" w:lineRule="auto"/>
        <w:jc w:val="center"/>
      </w:pPr>
      <w:r>
        <w:rPr>
          <w:rFonts w:cs="Times New Roman"/>
          <w:b/>
          <w:sz w:val="26"/>
          <w:szCs w:val="26"/>
        </w:rPr>
        <w:t>CHỦ ĐỀ: TỔ CHỨC GÓC HỌC TẬP SỐ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67"/>
        <w:gridCol w:w="2839"/>
        <w:gridCol w:w="763"/>
        <w:gridCol w:w="763"/>
        <w:gridCol w:w="763"/>
        <w:gridCol w:w="763"/>
        <w:gridCol w:w="763"/>
        <w:gridCol w:w="850"/>
        <w:gridCol w:w="1000"/>
        <w:gridCol w:w="850"/>
      </w:tblGrid>
      <w:tr w14:paraId="74F700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restart"/>
            <w:shd w:val="clear" w:color="auto" w:fill="E7EEF7"/>
            <w:vAlign w:val="center"/>
          </w:tcPr>
          <w:p w14:paraId="1360E32A">
            <w:pPr>
              <w:jc w:val="center"/>
            </w:pPr>
            <w:r>
              <w:rPr>
                <w:rFonts w:cs="Times New Roman"/>
                <w:b/>
              </w:rPr>
              <w:t>STT</w:t>
            </w:r>
          </w:p>
        </w:tc>
        <w:tc>
          <w:tcPr>
            <w:tcW w:w="2839" w:type="dxa"/>
            <w:vMerge w:val="restart"/>
            <w:shd w:val="clear" w:color="auto" w:fill="E7EEF7"/>
            <w:vAlign w:val="center"/>
          </w:tcPr>
          <w:p w14:paraId="06F787CC">
            <w:pPr>
              <w:jc w:val="center"/>
            </w:pPr>
            <w:r>
              <w:rPr>
                <w:rFonts w:cs="Times New Roman"/>
                <w:b/>
              </w:rPr>
              <w:t>HỌ VÀ TÊN HỌC SINH</w:t>
            </w:r>
          </w:p>
        </w:tc>
        <w:tc>
          <w:tcPr>
            <w:tcW w:w="3815" w:type="dxa"/>
            <w:gridSpan w:val="5"/>
            <w:shd w:val="clear" w:color="auto" w:fill="E7EEF7"/>
            <w:vAlign w:val="center"/>
          </w:tcPr>
          <w:p w14:paraId="61213FCD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53997922">
            <w:pPr>
              <w:jc w:val="center"/>
            </w:pPr>
            <w:r>
              <w:rPr>
                <w:rFonts w:cs="Times New Roman"/>
                <w:b/>
              </w:rPr>
              <w:t>TỔNG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ĐIỂM</w:t>
            </w:r>
          </w:p>
        </w:tc>
        <w:tc>
          <w:tcPr>
            <w:tcW w:w="1000" w:type="dxa"/>
            <w:vMerge w:val="restart"/>
            <w:shd w:val="clear" w:color="auto" w:fill="E7EEF7"/>
            <w:vAlign w:val="center"/>
          </w:tcPr>
          <w:p w14:paraId="41C8E924">
            <w:pPr>
              <w:jc w:val="center"/>
            </w:pPr>
            <w:r>
              <w:rPr>
                <w:rFonts w:cs="Times New Roman"/>
                <w:b/>
              </w:rPr>
              <w:t>KÍ TÊN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53A4D11C">
            <w:pPr>
              <w:jc w:val="center"/>
            </w:pPr>
            <w:r>
              <w:rPr>
                <w:rFonts w:cs="Times New Roman"/>
                <w:b/>
              </w:rPr>
              <w:t>GHI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CHÚ</w:t>
            </w:r>
          </w:p>
        </w:tc>
      </w:tr>
      <w:tr w14:paraId="05028C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continue"/>
            <w:shd w:val="clear" w:color="auto" w:fill="E7EEF7"/>
            <w:vAlign w:val="center"/>
          </w:tcPr>
          <w:p w14:paraId="42DB2CD4">
            <w:pPr>
              <w:jc w:val="center"/>
            </w:pPr>
          </w:p>
        </w:tc>
        <w:tc>
          <w:tcPr>
            <w:tcW w:w="2839" w:type="dxa"/>
            <w:vMerge w:val="continue"/>
            <w:shd w:val="clear" w:color="auto" w:fill="E7EEF7"/>
            <w:vAlign w:val="center"/>
          </w:tcPr>
          <w:p w14:paraId="6D53A471">
            <w:pPr>
              <w:jc w:val="center"/>
            </w:pPr>
          </w:p>
        </w:tc>
        <w:tc>
          <w:tcPr>
            <w:tcW w:w="763" w:type="dxa"/>
            <w:shd w:val="clear" w:color="auto" w:fill="E7EEF7"/>
            <w:vAlign w:val="center"/>
          </w:tcPr>
          <w:p w14:paraId="3CD884AD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TC1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5966C3FA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TC2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(2,0)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56793392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TC3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02BC5B82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TC4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0F0F3A2F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TC5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5637DA24">
            <w:pPr>
              <w:jc w:val="center"/>
            </w:pPr>
          </w:p>
        </w:tc>
        <w:tc>
          <w:tcPr>
            <w:tcW w:w="1000" w:type="dxa"/>
            <w:vMerge w:val="continue"/>
            <w:shd w:val="clear" w:color="auto" w:fill="E7EEF7"/>
            <w:vAlign w:val="center"/>
          </w:tcPr>
          <w:p w14:paraId="37B88958">
            <w:pPr>
              <w:jc w:val="center"/>
            </w:pP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3D79CEE2">
            <w:pPr>
              <w:jc w:val="center"/>
            </w:pPr>
          </w:p>
        </w:tc>
      </w:tr>
      <w:tr w14:paraId="596E05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DDE2A4B">
            <w:pPr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839" w:type="dxa"/>
            <w:vAlign w:val="bottom"/>
          </w:tcPr>
          <w:p w14:paraId="5F094DD8">
            <w:r>
              <w:t>Vũ Đặng Mỹ An</w:t>
            </w:r>
          </w:p>
        </w:tc>
        <w:tc>
          <w:tcPr>
            <w:tcW w:w="763" w:type="dxa"/>
            <w:vAlign w:val="center"/>
          </w:tcPr>
          <w:p w14:paraId="02FC4611">
            <w:pPr>
              <w:jc w:val="center"/>
            </w:pPr>
          </w:p>
        </w:tc>
        <w:tc>
          <w:tcPr>
            <w:tcW w:w="763" w:type="dxa"/>
            <w:vAlign w:val="center"/>
          </w:tcPr>
          <w:p w14:paraId="2318B18D">
            <w:pPr>
              <w:jc w:val="center"/>
            </w:pPr>
          </w:p>
        </w:tc>
        <w:tc>
          <w:tcPr>
            <w:tcW w:w="763" w:type="dxa"/>
            <w:vAlign w:val="center"/>
          </w:tcPr>
          <w:p w14:paraId="05602A9F">
            <w:pPr>
              <w:jc w:val="center"/>
            </w:pPr>
          </w:p>
        </w:tc>
        <w:tc>
          <w:tcPr>
            <w:tcW w:w="763" w:type="dxa"/>
            <w:vAlign w:val="center"/>
          </w:tcPr>
          <w:p w14:paraId="554FC950">
            <w:pPr>
              <w:jc w:val="center"/>
            </w:pPr>
          </w:p>
        </w:tc>
        <w:tc>
          <w:tcPr>
            <w:tcW w:w="763" w:type="dxa"/>
            <w:vAlign w:val="center"/>
          </w:tcPr>
          <w:p w14:paraId="70EADAB3">
            <w:pPr>
              <w:jc w:val="center"/>
            </w:pPr>
          </w:p>
        </w:tc>
        <w:tc>
          <w:tcPr>
            <w:tcW w:w="850" w:type="dxa"/>
            <w:vAlign w:val="center"/>
          </w:tcPr>
          <w:p w14:paraId="7CD500A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2872226">
            <w:pPr>
              <w:jc w:val="center"/>
            </w:pPr>
          </w:p>
        </w:tc>
        <w:tc>
          <w:tcPr>
            <w:tcW w:w="850" w:type="dxa"/>
            <w:vAlign w:val="center"/>
          </w:tcPr>
          <w:p w14:paraId="6535BBAF">
            <w:pPr>
              <w:jc w:val="center"/>
            </w:pPr>
          </w:p>
        </w:tc>
      </w:tr>
      <w:tr w14:paraId="4890C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CC409A7">
            <w:pPr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839" w:type="dxa"/>
            <w:vAlign w:val="bottom"/>
          </w:tcPr>
          <w:p w14:paraId="37B32E46">
            <w:r>
              <w:t>Ngô Quang Anh</w:t>
            </w:r>
          </w:p>
        </w:tc>
        <w:tc>
          <w:tcPr>
            <w:tcW w:w="763" w:type="dxa"/>
            <w:vAlign w:val="center"/>
          </w:tcPr>
          <w:p w14:paraId="70030EC4">
            <w:pPr>
              <w:jc w:val="center"/>
            </w:pPr>
          </w:p>
        </w:tc>
        <w:tc>
          <w:tcPr>
            <w:tcW w:w="763" w:type="dxa"/>
            <w:vAlign w:val="center"/>
          </w:tcPr>
          <w:p w14:paraId="405A5F27">
            <w:pPr>
              <w:jc w:val="center"/>
            </w:pPr>
          </w:p>
        </w:tc>
        <w:tc>
          <w:tcPr>
            <w:tcW w:w="763" w:type="dxa"/>
            <w:vAlign w:val="center"/>
          </w:tcPr>
          <w:p w14:paraId="66012F03">
            <w:pPr>
              <w:jc w:val="center"/>
            </w:pPr>
          </w:p>
        </w:tc>
        <w:tc>
          <w:tcPr>
            <w:tcW w:w="763" w:type="dxa"/>
            <w:vAlign w:val="center"/>
          </w:tcPr>
          <w:p w14:paraId="567569BE">
            <w:pPr>
              <w:jc w:val="center"/>
            </w:pPr>
          </w:p>
        </w:tc>
        <w:tc>
          <w:tcPr>
            <w:tcW w:w="763" w:type="dxa"/>
            <w:vAlign w:val="center"/>
          </w:tcPr>
          <w:p w14:paraId="71668E30">
            <w:pPr>
              <w:jc w:val="center"/>
            </w:pPr>
          </w:p>
        </w:tc>
        <w:tc>
          <w:tcPr>
            <w:tcW w:w="850" w:type="dxa"/>
            <w:vAlign w:val="center"/>
          </w:tcPr>
          <w:p w14:paraId="0669C46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2A115D0">
            <w:pPr>
              <w:jc w:val="center"/>
            </w:pPr>
          </w:p>
        </w:tc>
        <w:tc>
          <w:tcPr>
            <w:tcW w:w="850" w:type="dxa"/>
            <w:vAlign w:val="center"/>
          </w:tcPr>
          <w:p w14:paraId="18CE9758">
            <w:pPr>
              <w:jc w:val="center"/>
            </w:pPr>
          </w:p>
        </w:tc>
      </w:tr>
      <w:tr w14:paraId="549ADE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57F1AB8">
            <w:pPr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839" w:type="dxa"/>
            <w:vAlign w:val="bottom"/>
          </w:tcPr>
          <w:p w14:paraId="2830FADC">
            <w:r>
              <w:t>Trần Quỳnh Anh</w:t>
            </w:r>
          </w:p>
        </w:tc>
        <w:tc>
          <w:tcPr>
            <w:tcW w:w="763" w:type="dxa"/>
            <w:vAlign w:val="center"/>
          </w:tcPr>
          <w:p w14:paraId="7A1480B1">
            <w:pPr>
              <w:jc w:val="center"/>
            </w:pPr>
          </w:p>
        </w:tc>
        <w:tc>
          <w:tcPr>
            <w:tcW w:w="763" w:type="dxa"/>
            <w:vAlign w:val="center"/>
          </w:tcPr>
          <w:p w14:paraId="7F99FE08">
            <w:pPr>
              <w:jc w:val="center"/>
            </w:pPr>
          </w:p>
        </w:tc>
        <w:tc>
          <w:tcPr>
            <w:tcW w:w="763" w:type="dxa"/>
            <w:vAlign w:val="center"/>
          </w:tcPr>
          <w:p w14:paraId="51B3834C">
            <w:pPr>
              <w:jc w:val="center"/>
            </w:pPr>
          </w:p>
        </w:tc>
        <w:tc>
          <w:tcPr>
            <w:tcW w:w="763" w:type="dxa"/>
            <w:vAlign w:val="center"/>
          </w:tcPr>
          <w:p w14:paraId="6EC0E754">
            <w:pPr>
              <w:jc w:val="center"/>
            </w:pPr>
          </w:p>
        </w:tc>
        <w:tc>
          <w:tcPr>
            <w:tcW w:w="763" w:type="dxa"/>
            <w:vAlign w:val="center"/>
          </w:tcPr>
          <w:p w14:paraId="797770DB">
            <w:pPr>
              <w:jc w:val="center"/>
            </w:pPr>
          </w:p>
        </w:tc>
        <w:tc>
          <w:tcPr>
            <w:tcW w:w="850" w:type="dxa"/>
            <w:vAlign w:val="center"/>
          </w:tcPr>
          <w:p w14:paraId="76317EC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3D8ECC2">
            <w:pPr>
              <w:jc w:val="center"/>
            </w:pPr>
          </w:p>
        </w:tc>
        <w:tc>
          <w:tcPr>
            <w:tcW w:w="850" w:type="dxa"/>
            <w:vAlign w:val="center"/>
          </w:tcPr>
          <w:p w14:paraId="13FFBA4D">
            <w:pPr>
              <w:jc w:val="center"/>
            </w:pPr>
          </w:p>
        </w:tc>
      </w:tr>
      <w:tr w14:paraId="1F6B1B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445C73B">
            <w:pPr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839" w:type="dxa"/>
            <w:vAlign w:val="bottom"/>
          </w:tcPr>
          <w:p w14:paraId="13F8FDD9">
            <w:r>
              <w:t>Trần Minh Châu</w:t>
            </w:r>
          </w:p>
        </w:tc>
        <w:tc>
          <w:tcPr>
            <w:tcW w:w="763" w:type="dxa"/>
            <w:vAlign w:val="center"/>
          </w:tcPr>
          <w:p w14:paraId="522F3863">
            <w:pPr>
              <w:jc w:val="center"/>
            </w:pPr>
          </w:p>
        </w:tc>
        <w:tc>
          <w:tcPr>
            <w:tcW w:w="763" w:type="dxa"/>
            <w:vAlign w:val="center"/>
          </w:tcPr>
          <w:p w14:paraId="7892FD89">
            <w:pPr>
              <w:jc w:val="center"/>
            </w:pPr>
          </w:p>
        </w:tc>
        <w:tc>
          <w:tcPr>
            <w:tcW w:w="763" w:type="dxa"/>
            <w:vAlign w:val="center"/>
          </w:tcPr>
          <w:p w14:paraId="3A156D3A">
            <w:pPr>
              <w:jc w:val="center"/>
            </w:pPr>
          </w:p>
        </w:tc>
        <w:tc>
          <w:tcPr>
            <w:tcW w:w="763" w:type="dxa"/>
            <w:vAlign w:val="center"/>
          </w:tcPr>
          <w:p w14:paraId="630C18AB">
            <w:pPr>
              <w:jc w:val="center"/>
            </w:pPr>
          </w:p>
        </w:tc>
        <w:tc>
          <w:tcPr>
            <w:tcW w:w="763" w:type="dxa"/>
            <w:vAlign w:val="center"/>
          </w:tcPr>
          <w:p w14:paraId="621B46B7">
            <w:pPr>
              <w:jc w:val="center"/>
            </w:pPr>
          </w:p>
        </w:tc>
        <w:tc>
          <w:tcPr>
            <w:tcW w:w="850" w:type="dxa"/>
            <w:vAlign w:val="center"/>
          </w:tcPr>
          <w:p w14:paraId="4B74B83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7CBF8BC">
            <w:pPr>
              <w:jc w:val="center"/>
            </w:pPr>
          </w:p>
        </w:tc>
        <w:tc>
          <w:tcPr>
            <w:tcW w:w="850" w:type="dxa"/>
            <w:vAlign w:val="center"/>
          </w:tcPr>
          <w:p w14:paraId="47122D92">
            <w:pPr>
              <w:jc w:val="center"/>
            </w:pPr>
          </w:p>
        </w:tc>
      </w:tr>
      <w:tr w14:paraId="251F2B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B1442D4">
            <w:pPr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839" w:type="dxa"/>
            <w:vAlign w:val="bottom"/>
          </w:tcPr>
          <w:p w14:paraId="0354B40F">
            <w:r>
              <w:t>Nguyễn Tùng Chi</w:t>
            </w:r>
          </w:p>
        </w:tc>
        <w:tc>
          <w:tcPr>
            <w:tcW w:w="763" w:type="dxa"/>
            <w:vAlign w:val="center"/>
          </w:tcPr>
          <w:p w14:paraId="638C4C6F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5D25E1">
            <w:pPr>
              <w:jc w:val="center"/>
            </w:pPr>
          </w:p>
        </w:tc>
        <w:tc>
          <w:tcPr>
            <w:tcW w:w="763" w:type="dxa"/>
            <w:vAlign w:val="center"/>
          </w:tcPr>
          <w:p w14:paraId="4882F444">
            <w:pPr>
              <w:jc w:val="center"/>
            </w:pPr>
          </w:p>
        </w:tc>
        <w:tc>
          <w:tcPr>
            <w:tcW w:w="763" w:type="dxa"/>
            <w:vAlign w:val="center"/>
          </w:tcPr>
          <w:p w14:paraId="62E1B223">
            <w:pPr>
              <w:jc w:val="center"/>
            </w:pPr>
          </w:p>
        </w:tc>
        <w:tc>
          <w:tcPr>
            <w:tcW w:w="763" w:type="dxa"/>
            <w:vAlign w:val="center"/>
          </w:tcPr>
          <w:p w14:paraId="077BD5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34CC11C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3D2460D">
            <w:pPr>
              <w:jc w:val="center"/>
            </w:pPr>
          </w:p>
        </w:tc>
        <w:tc>
          <w:tcPr>
            <w:tcW w:w="850" w:type="dxa"/>
            <w:vAlign w:val="center"/>
          </w:tcPr>
          <w:p w14:paraId="04D61CE5">
            <w:pPr>
              <w:jc w:val="center"/>
            </w:pPr>
          </w:p>
        </w:tc>
      </w:tr>
      <w:tr w14:paraId="38466C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7C90B3C">
            <w:pPr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839" w:type="dxa"/>
            <w:vAlign w:val="bottom"/>
          </w:tcPr>
          <w:p w14:paraId="36C0D01E">
            <w:r>
              <w:t>Trần Nguyễn Ngọc Diệp</w:t>
            </w:r>
          </w:p>
        </w:tc>
        <w:tc>
          <w:tcPr>
            <w:tcW w:w="763" w:type="dxa"/>
            <w:vAlign w:val="center"/>
          </w:tcPr>
          <w:p w14:paraId="1DFCE824">
            <w:pPr>
              <w:jc w:val="center"/>
            </w:pPr>
          </w:p>
        </w:tc>
        <w:tc>
          <w:tcPr>
            <w:tcW w:w="763" w:type="dxa"/>
            <w:vAlign w:val="center"/>
          </w:tcPr>
          <w:p w14:paraId="0A626D5F">
            <w:pPr>
              <w:jc w:val="center"/>
            </w:pPr>
          </w:p>
        </w:tc>
        <w:tc>
          <w:tcPr>
            <w:tcW w:w="763" w:type="dxa"/>
            <w:vAlign w:val="center"/>
          </w:tcPr>
          <w:p w14:paraId="7D0A8324">
            <w:pPr>
              <w:jc w:val="center"/>
            </w:pPr>
          </w:p>
        </w:tc>
        <w:tc>
          <w:tcPr>
            <w:tcW w:w="763" w:type="dxa"/>
            <w:vAlign w:val="center"/>
          </w:tcPr>
          <w:p w14:paraId="1755EDAC">
            <w:pPr>
              <w:jc w:val="center"/>
            </w:pPr>
          </w:p>
        </w:tc>
        <w:tc>
          <w:tcPr>
            <w:tcW w:w="763" w:type="dxa"/>
            <w:vAlign w:val="center"/>
          </w:tcPr>
          <w:p w14:paraId="568BA10C">
            <w:pPr>
              <w:jc w:val="center"/>
            </w:pPr>
          </w:p>
        </w:tc>
        <w:tc>
          <w:tcPr>
            <w:tcW w:w="850" w:type="dxa"/>
            <w:vAlign w:val="center"/>
          </w:tcPr>
          <w:p w14:paraId="45AE20B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42A5178">
            <w:pPr>
              <w:jc w:val="center"/>
            </w:pPr>
          </w:p>
        </w:tc>
        <w:tc>
          <w:tcPr>
            <w:tcW w:w="850" w:type="dxa"/>
            <w:vAlign w:val="center"/>
          </w:tcPr>
          <w:p w14:paraId="26843087">
            <w:pPr>
              <w:jc w:val="center"/>
            </w:pPr>
          </w:p>
        </w:tc>
      </w:tr>
      <w:tr w14:paraId="3E7B88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0CCCD29">
            <w:pPr>
              <w:jc w:val="center"/>
            </w:pPr>
            <w:r>
              <w:rPr>
                <w:rFonts w:cs="Times New Roman"/>
              </w:rPr>
              <w:t>7</w:t>
            </w:r>
          </w:p>
        </w:tc>
        <w:tc>
          <w:tcPr>
            <w:tcW w:w="2839" w:type="dxa"/>
            <w:vAlign w:val="bottom"/>
          </w:tcPr>
          <w:p w14:paraId="4BE75F4E">
            <w:r>
              <w:t>Thân Vĩnh Hoàng Duy</w:t>
            </w:r>
          </w:p>
        </w:tc>
        <w:tc>
          <w:tcPr>
            <w:tcW w:w="763" w:type="dxa"/>
            <w:vAlign w:val="center"/>
          </w:tcPr>
          <w:p w14:paraId="06402322">
            <w:pPr>
              <w:jc w:val="center"/>
            </w:pPr>
          </w:p>
        </w:tc>
        <w:tc>
          <w:tcPr>
            <w:tcW w:w="763" w:type="dxa"/>
            <w:vAlign w:val="center"/>
          </w:tcPr>
          <w:p w14:paraId="65908E97">
            <w:pPr>
              <w:jc w:val="center"/>
            </w:pPr>
          </w:p>
        </w:tc>
        <w:tc>
          <w:tcPr>
            <w:tcW w:w="763" w:type="dxa"/>
            <w:vAlign w:val="center"/>
          </w:tcPr>
          <w:p w14:paraId="75BB1C61">
            <w:pPr>
              <w:jc w:val="center"/>
            </w:pPr>
          </w:p>
        </w:tc>
        <w:tc>
          <w:tcPr>
            <w:tcW w:w="763" w:type="dxa"/>
            <w:vAlign w:val="center"/>
          </w:tcPr>
          <w:p w14:paraId="263CBA2A">
            <w:pPr>
              <w:jc w:val="center"/>
            </w:pPr>
          </w:p>
        </w:tc>
        <w:tc>
          <w:tcPr>
            <w:tcW w:w="763" w:type="dxa"/>
            <w:vAlign w:val="center"/>
          </w:tcPr>
          <w:p w14:paraId="02BE99BB">
            <w:pPr>
              <w:jc w:val="center"/>
            </w:pPr>
          </w:p>
        </w:tc>
        <w:tc>
          <w:tcPr>
            <w:tcW w:w="850" w:type="dxa"/>
            <w:vAlign w:val="center"/>
          </w:tcPr>
          <w:p w14:paraId="651C3E7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7949F5E">
            <w:pPr>
              <w:jc w:val="center"/>
            </w:pPr>
          </w:p>
        </w:tc>
        <w:tc>
          <w:tcPr>
            <w:tcW w:w="850" w:type="dxa"/>
            <w:vAlign w:val="center"/>
          </w:tcPr>
          <w:p w14:paraId="6BB29E9B">
            <w:pPr>
              <w:jc w:val="center"/>
            </w:pPr>
          </w:p>
        </w:tc>
      </w:tr>
      <w:tr w14:paraId="6269FC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43A5C69">
            <w:pPr>
              <w:jc w:val="center"/>
            </w:pPr>
            <w:r>
              <w:rPr>
                <w:rFonts w:cs="Times New Roman"/>
              </w:rPr>
              <w:t>8</w:t>
            </w:r>
          </w:p>
        </w:tc>
        <w:tc>
          <w:tcPr>
            <w:tcW w:w="2839" w:type="dxa"/>
            <w:vAlign w:val="bottom"/>
          </w:tcPr>
          <w:p w14:paraId="6DF7EB21">
            <w:r>
              <w:t>Trần Bảo Hân</w:t>
            </w:r>
          </w:p>
        </w:tc>
        <w:tc>
          <w:tcPr>
            <w:tcW w:w="763" w:type="dxa"/>
            <w:vAlign w:val="center"/>
          </w:tcPr>
          <w:p w14:paraId="5B0439A9">
            <w:pPr>
              <w:jc w:val="center"/>
            </w:pPr>
          </w:p>
        </w:tc>
        <w:tc>
          <w:tcPr>
            <w:tcW w:w="763" w:type="dxa"/>
            <w:vAlign w:val="center"/>
          </w:tcPr>
          <w:p w14:paraId="4C24FF28">
            <w:pPr>
              <w:jc w:val="center"/>
            </w:pPr>
          </w:p>
        </w:tc>
        <w:tc>
          <w:tcPr>
            <w:tcW w:w="763" w:type="dxa"/>
            <w:vAlign w:val="center"/>
          </w:tcPr>
          <w:p w14:paraId="425D778D">
            <w:pPr>
              <w:jc w:val="center"/>
            </w:pPr>
          </w:p>
        </w:tc>
        <w:tc>
          <w:tcPr>
            <w:tcW w:w="763" w:type="dxa"/>
            <w:vAlign w:val="center"/>
          </w:tcPr>
          <w:p w14:paraId="16C023C8">
            <w:pPr>
              <w:jc w:val="center"/>
            </w:pPr>
          </w:p>
        </w:tc>
        <w:tc>
          <w:tcPr>
            <w:tcW w:w="763" w:type="dxa"/>
            <w:vAlign w:val="center"/>
          </w:tcPr>
          <w:p w14:paraId="6429750A">
            <w:pPr>
              <w:jc w:val="center"/>
            </w:pPr>
          </w:p>
        </w:tc>
        <w:tc>
          <w:tcPr>
            <w:tcW w:w="850" w:type="dxa"/>
            <w:vAlign w:val="center"/>
          </w:tcPr>
          <w:p w14:paraId="257BE21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C9E5871">
            <w:pPr>
              <w:jc w:val="center"/>
            </w:pPr>
          </w:p>
        </w:tc>
        <w:tc>
          <w:tcPr>
            <w:tcW w:w="850" w:type="dxa"/>
            <w:vAlign w:val="center"/>
          </w:tcPr>
          <w:p w14:paraId="01B39BBB">
            <w:pPr>
              <w:jc w:val="center"/>
            </w:pPr>
          </w:p>
        </w:tc>
      </w:tr>
      <w:tr w14:paraId="30FE6D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70E2A20">
            <w:pPr>
              <w:jc w:val="center"/>
            </w:pPr>
            <w:r>
              <w:rPr>
                <w:rFonts w:cs="Times New Roman"/>
              </w:rPr>
              <w:t>9</w:t>
            </w:r>
          </w:p>
        </w:tc>
        <w:tc>
          <w:tcPr>
            <w:tcW w:w="2839" w:type="dxa"/>
            <w:vAlign w:val="bottom"/>
          </w:tcPr>
          <w:p w14:paraId="1572D27D">
            <w:r>
              <w:t>Lê Khánh Huy</w:t>
            </w:r>
          </w:p>
        </w:tc>
        <w:tc>
          <w:tcPr>
            <w:tcW w:w="763" w:type="dxa"/>
            <w:vAlign w:val="center"/>
          </w:tcPr>
          <w:p w14:paraId="7101B61C">
            <w:pPr>
              <w:jc w:val="center"/>
            </w:pPr>
          </w:p>
        </w:tc>
        <w:tc>
          <w:tcPr>
            <w:tcW w:w="763" w:type="dxa"/>
            <w:vAlign w:val="center"/>
          </w:tcPr>
          <w:p w14:paraId="69B452EB">
            <w:pPr>
              <w:jc w:val="center"/>
            </w:pPr>
          </w:p>
        </w:tc>
        <w:tc>
          <w:tcPr>
            <w:tcW w:w="763" w:type="dxa"/>
            <w:vAlign w:val="center"/>
          </w:tcPr>
          <w:p w14:paraId="45DE003A">
            <w:pPr>
              <w:jc w:val="center"/>
            </w:pPr>
          </w:p>
        </w:tc>
        <w:tc>
          <w:tcPr>
            <w:tcW w:w="763" w:type="dxa"/>
            <w:vAlign w:val="center"/>
          </w:tcPr>
          <w:p w14:paraId="70BB7866">
            <w:pPr>
              <w:jc w:val="center"/>
            </w:pPr>
          </w:p>
        </w:tc>
        <w:tc>
          <w:tcPr>
            <w:tcW w:w="763" w:type="dxa"/>
            <w:vAlign w:val="center"/>
          </w:tcPr>
          <w:p w14:paraId="6306DE42">
            <w:pPr>
              <w:jc w:val="center"/>
            </w:pPr>
          </w:p>
        </w:tc>
        <w:tc>
          <w:tcPr>
            <w:tcW w:w="850" w:type="dxa"/>
            <w:vAlign w:val="center"/>
          </w:tcPr>
          <w:p w14:paraId="198977E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9C977F0">
            <w:pPr>
              <w:jc w:val="center"/>
            </w:pPr>
          </w:p>
        </w:tc>
        <w:tc>
          <w:tcPr>
            <w:tcW w:w="850" w:type="dxa"/>
            <w:vAlign w:val="center"/>
          </w:tcPr>
          <w:p w14:paraId="510B13AB">
            <w:pPr>
              <w:jc w:val="center"/>
            </w:pPr>
          </w:p>
        </w:tc>
      </w:tr>
      <w:tr w14:paraId="649A85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BA95A38">
            <w:pPr>
              <w:jc w:val="center"/>
            </w:pPr>
            <w:r>
              <w:rPr>
                <w:rFonts w:cs="Times New Roman"/>
              </w:rPr>
              <w:t>10</w:t>
            </w:r>
          </w:p>
        </w:tc>
        <w:tc>
          <w:tcPr>
            <w:tcW w:w="2839" w:type="dxa"/>
            <w:vAlign w:val="bottom"/>
          </w:tcPr>
          <w:p w14:paraId="1AF6E46C">
            <w:r>
              <w:t>Lê Quang Khải</w:t>
            </w:r>
          </w:p>
        </w:tc>
        <w:tc>
          <w:tcPr>
            <w:tcW w:w="763" w:type="dxa"/>
            <w:vAlign w:val="center"/>
          </w:tcPr>
          <w:p w14:paraId="0CA5C10E">
            <w:pPr>
              <w:jc w:val="center"/>
            </w:pPr>
          </w:p>
        </w:tc>
        <w:tc>
          <w:tcPr>
            <w:tcW w:w="763" w:type="dxa"/>
            <w:vAlign w:val="center"/>
          </w:tcPr>
          <w:p w14:paraId="4DEBE3F1">
            <w:pPr>
              <w:jc w:val="center"/>
            </w:pPr>
          </w:p>
        </w:tc>
        <w:tc>
          <w:tcPr>
            <w:tcW w:w="763" w:type="dxa"/>
            <w:vAlign w:val="center"/>
          </w:tcPr>
          <w:p w14:paraId="6D9474AE">
            <w:pPr>
              <w:jc w:val="center"/>
            </w:pPr>
          </w:p>
        </w:tc>
        <w:tc>
          <w:tcPr>
            <w:tcW w:w="763" w:type="dxa"/>
            <w:vAlign w:val="center"/>
          </w:tcPr>
          <w:p w14:paraId="734D3922">
            <w:pPr>
              <w:jc w:val="center"/>
            </w:pPr>
          </w:p>
        </w:tc>
        <w:tc>
          <w:tcPr>
            <w:tcW w:w="763" w:type="dxa"/>
            <w:vAlign w:val="center"/>
          </w:tcPr>
          <w:p w14:paraId="7495CC5A">
            <w:pPr>
              <w:jc w:val="center"/>
            </w:pPr>
          </w:p>
        </w:tc>
        <w:tc>
          <w:tcPr>
            <w:tcW w:w="850" w:type="dxa"/>
            <w:vAlign w:val="center"/>
          </w:tcPr>
          <w:p w14:paraId="31CD946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6C30910">
            <w:pPr>
              <w:jc w:val="center"/>
            </w:pPr>
          </w:p>
        </w:tc>
        <w:tc>
          <w:tcPr>
            <w:tcW w:w="850" w:type="dxa"/>
            <w:vAlign w:val="center"/>
          </w:tcPr>
          <w:p w14:paraId="733F75E3">
            <w:pPr>
              <w:jc w:val="center"/>
            </w:pPr>
          </w:p>
        </w:tc>
      </w:tr>
      <w:tr w14:paraId="5081F1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70C829D">
            <w:pPr>
              <w:jc w:val="center"/>
            </w:pPr>
            <w:r>
              <w:rPr>
                <w:rFonts w:cs="Times New Roman"/>
              </w:rPr>
              <w:t>11</w:t>
            </w:r>
          </w:p>
        </w:tc>
        <w:tc>
          <w:tcPr>
            <w:tcW w:w="2839" w:type="dxa"/>
            <w:vAlign w:val="bottom"/>
          </w:tcPr>
          <w:p w14:paraId="55FB72C9">
            <w:r>
              <w:t>Nguyễn Phạm Linh Khang</w:t>
            </w:r>
          </w:p>
        </w:tc>
        <w:tc>
          <w:tcPr>
            <w:tcW w:w="763" w:type="dxa"/>
            <w:vAlign w:val="center"/>
          </w:tcPr>
          <w:p w14:paraId="2A6F7A3D">
            <w:pPr>
              <w:jc w:val="center"/>
            </w:pPr>
          </w:p>
        </w:tc>
        <w:tc>
          <w:tcPr>
            <w:tcW w:w="763" w:type="dxa"/>
            <w:vAlign w:val="center"/>
          </w:tcPr>
          <w:p w14:paraId="11B13B3F">
            <w:pPr>
              <w:jc w:val="center"/>
            </w:pPr>
          </w:p>
        </w:tc>
        <w:tc>
          <w:tcPr>
            <w:tcW w:w="763" w:type="dxa"/>
            <w:vAlign w:val="center"/>
          </w:tcPr>
          <w:p w14:paraId="573AA57E">
            <w:pPr>
              <w:jc w:val="center"/>
            </w:pPr>
          </w:p>
        </w:tc>
        <w:tc>
          <w:tcPr>
            <w:tcW w:w="763" w:type="dxa"/>
            <w:vAlign w:val="center"/>
          </w:tcPr>
          <w:p w14:paraId="7FEBC928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910370">
            <w:pPr>
              <w:jc w:val="center"/>
            </w:pPr>
          </w:p>
        </w:tc>
        <w:tc>
          <w:tcPr>
            <w:tcW w:w="850" w:type="dxa"/>
            <w:vAlign w:val="center"/>
          </w:tcPr>
          <w:p w14:paraId="3D3D9590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E9F7FCA">
            <w:pPr>
              <w:jc w:val="center"/>
            </w:pPr>
          </w:p>
        </w:tc>
        <w:tc>
          <w:tcPr>
            <w:tcW w:w="850" w:type="dxa"/>
            <w:vAlign w:val="center"/>
          </w:tcPr>
          <w:p w14:paraId="47F6575A">
            <w:pPr>
              <w:jc w:val="center"/>
            </w:pPr>
          </w:p>
        </w:tc>
      </w:tr>
      <w:tr w14:paraId="65EC9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42D25AB">
            <w:pPr>
              <w:jc w:val="center"/>
            </w:pPr>
            <w:r>
              <w:rPr>
                <w:rFonts w:cs="Times New Roman"/>
              </w:rPr>
              <w:t>12</w:t>
            </w:r>
          </w:p>
        </w:tc>
        <w:tc>
          <w:tcPr>
            <w:tcW w:w="2839" w:type="dxa"/>
            <w:vAlign w:val="bottom"/>
          </w:tcPr>
          <w:p w14:paraId="730AD1C8">
            <w:r>
              <w:t>Phan Vĩnh Khang</w:t>
            </w:r>
          </w:p>
        </w:tc>
        <w:tc>
          <w:tcPr>
            <w:tcW w:w="763" w:type="dxa"/>
            <w:vAlign w:val="center"/>
          </w:tcPr>
          <w:p w14:paraId="011EDC7F">
            <w:pPr>
              <w:jc w:val="center"/>
            </w:pPr>
          </w:p>
        </w:tc>
        <w:tc>
          <w:tcPr>
            <w:tcW w:w="763" w:type="dxa"/>
            <w:vAlign w:val="center"/>
          </w:tcPr>
          <w:p w14:paraId="17FDAAE9">
            <w:pPr>
              <w:jc w:val="center"/>
            </w:pPr>
          </w:p>
        </w:tc>
        <w:tc>
          <w:tcPr>
            <w:tcW w:w="763" w:type="dxa"/>
            <w:vAlign w:val="center"/>
          </w:tcPr>
          <w:p w14:paraId="79927E04">
            <w:pPr>
              <w:jc w:val="center"/>
            </w:pPr>
          </w:p>
        </w:tc>
        <w:tc>
          <w:tcPr>
            <w:tcW w:w="763" w:type="dxa"/>
            <w:vAlign w:val="center"/>
          </w:tcPr>
          <w:p w14:paraId="03F94ED7">
            <w:pPr>
              <w:jc w:val="center"/>
            </w:pPr>
          </w:p>
        </w:tc>
        <w:tc>
          <w:tcPr>
            <w:tcW w:w="763" w:type="dxa"/>
            <w:vAlign w:val="center"/>
          </w:tcPr>
          <w:p w14:paraId="0E522EDA">
            <w:pPr>
              <w:jc w:val="center"/>
            </w:pPr>
          </w:p>
        </w:tc>
        <w:tc>
          <w:tcPr>
            <w:tcW w:w="850" w:type="dxa"/>
            <w:vAlign w:val="center"/>
          </w:tcPr>
          <w:p w14:paraId="01DC232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53CA332">
            <w:pPr>
              <w:jc w:val="center"/>
            </w:pPr>
          </w:p>
        </w:tc>
        <w:tc>
          <w:tcPr>
            <w:tcW w:w="850" w:type="dxa"/>
            <w:vAlign w:val="center"/>
          </w:tcPr>
          <w:p w14:paraId="324D98D2">
            <w:pPr>
              <w:jc w:val="center"/>
            </w:pPr>
          </w:p>
        </w:tc>
      </w:tr>
      <w:tr w14:paraId="4A9689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F8A1981">
            <w:pPr>
              <w:jc w:val="center"/>
            </w:pPr>
            <w:r>
              <w:rPr>
                <w:rFonts w:cs="Times New Roman"/>
              </w:rPr>
              <w:t>13</w:t>
            </w:r>
          </w:p>
        </w:tc>
        <w:tc>
          <w:tcPr>
            <w:tcW w:w="2839" w:type="dxa"/>
            <w:vAlign w:val="bottom"/>
          </w:tcPr>
          <w:p w14:paraId="30013F82">
            <w:r>
              <w:t>Lê Hương Lam Khuê</w:t>
            </w:r>
          </w:p>
        </w:tc>
        <w:tc>
          <w:tcPr>
            <w:tcW w:w="763" w:type="dxa"/>
            <w:vAlign w:val="center"/>
          </w:tcPr>
          <w:p w14:paraId="3AEE294E">
            <w:pPr>
              <w:jc w:val="center"/>
            </w:pPr>
          </w:p>
        </w:tc>
        <w:tc>
          <w:tcPr>
            <w:tcW w:w="763" w:type="dxa"/>
            <w:vAlign w:val="center"/>
          </w:tcPr>
          <w:p w14:paraId="5DB36F53">
            <w:pPr>
              <w:jc w:val="center"/>
            </w:pPr>
          </w:p>
        </w:tc>
        <w:tc>
          <w:tcPr>
            <w:tcW w:w="763" w:type="dxa"/>
            <w:vAlign w:val="center"/>
          </w:tcPr>
          <w:p w14:paraId="47C2A2C3">
            <w:pPr>
              <w:jc w:val="center"/>
            </w:pPr>
          </w:p>
        </w:tc>
        <w:tc>
          <w:tcPr>
            <w:tcW w:w="763" w:type="dxa"/>
            <w:vAlign w:val="center"/>
          </w:tcPr>
          <w:p w14:paraId="10EAE3FE">
            <w:pPr>
              <w:jc w:val="center"/>
            </w:pPr>
          </w:p>
        </w:tc>
        <w:tc>
          <w:tcPr>
            <w:tcW w:w="763" w:type="dxa"/>
            <w:vAlign w:val="center"/>
          </w:tcPr>
          <w:p w14:paraId="1E392FE3">
            <w:pPr>
              <w:jc w:val="center"/>
            </w:pPr>
          </w:p>
        </w:tc>
        <w:tc>
          <w:tcPr>
            <w:tcW w:w="850" w:type="dxa"/>
            <w:vAlign w:val="center"/>
          </w:tcPr>
          <w:p w14:paraId="12EEDC2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081737A">
            <w:pPr>
              <w:jc w:val="center"/>
            </w:pPr>
          </w:p>
        </w:tc>
        <w:tc>
          <w:tcPr>
            <w:tcW w:w="850" w:type="dxa"/>
            <w:vAlign w:val="center"/>
          </w:tcPr>
          <w:p w14:paraId="3137F3F3">
            <w:pPr>
              <w:jc w:val="center"/>
            </w:pPr>
          </w:p>
        </w:tc>
      </w:tr>
      <w:tr w14:paraId="117E63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C135332">
            <w:pPr>
              <w:jc w:val="center"/>
            </w:pPr>
            <w:r>
              <w:rPr>
                <w:rFonts w:cs="Times New Roman"/>
              </w:rPr>
              <w:t>14</w:t>
            </w:r>
          </w:p>
        </w:tc>
        <w:tc>
          <w:tcPr>
            <w:tcW w:w="2839" w:type="dxa"/>
            <w:vAlign w:val="bottom"/>
          </w:tcPr>
          <w:p w14:paraId="5C6B587D">
            <w:r>
              <w:t>Nguyễn Ngọc Hoàng Kim</w:t>
            </w:r>
          </w:p>
        </w:tc>
        <w:tc>
          <w:tcPr>
            <w:tcW w:w="763" w:type="dxa"/>
            <w:vAlign w:val="center"/>
          </w:tcPr>
          <w:p w14:paraId="1D2E9D83">
            <w:pPr>
              <w:jc w:val="center"/>
            </w:pPr>
          </w:p>
        </w:tc>
        <w:tc>
          <w:tcPr>
            <w:tcW w:w="763" w:type="dxa"/>
            <w:vAlign w:val="center"/>
          </w:tcPr>
          <w:p w14:paraId="205D65DC">
            <w:pPr>
              <w:jc w:val="center"/>
            </w:pPr>
          </w:p>
        </w:tc>
        <w:tc>
          <w:tcPr>
            <w:tcW w:w="763" w:type="dxa"/>
            <w:vAlign w:val="center"/>
          </w:tcPr>
          <w:p w14:paraId="3A197666">
            <w:pPr>
              <w:jc w:val="center"/>
            </w:pPr>
          </w:p>
        </w:tc>
        <w:tc>
          <w:tcPr>
            <w:tcW w:w="763" w:type="dxa"/>
            <w:vAlign w:val="center"/>
          </w:tcPr>
          <w:p w14:paraId="7DDFF9D9">
            <w:pPr>
              <w:jc w:val="center"/>
            </w:pPr>
          </w:p>
        </w:tc>
        <w:tc>
          <w:tcPr>
            <w:tcW w:w="763" w:type="dxa"/>
            <w:vAlign w:val="center"/>
          </w:tcPr>
          <w:p w14:paraId="1480EF06">
            <w:pPr>
              <w:jc w:val="center"/>
            </w:pPr>
          </w:p>
        </w:tc>
        <w:tc>
          <w:tcPr>
            <w:tcW w:w="850" w:type="dxa"/>
            <w:vAlign w:val="center"/>
          </w:tcPr>
          <w:p w14:paraId="315E6FF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EF9B504">
            <w:pPr>
              <w:jc w:val="center"/>
            </w:pPr>
          </w:p>
        </w:tc>
        <w:tc>
          <w:tcPr>
            <w:tcW w:w="850" w:type="dxa"/>
            <w:vAlign w:val="center"/>
          </w:tcPr>
          <w:p w14:paraId="1CA217F9">
            <w:pPr>
              <w:jc w:val="center"/>
            </w:pPr>
          </w:p>
        </w:tc>
      </w:tr>
      <w:tr w14:paraId="5F8CED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8C7A017">
            <w:pPr>
              <w:jc w:val="center"/>
            </w:pPr>
            <w:r>
              <w:rPr>
                <w:rFonts w:cs="Times New Roman"/>
              </w:rPr>
              <w:t>15</w:t>
            </w:r>
          </w:p>
        </w:tc>
        <w:tc>
          <w:tcPr>
            <w:tcW w:w="2839" w:type="dxa"/>
            <w:vAlign w:val="bottom"/>
          </w:tcPr>
          <w:p w14:paraId="5D556C6B">
            <w:r>
              <w:t>Phan Bảo Long</w:t>
            </w:r>
          </w:p>
        </w:tc>
        <w:tc>
          <w:tcPr>
            <w:tcW w:w="763" w:type="dxa"/>
            <w:vAlign w:val="center"/>
          </w:tcPr>
          <w:p w14:paraId="312D2B73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E8A7CE">
            <w:pPr>
              <w:jc w:val="center"/>
            </w:pPr>
          </w:p>
        </w:tc>
        <w:tc>
          <w:tcPr>
            <w:tcW w:w="763" w:type="dxa"/>
            <w:vAlign w:val="center"/>
          </w:tcPr>
          <w:p w14:paraId="747A592F">
            <w:pPr>
              <w:jc w:val="center"/>
            </w:pPr>
          </w:p>
        </w:tc>
        <w:tc>
          <w:tcPr>
            <w:tcW w:w="763" w:type="dxa"/>
            <w:vAlign w:val="center"/>
          </w:tcPr>
          <w:p w14:paraId="14BC47A1">
            <w:pPr>
              <w:jc w:val="center"/>
            </w:pPr>
          </w:p>
        </w:tc>
        <w:tc>
          <w:tcPr>
            <w:tcW w:w="763" w:type="dxa"/>
            <w:vAlign w:val="center"/>
          </w:tcPr>
          <w:p w14:paraId="1614A02A">
            <w:pPr>
              <w:jc w:val="center"/>
            </w:pPr>
          </w:p>
        </w:tc>
        <w:tc>
          <w:tcPr>
            <w:tcW w:w="850" w:type="dxa"/>
            <w:vAlign w:val="center"/>
          </w:tcPr>
          <w:p w14:paraId="3051395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711560F">
            <w:pPr>
              <w:jc w:val="center"/>
            </w:pPr>
          </w:p>
        </w:tc>
        <w:tc>
          <w:tcPr>
            <w:tcW w:w="850" w:type="dxa"/>
            <w:vAlign w:val="center"/>
          </w:tcPr>
          <w:p w14:paraId="2F1F51AC">
            <w:pPr>
              <w:jc w:val="center"/>
            </w:pPr>
          </w:p>
        </w:tc>
      </w:tr>
      <w:tr w14:paraId="0FF07C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C76B22D">
            <w:pPr>
              <w:jc w:val="center"/>
            </w:pPr>
            <w:r>
              <w:rPr>
                <w:rFonts w:cs="Times New Roman"/>
              </w:rPr>
              <w:t>16</w:t>
            </w:r>
          </w:p>
        </w:tc>
        <w:tc>
          <w:tcPr>
            <w:tcW w:w="2839" w:type="dxa"/>
            <w:vAlign w:val="bottom"/>
          </w:tcPr>
          <w:p w14:paraId="309E40D7">
            <w:r>
              <w:t>Nguyễn Bình Minh</w:t>
            </w:r>
          </w:p>
        </w:tc>
        <w:tc>
          <w:tcPr>
            <w:tcW w:w="763" w:type="dxa"/>
            <w:vAlign w:val="center"/>
          </w:tcPr>
          <w:p w14:paraId="422A3F70">
            <w:pPr>
              <w:jc w:val="center"/>
            </w:pPr>
          </w:p>
        </w:tc>
        <w:tc>
          <w:tcPr>
            <w:tcW w:w="763" w:type="dxa"/>
            <w:vAlign w:val="center"/>
          </w:tcPr>
          <w:p w14:paraId="69D08287">
            <w:pPr>
              <w:jc w:val="center"/>
            </w:pPr>
          </w:p>
        </w:tc>
        <w:tc>
          <w:tcPr>
            <w:tcW w:w="763" w:type="dxa"/>
            <w:vAlign w:val="center"/>
          </w:tcPr>
          <w:p w14:paraId="7F2C62E2">
            <w:pPr>
              <w:jc w:val="center"/>
            </w:pPr>
          </w:p>
        </w:tc>
        <w:tc>
          <w:tcPr>
            <w:tcW w:w="763" w:type="dxa"/>
            <w:vAlign w:val="center"/>
          </w:tcPr>
          <w:p w14:paraId="64DA833E">
            <w:pPr>
              <w:jc w:val="center"/>
            </w:pPr>
          </w:p>
        </w:tc>
        <w:tc>
          <w:tcPr>
            <w:tcW w:w="763" w:type="dxa"/>
            <w:vAlign w:val="center"/>
          </w:tcPr>
          <w:p w14:paraId="2DE9C734">
            <w:pPr>
              <w:jc w:val="center"/>
            </w:pPr>
          </w:p>
        </w:tc>
        <w:tc>
          <w:tcPr>
            <w:tcW w:w="850" w:type="dxa"/>
            <w:vAlign w:val="center"/>
          </w:tcPr>
          <w:p w14:paraId="7C8BDC0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C84AC9F">
            <w:pPr>
              <w:jc w:val="center"/>
            </w:pPr>
          </w:p>
        </w:tc>
        <w:tc>
          <w:tcPr>
            <w:tcW w:w="850" w:type="dxa"/>
            <w:vAlign w:val="center"/>
          </w:tcPr>
          <w:p w14:paraId="28DF0C88">
            <w:pPr>
              <w:jc w:val="center"/>
            </w:pPr>
          </w:p>
        </w:tc>
      </w:tr>
      <w:tr w14:paraId="205EB8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7F06B37">
            <w:pPr>
              <w:jc w:val="center"/>
            </w:pPr>
            <w:r>
              <w:rPr>
                <w:rFonts w:cs="Times New Roman"/>
              </w:rPr>
              <w:t>17</w:t>
            </w:r>
          </w:p>
        </w:tc>
        <w:tc>
          <w:tcPr>
            <w:tcW w:w="2839" w:type="dxa"/>
            <w:vAlign w:val="bottom"/>
          </w:tcPr>
          <w:p w14:paraId="7D4DCCEE">
            <w:r>
              <w:t>Phạm Trần Quang Minh</w:t>
            </w:r>
          </w:p>
        </w:tc>
        <w:tc>
          <w:tcPr>
            <w:tcW w:w="763" w:type="dxa"/>
            <w:vAlign w:val="center"/>
          </w:tcPr>
          <w:p w14:paraId="2CBBD041">
            <w:pPr>
              <w:jc w:val="center"/>
            </w:pPr>
          </w:p>
        </w:tc>
        <w:tc>
          <w:tcPr>
            <w:tcW w:w="763" w:type="dxa"/>
            <w:vAlign w:val="center"/>
          </w:tcPr>
          <w:p w14:paraId="3C3128F4">
            <w:pPr>
              <w:jc w:val="center"/>
            </w:pPr>
          </w:p>
        </w:tc>
        <w:tc>
          <w:tcPr>
            <w:tcW w:w="763" w:type="dxa"/>
            <w:vAlign w:val="center"/>
          </w:tcPr>
          <w:p w14:paraId="44FCDC3A">
            <w:pPr>
              <w:jc w:val="center"/>
            </w:pPr>
          </w:p>
        </w:tc>
        <w:tc>
          <w:tcPr>
            <w:tcW w:w="763" w:type="dxa"/>
            <w:vAlign w:val="center"/>
          </w:tcPr>
          <w:p w14:paraId="339970C4">
            <w:pPr>
              <w:jc w:val="center"/>
            </w:pPr>
          </w:p>
        </w:tc>
        <w:tc>
          <w:tcPr>
            <w:tcW w:w="763" w:type="dxa"/>
            <w:vAlign w:val="center"/>
          </w:tcPr>
          <w:p w14:paraId="2087E4EC">
            <w:pPr>
              <w:jc w:val="center"/>
            </w:pPr>
          </w:p>
        </w:tc>
        <w:tc>
          <w:tcPr>
            <w:tcW w:w="850" w:type="dxa"/>
            <w:vAlign w:val="center"/>
          </w:tcPr>
          <w:p w14:paraId="186603C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CABE587">
            <w:pPr>
              <w:jc w:val="center"/>
            </w:pPr>
          </w:p>
        </w:tc>
        <w:tc>
          <w:tcPr>
            <w:tcW w:w="850" w:type="dxa"/>
            <w:vAlign w:val="center"/>
          </w:tcPr>
          <w:p w14:paraId="099125AB">
            <w:pPr>
              <w:jc w:val="center"/>
            </w:pPr>
          </w:p>
        </w:tc>
      </w:tr>
      <w:tr w14:paraId="01834D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CD46855">
            <w:pPr>
              <w:jc w:val="center"/>
            </w:pPr>
            <w:r>
              <w:rPr>
                <w:rFonts w:cs="Times New Roman"/>
              </w:rPr>
              <w:t>18</w:t>
            </w:r>
          </w:p>
        </w:tc>
        <w:tc>
          <w:tcPr>
            <w:tcW w:w="2839" w:type="dxa"/>
            <w:vAlign w:val="bottom"/>
          </w:tcPr>
          <w:p w14:paraId="2BB371D4">
            <w:r>
              <w:t>Võ Minh Nghĩa</w:t>
            </w:r>
          </w:p>
        </w:tc>
        <w:tc>
          <w:tcPr>
            <w:tcW w:w="763" w:type="dxa"/>
            <w:vAlign w:val="center"/>
          </w:tcPr>
          <w:p w14:paraId="1E2289B1">
            <w:pPr>
              <w:jc w:val="center"/>
            </w:pPr>
          </w:p>
        </w:tc>
        <w:tc>
          <w:tcPr>
            <w:tcW w:w="763" w:type="dxa"/>
            <w:vAlign w:val="center"/>
          </w:tcPr>
          <w:p w14:paraId="2E08FD34">
            <w:pPr>
              <w:jc w:val="center"/>
            </w:pPr>
          </w:p>
        </w:tc>
        <w:tc>
          <w:tcPr>
            <w:tcW w:w="763" w:type="dxa"/>
            <w:vAlign w:val="center"/>
          </w:tcPr>
          <w:p w14:paraId="29E68CAF">
            <w:pPr>
              <w:jc w:val="center"/>
            </w:pPr>
          </w:p>
        </w:tc>
        <w:tc>
          <w:tcPr>
            <w:tcW w:w="763" w:type="dxa"/>
            <w:vAlign w:val="center"/>
          </w:tcPr>
          <w:p w14:paraId="0CAFD26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028193A">
            <w:pPr>
              <w:jc w:val="center"/>
            </w:pPr>
          </w:p>
        </w:tc>
        <w:tc>
          <w:tcPr>
            <w:tcW w:w="850" w:type="dxa"/>
            <w:vAlign w:val="center"/>
          </w:tcPr>
          <w:p w14:paraId="2D5CB56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8A87A33">
            <w:pPr>
              <w:jc w:val="center"/>
            </w:pPr>
          </w:p>
        </w:tc>
        <w:tc>
          <w:tcPr>
            <w:tcW w:w="850" w:type="dxa"/>
            <w:vAlign w:val="center"/>
          </w:tcPr>
          <w:p w14:paraId="5264D66F">
            <w:pPr>
              <w:jc w:val="center"/>
            </w:pPr>
          </w:p>
        </w:tc>
      </w:tr>
      <w:tr w14:paraId="0211FE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53B0DD3">
            <w:pPr>
              <w:jc w:val="center"/>
            </w:pPr>
            <w:r>
              <w:rPr>
                <w:rFonts w:cs="Times New Roman"/>
              </w:rPr>
              <w:t>19</w:t>
            </w:r>
          </w:p>
        </w:tc>
        <w:tc>
          <w:tcPr>
            <w:tcW w:w="2839" w:type="dxa"/>
            <w:vAlign w:val="bottom"/>
          </w:tcPr>
          <w:p w14:paraId="658E1DDC">
            <w:r>
              <w:t>Mai Duy Ngọc</w:t>
            </w:r>
          </w:p>
        </w:tc>
        <w:tc>
          <w:tcPr>
            <w:tcW w:w="763" w:type="dxa"/>
            <w:vAlign w:val="center"/>
          </w:tcPr>
          <w:p w14:paraId="181C6DD5">
            <w:pPr>
              <w:jc w:val="center"/>
            </w:pPr>
          </w:p>
        </w:tc>
        <w:tc>
          <w:tcPr>
            <w:tcW w:w="763" w:type="dxa"/>
            <w:vAlign w:val="center"/>
          </w:tcPr>
          <w:p w14:paraId="15AE4B90">
            <w:pPr>
              <w:jc w:val="center"/>
            </w:pPr>
          </w:p>
        </w:tc>
        <w:tc>
          <w:tcPr>
            <w:tcW w:w="763" w:type="dxa"/>
            <w:vAlign w:val="center"/>
          </w:tcPr>
          <w:p w14:paraId="5A959C37">
            <w:pPr>
              <w:jc w:val="center"/>
            </w:pPr>
          </w:p>
        </w:tc>
        <w:tc>
          <w:tcPr>
            <w:tcW w:w="763" w:type="dxa"/>
            <w:vAlign w:val="center"/>
          </w:tcPr>
          <w:p w14:paraId="3896E011">
            <w:pPr>
              <w:jc w:val="center"/>
            </w:pPr>
          </w:p>
        </w:tc>
        <w:tc>
          <w:tcPr>
            <w:tcW w:w="763" w:type="dxa"/>
            <w:vAlign w:val="center"/>
          </w:tcPr>
          <w:p w14:paraId="0F1ED035">
            <w:pPr>
              <w:jc w:val="center"/>
            </w:pPr>
          </w:p>
        </w:tc>
        <w:tc>
          <w:tcPr>
            <w:tcW w:w="850" w:type="dxa"/>
            <w:vAlign w:val="center"/>
          </w:tcPr>
          <w:p w14:paraId="2C26478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3933B25">
            <w:pPr>
              <w:jc w:val="center"/>
            </w:pPr>
          </w:p>
        </w:tc>
        <w:tc>
          <w:tcPr>
            <w:tcW w:w="850" w:type="dxa"/>
            <w:vAlign w:val="center"/>
          </w:tcPr>
          <w:p w14:paraId="5250D541">
            <w:pPr>
              <w:jc w:val="center"/>
            </w:pPr>
          </w:p>
        </w:tc>
      </w:tr>
      <w:tr w14:paraId="241B6C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74FC1FD">
            <w:pPr>
              <w:jc w:val="center"/>
            </w:pPr>
            <w:r>
              <w:rPr>
                <w:rFonts w:cs="Times New Roman"/>
              </w:rPr>
              <w:t>20</w:t>
            </w:r>
          </w:p>
        </w:tc>
        <w:tc>
          <w:tcPr>
            <w:tcW w:w="2839" w:type="dxa"/>
            <w:vAlign w:val="bottom"/>
          </w:tcPr>
          <w:p w14:paraId="19D1B3A6">
            <w:r>
              <w:t>Nguyễn Huỳnh Khánh Ngọc</w:t>
            </w:r>
          </w:p>
        </w:tc>
        <w:tc>
          <w:tcPr>
            <w:tcW w:w="763" w:type="dxa"/>
            <w:vAlign w:val="center"/>
          </w:tcPr>
          <w:p w14:paraId="1CE59C46">
            <w:pPr>
              <w:jc w:val="center"/>
            </w:pPr>
          </w:p>
        </w:tc>
        <w:tc>
          <w:tcPr>
            <w:tcW w:w="763" w:type="dxa"/>
            <w:vAlign w:val="center"/>
          </w:tcPr>
          <w:p w14:paraId="2FA8DDC5">
            <w:pPr>
              <w:jc w:val="center"/>
            </w:pPr>
          </w:p>
        </w:tc>
        <w:tc>
          <w:tcPr>
            <w:tcW w:w="763" w:type="dxa"/>
            <w:vAlign w:val="center"/>
          </w:tcPr>
          <w:p w14:paraId="7C509076">
            <w:pPr>
              <w:jc w:val="center"/>
            </w:pPr>
          </w:p>
        </w:tc>
        <w:tc>
          <w:tcPr>
            <w:tcW w:w="763" w:type="dxa"/>
            <w:vAlign w:val="center"/>
          </w:tcPr>
          <w:p w14:paraId="39C308C6">
            <w:pPr>
              <w:jc w:val="center"/>
            </w:pPr>
          </w:p>
        </w:tc>
        <w:tc>
          <w:tcPr>
            <w:tcW w:w="763" w:type="dxa"/>
            <w:vAlign w:val="center"/>
          </w:tcPr>
          <w:p w14:paraId="0A346694">
            <w:pPr>
              <w:jc w:val="center"/>
            </w:pPr>
          </w:p>
        </w:tc>
        <w:tc>
          <w:tcPr>
            <w:tcW w:w="850" w:type="dxa"/>
            <w:vAlign w:val="center"/>
          </w:tcPr>
          <w:p w14:paraId="174FFCA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29C780B">
            <w:pPr>
              <w:jc w:val="center"/>
            </w:pPr>
          </w:p>
        </w:tc>
        <w:tc>
          <w:tcPr>
            <w:tcW w:w="850" w:type="dxa"/>
            <w:vAlign w:val="center"/>
          </w:tcPr>
          <w:p w14:paraId="77B634FB">
            <w:pPr>
              <w:jc w:val="center"/>
            </w:pPr>
          </w:p>
        </w:tc>
      </w:tr>
      <w:tr w14:paraId="5C9B2C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B0F2971">
            <w:pPr>
              <w:jc w:val="center"/>
            </w:pPr>
            <w:r>
              <w:rPr>
                <w:rFonts w:cs="Times New Roman"/>
              </w:rPr>
              <w:t>21</w:t>
            </w:r>
          </w:p>
        </w:tc>
        <w:tc>
          <w:tcPr>
            <w:tcW w:w="2839" w:type="dxa"/>
            <w:vAlign w:val="bottom"/>
          </w:tcPr>
          <w:p w14:paraId="1FB5A187">
            <w:r>
              <w:t>Nguyễn Phúc Nguyên</w:t>
            </w:r>
          </w:p>
        </w:tc>
        <w:tc>
          <w:tcPr>
            <w:tcW w:w="763" w:type="dxa"/>
            <w:vAlign w:val="center"/>
          </w:tcPr>
          <w:p w14:paraId="16028AD7">
            <w:pPr>
              <w:jc w:val="center"/>
            </w:pPr>
          </w:p>
        </w:tc>
        <w:tc>
          <w:tcPr>
            <w:tcW w:w="763" w:type="dxa"/>
            <w:vAlign w:val="center"/>
          </w:tcPr>
          <w:p w14:paraId="7A9528ED">
            <w:pPr>
              <w:jc w:val="center"/>
            </w:pPr>
          </w:p>
        </w:tc>
        <w:tc>
          <w:tcPr>
            <w:tcW w:w="763" w:type="dxa"/>
            <w:vAlign w:val="center"/>
          </w:tcPr>
          <w:p w14:paraId="47500F99">
            <w:pPr>
              <w:jc w:val="center"/>
            </w:pPr>
          </w:p>
        </w:tc>
        <w:tc>
          <w:tcPr>
            <w:tcW w:w="763" w:type="dxa"/>
            <w:vAlign w:val="center"/>
          </w:tcPr>
          <w:p w14:paraId="65733207">
            <w:pPr>
              <w:jc w:val="center"/>
            </w:pPr>
          </w:p>
        </w:tc>
        <w:tc>
          <w:tcPr>
            <w:tcW w:w="763" w:type="dxa"/>
            <w:vAlign w:val="center"/>
          </w:tcPr>
          <w:p w14:paraId="0F532165">
            <w:pPr>
              <w:jc w:val="center"/>
            </w:pPr>
          </w:p>
        </w:tc>
        <w:tc>
          <w:tcPr>
            <w:tcW w:w="850" w:type="dxa"/>
            <w:vAlign w:val="center"/>
          </w:tcPr>
          <w:p w14:paraId="0334D3E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CB2A901">
            <w:pPr>
              <w:jc w:val="center"/>
            </w:pPr>
          </w:p>
        </w:tc>
        <w:tc>
          <w:tcPr>
            <w:tcW w:w="850" w:type="dxa"/>
            <w:vAlign w:val="center"/>
          </w:tcPr>
          <w:p w14:paraId="0D0A3B8C">
            <w:pPr>
              <w:jc w:val="center"/>
            </w:pPr>
          </w:p>
        </w:tc>
      </w:tr>
      <w:tr w14:paraId="122526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805E3CA">
            <w:pPr>
              <w:jc w:val="center"/>
            </w:pPr>
            <w:r>
              <w:rPr>
                <w:rFonts w:cs="Times New Roman"/>
              </w:rPr>
              <w:t>22</w:t>
            </w:r>
          </w:p>
        </w:tc>
        <w:tc>
          <w:tcPr>
            <w:tcW w:w="2839" w:type="dxa"/>
            <w:vAlign w:val="bottom"/>
          </w:tcPr>
          <w:p w14:paraId="2500A150">
            <w:r>
              <w:t>Nguyễn Minh Nhân</w:t>
            </w:r>
          </w:p>
        </w:tc>
        <w:tc>
          <w:tcPr>
            <w:tcW w:w="763" w:type="dxa"/>
            <w:vAlign w:val="center"/>
          </w:tcPr>
          <w:p w14:paraId="2439473E">
            <w:pPr>
              <w:jc w:val="center"/>
            </w:pPr>
          </w:p>
        </w:tc>
        <w:tc>
          <w:tcPr>
            <w:tcW w:w="763" w:type="dxa"/>
            <w:vAlign w:val="center"/>
          </w:tcPr>
          <w:p w14:paraId="446ECC72">
            <w:pPr>
              <w:jc w:val="center"/>
            </w:pPr>
          </w:p>
        </w:tc>
        <w:tc>
          <w:tcPr>
            <w:tcW w:w="763" w:type="dxa"/>
            <w:vAlign w:val="center"/>
          </w:tcPr>
          <w:p w14:paraId="69A610B8">
            <w:pPr>
              <w:jc w:val="center"/>
            </w:pPr>
          </w:p>
        </w:tc>
        <w:tc>
          <w:tcPr>
            <w:tcW w:w="763" w:type="dxa"/>
            <w:vAlign w:val="center"/>
          </w:tcPr>
          <w:p w14:paraId="22DC64D9">
            <w:pPr>
              <w:jc w:val="center"/>
            </w:pPr>
          </w:p>
        </w:tc>
        <w:tc>
          <w:tcPr>
            <w:tcW w:w="763" w:type="dxa"/>
            <w:vAlign w:val="center"/>
          </w:tcPr>
          <w:p w14:paraId="7C1591ED">
            <w:pPr>
              <w:jc w:val="center"/>
            </w:pPr>
          </w:p>
        </w:tc>
        <w:tc>
          <w:tcPr>
            <w:tcW w:w="850" w:type="dxa"/>
            <w:vAlign w:val="center"/>
          </w:tcPr>
          <w:p w14:paraId="628C1AAB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3E80FC7">
            <w:pPr>
              <w:jc w:val="center"/>
            </w:pPr>
          </w:p>
        </w:tc>
        <w:tc>
          <w:tcPr>
            <w:tcW w:w="850" w:type="dxa"/>
            <w:vAlign w:val="center"/>
          </w:tcPr>
          <w:p w14:paraId="68B21038">
            <w:pPr>
              <w:jc w:val="center"/>
            </w:pPr>
          </w:p>
        </w:tc>
      </w:tr>
      <w:tr w14:paraId="20965C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64CC854">
            <w:pPr>
              <w:jc w:val="center"/>
            </w:pPr>
            <w:r>
              <w:rPr>
                <w:rFonts w:cs="Times New Roman"/>
              </w:rPr>
              <w:t>23</w:t>
            </w:r>
          </w:p>
        </w:tc>
        <w:tc>
          <w:tcPr>
            <w:tcW w:w="2839" w:type="dxa"/>
            <w:vAlign w:val="bottom"/>
          </w:tcPr>
          <w:p w14:paraId="3AAE0EEA">
            <w:r>
              <w:t>Vũ Huyền Như</w:t>
            </w:r>
          </w:p>
        </w:tc>
        <w:tc>
          <w:tcPr>
            <w:tcW w:w="763" w:type="dxa"/>
            <w:vAlign w:val="center"/>
          </w:tcPr>
          <w:p w14:paraId="427EFD07">
            <w:pPr>
              <w:jc w:val="center"/>
            </w:pPr>
          </w:p>
        </w:tc>
        <w:tc>
          <w:tcPr>
            <w:tcW w:w="763" w:type="dxa"/>
            <w:vAlign w:val="center"/>
          </w:tcPr>
          <w:p w14:paraId="1CBDBD1A">
            <w:pPr>
              <w:jc w:val="center"/>
            </w:pPr>
          </w:p>
        </w:tc>
        <w:tc>
          <w:tcPr>
            <w:tcW w:w="763" w:type="dxa"/>
            <w:vAlign w:val="center"/>
          </w:tcPr>
          <w:p w14:paraId="360C53D4">
            <w:pPr>
              <w:jc w:val="center"/>
            </w:pPr>
          </w:p>
        </w:tc>
        <w:tc>
          <w:tcPr>
            <w:tcW w:w="763" w:type="dxa"/>
            <w:vAlign w:val="center"/>
          </w:tcPr>
          <w:p w14:paraId="11F8CD80">
            <w:pPr>
              <w:jc w:val="center"/>
            </w:pPr>
          </w:p>
        </w:tc>
        <w:tc>
          <w:tcPr>
            <w:tcW w:w="763" w:type="dxa"/>
            <w:vAlign w:val="center"/>
          </w:tcPr>
          <w:p w14:paraId="10F0670B">
            <w:pPr>
              <w:jc w:val="center"/>
            </w:pPr>
          </w:p>
        </w:tc>
        <w:tc>
          <w:tcPr>
            <w:tcW w:w="850" w:type="dxa"/>
            <w:vAlign w:val="center"/>
          </w:tcPr>
          <w:p w14:paraId="71ADC5AB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2852590">
            <w:pPr>
              <w:jc w:val="center"/>
            </w:pPr>
          </w:p>
        </w:tc>
        <w:tc>
          <w:tcPr>
            <w:tcW w:w="850" w:type="dxa"/>
            <w:vAlign w:val="center"/>
          </w:tcPr>
          <w:p w14:paraId="38FEC347">
            <w:pPr>
              <w:jc w:val="center"/>
            </w:pPr>
          </w:p>
        </w:tc>
      </w:tr>
      <w:tr w14:paraId="24354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378AE2B">
            <w:pPr>
              <w:jc w:val="center"/>
            </w:pPr>
            <w:r>
              <w:rPr>
                <w:rFonts w:cs="Times New Roman"/>
              </w:rPr>
              <w:t>24</w:t>
            </w:r>
          </w:p>
        </w:tc>
        <w:tc>
          <w:tcPr>
            <w:tcW w:w="2839" w:type="dxa"/>
            <w:vAlign w:val="bottom"/>
          </w:tcPr>
          <w:p w14:paraId="07BE83F0">
            <w:r>
              <w:t>Trần Minh Quân</w:t>
            </w:r>
          </w:p>
        </w:tc>
        <w:tc>
          <w:tcPr>
            <w:tcW w:w="763" w:type="dxa"/>
            <w:vAlign w:val="center"/>
          </w:tcPr>
          <w:p w14:paraId="32D83946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19F6EA">
            <w:pPr>
              <w:jc w:val="center"/>
            </w:pPr>
          </w:p>
        </w:tc>
        <w:tc>
          <w:tcPr>
            <w:tcW w:w="763" w:type="dxa"/>
            <w:vAlign w:val="center"/>
          </w:tcPr>
          <w:p w14:paraId="7B224998">
            <w:pPr>
              <w:jc w:val="center"/>
            </w:pPr>
          </w:p>
        </w:tc>
        <w:tc>
          <w:tcPr>
            <w:tcW w:w="763" w:type="dxa"/>
            <w:vAlign w:val="center"/>
          </w:tcPr>
          <w:p w14:paraId="6D6E3D35">
            <w:pPr>
              <w:jc w:val="center"/>
            </w:pPr>
          </w:p>
        </w:tc>
        <w:tc>
          <w:tcPr>
            <w:tcW w:w="763" w:type="dxa"/>
            <w:vAlign w:val="center"/>
          </w:tcPr>
          <w:p w14:paraId="392F1729">
            <w:pPr>
              <w:jc w:val="center"/>
            </w:pPr>
          </w:p>
        </w:tc>
        <w:tc>
          <w:tcPr>
            <w:tcW w:w="850" w:type="dxa"/>
            <w:vAlign w:val="center"/>
          </w:tcPr>
          <w:p w14:paraId="5E9851F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48C606C">
            <w:pPr>
              <w:jc w:val="center"/>
            </w:pPr>
          </w:p>
        </w:tc>
        <w:tc>
          <w:tcPr>
            <w:tcW w:w="850" w:type="dxa"/>
            <w:vAlign w:val="center"/>
          </w:tcPr>
          <w:p w14:paraId="685BC8DA">
            <w:pPr>
              <w:jc w:val="center"/>
            </w:pPr>
          </w:p>
        </w:tc>
      </w:tr>
      <w:tr w14:paraId="5B028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AF8B6CF">
            <w:pPr>
              <w:jc w:val="center"/>
            </w:pPr>
            <w:r>
              <w:rPr>
                <w:rFonts w:cs="Times New Roman"/>
              </w:rPr>
              <w:t>25</w:t>
            </w:r>
          </w:p>
        </w:tc>
        <w:tc>
          <w:tcPr>
            <w:tcW w:w="2839" w:type="dxa"/>
            <w:vAlign w:val="bottom"/>
          </w:tcPr>
          <w:p w14:paraId="2289E9C9">
            <w:r>
              <w:t>Trần Công Sáng</w:t>
            </w:r>
          </w:p>
        </w:tc>
        <w:tc>
          <w:tcPr>
            <w:tcW w:w="763" w:type="dxa"/>
            <w:vAlign w:val="center"/>
          </w:tcPr>
          <w:p w14:paraId="1FDA7B8B">
            <w:pPr>
              <w:jc w:val="center"/>
            </w:pPr>
          </w:p>
        </w:tc>
        <w:tc>
          <w:tcPr>
            <w:tcW w:w="763" w:type="dxa"/>
            <w:vAlign w:val="center"/>
          </w:tcPr>
          <w:p w14:paraId="1BC24DD4">
            <w:pPr>
              <w:jc w:val="center"/>
            </w:pPr>
          </w:p>
        </w:tc>
        <w:tc>
          <w:tcPr>
            <w:tcW w:w="763" w:type="dxa"/>
            <w:vAlign w:val="center"/>
          </w:tcPr>
          <w:p w14:paraId="083078B0">
            <w:pPr>
              <w:jc w:val="center"/>
            </w:pPr>
          </w:p>
        </w:tc>
        <w:tc>
          <w:tcPr>
            <w:tcW w:w="763" w:type="dxa"/>
            <w:vAlign w:val="center"/>
          </w:tcPr>
          <w:p w14:paraId="4692B408">
            <w:pPr>
              <w:jc w:val="center"/>
            </w:pPr>
          </w:p>
        </w:tc>
        <w:tc>
          <w:tcPr>
            <w:tcW w:w="763" w:type="dxa"/>
            <w:vAlign w:val="center"/>
          </w:tcPr>
          <w:p w14:paraId="05116450">
            <w:pPr>
              <w:jc w:val="center"/>
            </w:pPr>
          </w:p>
        </w:tc>
        <w:tc>
          <w:tcPr>
            <w:tcW w:w="850" w:type="dxa"/>
            <w:vAlign w:val="center"/>
          </w:tcPr>
          <w:p w14:paraId="0741F68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89B6BFE">
            <w:pPr>
              <w:jc w:val="center"/>
            </w:pPr>
          </w:p>
        </w:tc>
        <w:tc>
          <w:tcPr>
            <w:tcW w:w="850" w:type="dxa"/>
            <w:vAlign w:val="center"/>
          </w:tcPr>
          <w:p w14:paraId="4D8AA5AC">
            <w:pPr>
              <w:jc w:val="center"/>
            </w:pPr>
          </w:p>
        </w:tc>
      </w:tr>
      <w:tr w14:paraId="563916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BD0375D">
            <w:pPr>
              <w:jc w:val="center"/>
            </w:pPr>
            <w:r>
              <w:rPr>
                <w:rFonts w:cs="Times New Roman"/>
              </w:rPr>
              <w:t>26</w:t>
            </w:r>
          </w:p>
        </w:tc>
        <w:tc>
          <w:tcPr>
            <w:tcW w:w="2839" w:type="dxa"/>
            <w:vAlign w:val="bottom"/>
          </w:tcPr>
          <w:p w14:paraId="4DE8A142">
            <w:r>
              <w:t>Lương Cao Sơn</w:t>
            </w:r>
          </w:p>
        </w:tc>
        <w:tc>
          <w:tcPr>
            <w:tcW w:w="763" w:type="dxa"/>
            <w:vAlign w:val="center"/>
          </w:tcPr>
          <w:p w14:paraId="707F3CD6">
            <w:pPr>
              <w:jc w:val="center"/>
            </w:pPr>
          </w:p>
        </w:tc>
        <w:tc>
          <w:tcPr>
            <w:tcW w:w="763" w:type="dxa"/>
            <w:vAlign w:val="center"/>
          </w:tcPr>
          <w:p w14:paraId="5C4DD21B">
            <w:pPr>
              <w:jc w:val="center"/>
            </w:pPr>
          </w:p>
        </w:tc>
        <w:tc>
          <w:tcPr>
            <w:tcW w:w="763" w:type="dxa"/>
            <w:vAlign w:val="center"/>
          </w:tcPr>
          <w:p w14:paraId="30823318">
            <w:pPr>
              <w:jc w:val="center"/>
            </w:pPr>
          </w:p>
        </w:tc>
        <w:tc>
          <w:tcPr>
            <w:tcW w:w="763" w:type="dxa"/>
            <w:vAlign w:val="center"/>
          </w:tcPr>
          <w:p w14:paraId="0DEEFF08">
            <w:pPr>
              <w:jc w:val="center"/>
            </w:pPr>
          </w:p>
        </w:tc>
        <w:tc>
          <w:tcPr>
            <w:tcW w:w="763" w:type="dxa"/>
            <w:vAlign w:val="center"/>
          </w:tcPr>
          <w:p w14:paraId="24BA8B2F">
            <w:pPr>
              <w:jc w:val="center"/>
            </w:pPr>
          </w:p>
        </w:tc>
        <w:tc>
          <w:tcPr>
            <w:tcW w:w="850" w:type="dxa"/>
            <w:vAlign w:val="center"/>
          </w:tcPr>
          <w:p w14:paraId="237A432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46FB232">
            <w:pPr>
              <w:jc w:val="center"/>
            </w:pPr>
          </w:p>
        </w:tc>
        <w:tc>
          <w:tcPr>
            <w:tcW w:w="850" w:type="dxa"/>
            <w:vAlign w:val="center"/>
          </w:tcPr>
          <w:p w14:paraId="6C13FF61">
            <w:pPr>
              <w:jc w:val="center"/>
            </w:pPr>
          </w:p>
        </w:tc>
      </w:tr>
      <w:tr w14:paraId="484F2B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723628F">
            <w:pPr>
              <w:jc w:val="center"/>
            </w:pPr>
            <w:r>
              <w:rPr>
                <w:rFonts w:cs="Times New Roman"/>
              </w:rPr>
              <w:t>27</w:t>
            </w:r>
          </w:p>
        </w:tc>
        <w:tc>
          <w:tcPr>
            <w:tcW w:w="2839" w:type="dxa"/>
            <w:vAlign w:val="bottom"/>
          </w:tcPr>
          <w:p w14:paraId="5388F665">
            <w:r>
              <w:t>Phan Phú Thịnh</w:t>
            </w:r>
          </w:p>
        </w:tc>
        <w:tc>
          <w:tcPr>
            <w:tcW w:w="763" w:type="dxa"/>
            <w:vAlign w:val="center"/>
          </w:tcPr>
          <w:p w14:paraId="4861507D">
            <w:pPr>
              <w:jc w:val="center"/>
            </w:pPr>
          </w:p>
        </w:tc>
        <w:tc>
          <w:tcPr>
            <w:tcW w:w="763" w:type="dxa"/>
            <w:vAlign w:val="center"/>
          </w:tcPr>
          <w:p w14:paraId="5859B668">
            <w:pPr>
              <w:jc w:val="center"/>
            </w:pPr>
          </w:p>
        </w:tc>
        <w:tc>
          <w:tcPr>
            <w:tcW w:w="763" w:type="dxa"/>
            <w:vAlign w:val="center"/>
          </w:tcPr>
          <w:p w14:paraId="04B79C4F">
            <w:pPr>
              <w:jc w:val="center"/>
            </w:pPr>
          </w:p>
        </w:tc>
        <w:tc>
          <w:tcPr>
            <w:tcW w:w="763" w:type="dxa"/>
            <w:vAlign w:val="center"/>
          </w:tcPr>
          <w:p w14:paraId="12F44517">
            <w:pPr>
              <w:jc w:val="center"/>
            </w:pPr>
          </w:p>
        </w:tc>
        <w:tc>
          <w:tcPr>
            <w:tcW w:w="763" w:type="dxa"/>
            <w:vAlign w:val="center"/>
          </w:tcPr>
          <w:p w14:paraId="400B3449">
            <w:pPr>
              <w:jc w:val="center"/>
            </w:pPr>
          </w:p>
        </w:tc>
        <w:tc>
          <w:tcPr>
            <w:tcW w:w="850" w:type="dxa"/>
            <w:vAlign w:val="center"/>
          </w:tcPr>
          <w:p w14:paraId="08E19F7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2AECAD4">
            <w:pPr>
              <w:jc w:val="center"/>
            </w:pPr>
          </w:p>
        </w:tc>
        <w:tc>
          <w:tcPr>
            <w:tcW w:w="850" w:type="dxa"/>
            <w:vAlign w:val="center"/>
          </w:tcPr>
          <w:p w14:paraId="16A80EDE">
            <w:pPr>
              <w:jc w:val="center"/>
            </w:pPr>
          </w:p>
        </w:tc>
      </w:tr>
      <w:tr w14:paraId="78675A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0334161">
            <w:pPr>
              <w:jc w:val="center"/>
            </w:pPr>
            <w:r>
              <w:rPr>
                <w:rFonts w:cs="Times New Roman"/>
              </w:rPr>
              <w:t>28</w:t>
            </w:r>
          </w:p>
        </w:tc>
        <w:tc>
          <w:tcPr>
            <w:tcW w:w="2839" w:type="dxa"/>
            <w:vAlign w:val="bottom"/>
          </w:tcPr>
          <w:p w14:paraId="695FEDCB">
            <w:r>
              <w:t>Nguyễn Thị Bảo Trân</w:t>
            </w:r>
          </w:p>
        </w:tc>
        <w:tc>
          <w:tcPr>
            <w:tcW w:w="763" w:type="dxa"/>
            <w:vAlign w:val="center"/>
          </w:tcPr>
          <w:p w14:paraId="2032707F">
            <w:pPr>
              <w:jc w:val="center"/>
            </w:pPr>
          </w:p>
        </w:tc>
        <w:tc>
          <w:tcPr>
            <w:tcW w:w="763" w:type="dxa"/>
            <w:vAlign w:val="center"/>
          </w:tcPr>
          <w:p w14:paraId="4A127341">
            <w:pPr>
              <w:jc w:val="center"/>
            </w:pPr>
          </w:p>
        </w:tc>
        <w:tc>
          <w:tcPr>
            <w:tcW w:w="763" w:type="dxa"/>
            <w:vAlign w:val="center"/>
          </w:tcPr>
          <w:p w14:paraId="40DC6A84">
            <w:pPr>
              <w:jc w:val="center"/>
            </w:pPr>
          </w:p>
        </w:tc>
        <w:tc>
          <w:tcPr>
            <w:tcW w:w="763" w:type="dxa"/>
            <w:vAlign w:val="center"/>
          </w:tcPr>
          <w:p w14:paraId="62EF24FD">
            <w:pPr>
              <w:jc w:val="center"/>
            </w:pPr>
          </w:p>
        </w:tc>
        <w:tc>
          <w:tcPr>
            <w:tcW w:w="763" w:type="dxa"/>
            <w:vAlign w:val="center"/>
          </w:tcPr>
          <w:p w14:paraId="0B6AF25A">
            <w:pPr>
              <w:jc w:val="center"/>
            </w:pPr>
          </w:p>
        </w:tc>
        <w:tc>
          <w:tcPr>
            <w:tcW w:w="850" w:type="dxa"/>
            <w:vAlign w:val="center"/>
          </w:tcPr>
          <w:p w14:paraId="20E0248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1E589CF">
            <w:pPr>
              <w:jc w:val="center"/>
            </w:pPr>
          </w:p>
        </w:tc>
        <w:tc>
          <w:tcPr>
            <w:tcW w:w="850" w:type="dxa"/>
            <w:vAlign w:val="center"/>
          </w:tcPr>
          <w:p w14:paraId="6DE4AA54">
            <w:pPr>
              <w:jc w:val="center"/>
            </w:pPr>
          </w:p>
        </w:tc>
      </w:tr>
      <w:tr w14:paraId="54D5C4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00579B1">
            <w:pPr>
              <w:jc w:val="center"/>
            </w:pPr>
            <w:r>
              <w:rPr>
                <w:rFonts w:cs="Times New Roman"/>
              </w:rPr>
              <w:t>29</w:t>
            </w:r>
          </w:p>
        </w:tc>
        <w:tc>
          <w:tcPr>
            <w:tcW w:w="2839" w:type="dxa"/>
            <w:vAlign w:val="bottom"/>
          </w:tcPr>
          <w:p w14:paraId="5D1A50A5">
            <w:r>
              <w:t>Hồ Ngọc Thiên Y</w:t>
            </w:r>
          </w:p>
        </w:tc>
        <w:tc>
          <w:tcPr>
            <w:tcW w:w="763" w:type="dxa"/>
            <w:vAlign w:val="center"/>
          </w:tcPr>
          <w:p w14:paraId="55949F82">
            <w:pPr>
              <w:jc w:val="center"/>
            </w:pPr>
          </w:p>
        </w:tc>
        <w:tc>
          <w:tcPr>
            <w:tcW w:w="763" w:type="dxa"/>
            <w:vAlign w:val="center"/>
          </w:tcPr>
          <w:p w14:paraId="41B828B3">
            <w:pPr>
              <w:jc w:val="center"/>
            </w:pPr>
          </w:p>
        </w:tc>
        <w:tc>
          <w:tcPr>
            <w:tcW w:w="763" w:type="dxa"/>
            <w:vAlign w:val="center"/>
          </w:tcPr>
          <w:p w14:paraId="50FE3923">
            <w:pPr>
              <w:jc w:val="center"/>
            </w:pPr>
          </w:p>
        </w:tc>
        <w:tc>
          <w:tcPr>
            <w:tcW w:w="763" w:type="dxa"/>
            <w:vAlign w:val="center"/>
          </w:tcPr>
          <w:p w14:paraId="43E2D2F3">
            <w:pPr>
              <w:jc w:val="center"/>
            </w:pPr>
          </w:p>
        </w:tc>
        <w:tc>
          <w:tcPr>
            <w:tcW w:w="763" w:type="dxa"/>
            <w:vAlign w:val="center"/>
          </w:tcPr>
          <w:p w14:paraId="6FC388F2">
            <w:pPr>
              <w:jc w:val="center"/>
            </w:pPr>
          </w:p>
        </w:tc>
        <w:tc>
          <w:tcPr>
            <w:tcW w:w="850" w:type="dxa"/>
            <w:vAlign w:val="center"/>
          </w:tcPr>
          <w:p w14:paraId="3B698F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BB2BE0C">
            <w:pPr>
              <w:jc w:val="center"/>
            </w:pPr>
          </w:p>
        </w:tc>
        <w:tc>
          <w:tcPr>
            <w:tcW w:w="850" w:type="dxa"/>
            <w:vAlign w:val="center"/>
          </w:tcPr>
          <w:p w14:paraId="7331B410">
            <w:pPr>
              <w:jc w:val="center"/>
            </w:pPr>
          </w:p>
        </w:tc>
      </w:tr>
      <w:tr w14:paraId="5EB5DC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7E4D683">
            <w:pPr>
              <w:jc w:val="center"/>
            </w:pPr>
            <w:r>
              <w:rPr>
                <w:rFonts w:cs="Times New Roman"/>
              </w:rPr>
              <w:t>30</w:t>
            </w:r>
          </w:p>
        </w:tc>
        <w:tc>
          <w:tcPr>
            <w:tcW w:w="2839" w:type="dxa"/>
            <w:vAlign w:val="center"/>
          </w:tcPr>
          <w:p w14:paraId="110635C3">
            <w:pPr>
              <w:jc w:val="center"/>
            </w:pPr>
          </w:p>
        </w:tc>
        <w:tc>
          <w:tcPr>
            <w:tcW w:w="763" w:type="dxa"/>
            <w:vAlign w:val="center"/>
          </w:tcPr>
          <w:p w14:paraId="364928F8">
            <w:pPr>
              <w:jc w:val="center"/>
            </w:pPr>
          </w:p>
        </w:tc>
        <w:tc>
          <w:tcPr>
            <w:tcW w:w="763" w:type="dxa"/>
            <w:vAlign w:val="center"/>
          </w:tcPr>
          <w:p w14:paraId="2FB5959A">
            <w:pPr>
              <w:jc w:val="center"/>
            </w:pPr>
          </w:p>
        </w:tc>
        <w:tc>
          <w:tcPr>
            <w:tcW w:w="763" w:type="dxa"/>
            <w:vAlign w:val="center"/>
          </w:tcPr>
          <w:p w14:paraId="6438F0D0">
            <w:pPr>
              <w:jc w:val="center"/>
            </w:pPr>
          </w:p>
        </w:tc>
        <w:tc>
          <w:tcPr>
            <w:tcW w:w="763" w:type="dxa"/>
            <w:vAlign w:val="center"/>
          </w:tcPr>
          <w:p w14:paraId="777B3A6B">
            <w:pPr>
              <w:jc w:val="center"/>
            </w:pPr>
          </w:p>
        </w:tc>
        <w:tc>
          <w:tcPr>
            <w:tcW w:w="763" w:type="dxa"/>
            <w:vAlign w:val="center"/>
          </w:tcPr>
          <w:p w14:paraId="4D7D196D">
            <w:pPr>
              <w:jc w:val="center"/>
            </w:pPr>
          </w:p>
        </w:tc>
        <w:tc>
          <w:tcPr>
            <w:tcW w:w="850" w:type="dxa"/>
            <w:vAlign w:val="center"/>
          </w:tcPr>
          <w:p w14:paraId="53453C7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22E9C12">
            <w:pPr>
              <w:jc w:val="center"/>
            </w:pPr>
          </w:p>
        </w:tc>
        <w:tc>
          <w:tcPr>
            <w:tcW w:w="850" w:type="dxa"/>
            <w:vAlign w:val="center"/>
          </w:tcPr>
          <w:p w14:paraId="71262066">
            <w:pPr>
              <w:jc w:val="center"/>
            </w:pPr>
          </w:p>
        </w:tc>
      </w:tr>
      <w:tr w14:paraId="5DDD2D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1D1112D">
            <w:pPr>
              <w:jc w:val="center"/>
            </w:pPr>
            <w:r>
              <w:rPr>
                <w:rFonts w:cs="Times New Roman"/>
              </w:rPr>
              <w:t>31</w:t>
            </w:r>
          </w:p>
        </w:tc>
        <w:tc>
          <w:tcPr>
            <w:tcW w:w="2839" w:type="dxa"/>
            <w:vAlign w:val="center"/>
          </w:tcPr>
          <w:p w14:paraId="4C8C9C5A">
            <w:pPr>
              <w:jc w:val="center"/>
            </w:pPr>
          </w:p>
        </w:tc>
        <w:tc>
          <w:tcPr>
            <w:tcW w:w="763" w:type="dxa"/>
            <w:vAlign w:val="center"/>
          </w:tcPr>
          <w:p w14:paraId="4956FA98">
            <w:pPr>
              <w:jc w:val="center"/>
            </w:pPr>
          </w:p>
        </w:tc>
        <w:tc>
          <w:tcPr>
            <w:tcW w:w="763" w:type="dxa"/>
            <w:vAlign w:val="center"/>
          </w:tcPr>
          <w:p w14:paraId="28D87828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864F54">
            <w:pPr>
              <w:jc w:val="center"/>
            </w:pPr>
          </w:p>
        </w:tc>
        <w:tc>
          <w:tcPr>
            <w:tcW w:w="763" w:type="dxa"/>
            <w:vAlign w:val="center"/>
          </w:tcPr>
          <w:p w14:paraId="229E1738">
            <w:pPr>
              <w:jc w:val="center"/>
            </w:pPr>
          </w:p>
        </w:tc>
        <w:tc>
          <w:tcPr>
            <w:tcW w:w="763" w:type="dxa"/>
            <w:vAlign w:val="center"/>
          </w:tcPr>
          <w:p w14:paraId="25ED80AF">
            <w:pPr>
              <w:jc w:val="center"/>
            </w:pPr>
          </w:p>
        </w:tc>
        <w:tc>
          <w:tcPr>
            <w:tcW w:w="850" w:type="dxa"/>
            <w:vAlign w:val="center"/>
          </w:tcPr>
          <w:p w14:paraId="236E7C0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0994387">
            <w:pPr>
              <w:jc w:val="center"/>
            </w:pPr>
          </w:p>
        </w:tc>
        <w:tc>
          <w:tcPr>
            <w:tcW w:w="850" w:type="dxa"/>
            <w:vAlign w:val="center"/>
          </w:tcPr>
          <w:p w14:paraId="72C07F36">
            <w:pPr>
              <w:jc w:val="center"/>
            </w:pPr>
          </w:p>
        </w:tc>
      </w:tr>
    </w:tbl>
    <w:p w14:paraId="1ACC155D">
      <w:pPr>
        <w:spacing w:before="80" w:line="252" w:lineRule="auto"/>
        <w:jc w:val="both"/>
      </w:pPr>
      <w:r>
        <w:rPr>
          <w:rFonts w:cs="Times New Roman"/>
          <w:b/>
          <w:i/>
        </w:rPr>
        <w:t xml:space="preserve">Ghi chú: </w:t>
      </w:r>
      <w:r>
        <w:rPr>
          <w:rFonts w:cs="Times New Roman"/>
          <w:i/>
        </w:rPr>
        <w:t>TC1: Chuẩn bị thư mục bài làm; TC2: Tìm và lưu hình ảnh Đà Nẵng; TC3: Tạo tệp đáp án; TC4: Trả lời câu hỏi kiến thức; TC5: Hoàn thiện sản phẩm.</w:t>
      </w:r>
    </w:p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961"/>
        <w:gridCol w:w="4960"/>
      </w:tblGrid>
      <w:tr w14:paraId="42F7C1A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4961" w:type="dxa"/>
            <w:vAlign w:val="center"/>
          </w:tcPr>
          <w:p w14:paraId="225C5127">
            <w:pPr>
              <w:spacing w:line="252" w:lineRule="auto"/>
            </w:pPr>
          </w:p>
        </w:tc>
        <w:tc>
          <w:tcPr>
            <w:tcW w:w="4960" w:type="dxa"/>
            <w:vAlign w:val="center"/>
          </w:tcPr>
          <w:p w14:paraId="4AA1F9C4">
            <w:pPr>
              <w:spacing w:line="252" w:lineRule="auto"/>
              <w:jc w:val="center"/>
            </w:pPr>
            <w:r>
              <w:rPr>
                <w:rFonts w:cs="Times New Roman"/>
                <w:i/>
                <w:sz w:val="24"/>
                <w:szCs w:val="24"/>
              </w:rPr>
              <w:t>Đà Nẵng, ngày …… tháng …… năm 2026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GIÁO VIÊN BỘ MÔN</w:t>
            </w:r>
            <w:r>
              <w:rPr>
                <w:rFonts w:cs="Times New Roman"/>
                <w:i/>
              </w:rPr>
              <w:br w:type="textWrapping"/>
            </w:r>
            <w:r>
              <w:rPr>
                <w:rFonts w:cs="Times New Roman"/>
                <w:i/>
              </w:rPr>
              <w:t>(Kí và ghi rõ họ tên)</w:t>
            </w:r>
          </w:p>
        </w:tc>
      </w:tr>
    </w:tbl>
    <w:p w14:paraId="35CDCBC9">
      <w:pPr>
        <w:keepNext/>
        <w:pageBreakBefore/>
        <w:spacing w:after="120" w:line="252" w:lineRule="auto"/>
        <w:jc w:val="center"/>
      </w:pPr>
      <w:r>
        <w:rPr>
          <w:rFonts w:cs="Times New Roman"/>
          <w:b/>
          <w:sz w:val="26"/>
          <w:szCs w:val="26"/>
        </w:rPr>
        <w:t>TIÊU CHÍ ĐÁNH GIÁ BÀI THỰC HÀNH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268"/>
        <w:gridCol w:w="6520"/>
        <w:gridCol w:w="1133"/>
      </w:tblGrid>
      <w:tr w14:paraId="6F9AA2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7EEF7"/>
            <w:vAlign w:val="center"/>
          </w:tcPr>
          <w:p w14:paraId="330FB1DE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6520" w:type="dxa"/>
            <w:shd w:val="clear" w:color="auto" w:fill="E7EEF7"/>
            <w:vAlign w:val="center"/>
          </w:tcPr>
          <w:p w14:paraId="7C274EF0">
            <w:pPr>
              <w:jc w:val="center"/>
            </w:pPr>
            <w:r>
              <w:rPr>
                <w:rFonts w:cs="Times New Roman"/>
                <w:b/>
              </w:rPr>
              <w:t>NỘI DUNG ĐÁNH GIÁ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0B0C3D5C">
            <w:pPr>
              <w:jc w:val="center"/>
            </w:pPr>
            <w:r>
              <w:rPr>
                <w:rFonts w:cs="Times New Roman"/>
                <w:b/>
              </w:rPr>
              <w:t>ĐIỂM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TỐI ĐA</w:t>
            </w:r>
          </w:p>
        </w:tc>
      </w:tr>
      <w:tr w14:paraId="1FB1F3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A627FA9">
            <w:r>
              <w:rPr>
                <w:rFonts w:cs="Times New Roman"/>
                <w:b/>
              </w:rPr>
              <w:t>1. Chuẩn bị thư mục bài làm</w:t>
            </w:r>
          </w:p>
        </w:tc>
        <w:tc>
          <w:tcPr>
            <w:tcW w:w="6520" w:type="dxa"/>
            <w:vAlign w:val="center"/>
          </w:tcPr>
          <w:p w14:paraId="4FC83D0D">
            <w:r>
              <w:rPr>
                <w:rFonts w:cs="Times New Roman"/>
              </w:rPr>
              <w:t>Đổi tên đúng thư mục gốc theo yêu cầu; giữ đúng hai thư mục con.</w:t>
            </w:r>
          </w:p>
        </w:tc>
        <w:tc>
          <w:tcPr>
            <w:tcW w:w="1133" w:type="dxa"/>
            <w:vAlign w:val="center"/>
          </w:tcPr>
          <w:p w14:paraId="4FDB0093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21FF76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8E978DE">
            <w:r>
              <w:rPr>
                <w:rFonts w:cs="Times New Roman"/>
                <w:b/>
              </w:rPr>
              <w:t>2. Tìm và lưu hình ảnh Đà Nẵng</w:t>
            </w:r>
          </w:p>
        </w:tc>
        <w:tc>
          <w:tcPr>
            <w:tcW w:w="6520" w:type="dxa"/>
            <w:vAlign w:val="center"/>
          </w:tcPr>
          <w:p w14:paraId="7FCE9537">
            <w:r>
              <w:rPr>
                <w:rFonts w:cs="Times New Roman"/>
              </w:rPr>
              <w:t>Tìm được 01 hình ảnh phù hợp; tải về máy; đặt tên Da_Nang và giữ đúng phần mở rộng của tệp ảnh; di chuyển vào 02_HINH_ANH.</w:t>
            </w:r>
          </w:p>
        </w:tc>
        <w:tc>
          <w:tcPr>
            <w:tcW w:w="1133" w:type="dxa"/>
            <w:vAlign w:val="center"/>
          </w:tcPr>
          <w:p w14:paraId="333F6481">
            <w:pPr>
              <w:jc w:val="center"/>
            </w:pPr>
            <w:r>
              <w:rPr>
                <w:rFonts w:cs="Times New Roman"/>
              </w:rPr>
              <w:t>2,0</w:t>
            </w:r>
          </w:p>
        </w:tc>
      </w:tr>
      <w:tr w14:paraId="1B7DD4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07A19C1">
            <w:r>
              <w:rPr>
                <w:rFonts w:cs="Times New Roman"/>
                <w:b/>
              </w:rPr>
              <w:t>3. Tạo tệp đáp án</w:t>
            </w:r>
          </w:p>
        </w:tc>
        <w:tc>
          <w:tcPr>
            <w:tcW w:w="6520" w:type="dxa"/>
            <w:vAlign w:val="center"/>
          </w:tcPr>
          <w:p w14:paraId="473AE1B2">
            <w:r>
              <w:rPr>
                <w:rFonts w:cs="Times New Roman"/>
              </w:rPr>
              <w:t>Tạo Dap_an.docx bằng Word; lưu đúng thư mục 01_BAI_KIEM_TRA; trình bày rõ ràng hai câu trả lời.</w:t>
            </w:r>
          </w:p>
        </w:tc>
        <w:tc>
          <w:tcPr>
            <w:tcW w:w="1133" w:type="dxa"/>
            <w:vAlign w:val="center"/>
          </w:tcPr>
          <w:p w14:paraId="38F148AD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688837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552549D">
            <w:r>
              <w:rPr>
                <w:rFonts w:cs="Times New Roman"/>
                <w:b/>
              </w:rPr>
              <w:t>4. Trả lời câu hỏi kiến thức</w:t>
            </w:r>
          </w:p>
        </w:tc>
        <w:tc>
          <w:tcPr>
            <w:tcW w:w="6520" w:type="dxa"/>
            <w:vAlign w:val="center"/>
          </w:tcPr>
          <w:p w14:paraId="0284F31D">
            <w:r>
              <w:rPr>
                <w:rFonts w:cs="Times New Roman"/>
              </w:rPr>
              <w:t>Câu 1: xác định Sai và giải thích micro là thiết bị vào, loa là thiết bị ra. Câu 2: xác định .mp3 là tệp âm thanh và nêu được một kênh trao đổi thông tin trên Internet phù hợp.</w:t>
            </w:r>
          </w:p>
        </w:tc>
        <w:tc>
          <w:tcPr>
            <w:tcW w:w="1133" w:type="dxa"/>
            <w:vAlign w:val="center"/>
          </w:tcPr>
          <w:p w14:paraId="416F5E7A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1B0E2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CD85181">
            <w:r>
              <w:rPr>
                <w:rFonts w:cs="Times New Roman"/>
                <w:b/>
              </w:rPr>
              <w:t>5. Hoàn thiện sản phẩm</w:t>
            </w:r>
          </w:p>
        </w:tc>
        <w:tc>
          <w:tcPr>
            <w:tcW w:w="6520" w:type="dxa"/>
            <w:vAlign w:val="center"/>
          </w:tcPr>
          <w:p w14:paraId="21BB99FB">
            <w:r>
              <w:rPr>
                <w:rFonts w:cs="Times New Roman"/>
              </w:rPr>
              <w:t>Cấu trúc thư mục cuối cùng đúng; tệp đúng tên, đúng vị trí, mở được; bài làm gọn gàng và đầy đủ.</w:t>
            </w:r>
          </w:p>
        </w:tc>
        <w:tc>
          <w:tcPr>
            <w:tcW w:w="1133" w:type="dxa"/>
            <w:vAlign w:val="center"/>
          </w:tcPr>
          <w:p w14:paraId="350EFD0A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658B4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8788" w:type="dxa"/>
            <w:gridSpan w:val="2"/>
            <w:shd w:val="clear" w:color="auto" w:fill="E7EEF7"/>
            <w:vAlign w:val="center"/>
          </w:tcPr>
          <w:p w14:paraId="09FCB175">
            <w:pPr>
              <w:jc w:val="center"/>
            </w:pPr>
            <w:r>
              <w:rPr>
                <w:rFonts w:cs="Times New Roman"/>
                <w:b/>
              </w:rPr>
              <w:t>TỔNG ĐIỂM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3E307F2A">
            <w:pPr>
              <w:jc w:val="center"/>
            </w:pPr>
            <w:r>
              <w:rPr>
                <w:rFonts w:cs="Times New Roman"/>
                <w:b/>
              </w:rPr>
              <w:t>10,0</w:t>
            </w:r>
          </w:p>
        </w:tc>
      </w:tr>
    </w:tbl>
    <w:p w14:paraId="2B4E3946"/>
    <w:p w14:paraId="1EF8F8E2"/>
    <w:p w14:paraId="0E45D782"/>
    <w:p w14:paraId="6BA77FC4"/>
    <w:p w14:paraId="30BBC5BE"/>
    <w:p w14:paraId="75E8B8BF"/>
    <w:p w14:paraId="4EA9B8DA"/>
    <w:p w14:paraId="144C757F"/>
    <w:p w14:paraId="5A6E5257"/>
    <w:p w14:paraId="70988F75"/>
    <w:p w14:paraId="357A7B25"/>
    <w:p w14:paraId="56B5EE41"/>
    <w:p w14:paraId="47786837"/>
    <w:p w14:paraId="2B32C840"/>
    <w:p w14:paraId="658A6FC9"/>
    <w:p w14:paraId="1E628D5D"/>
    <w:p w14:paraId="3CF913C4"/>
    <w:p w14:paraId="2B1672D4"/>
    <w:p w14:paraId="0C05A93D"/>
    <w:p w14:paraId="64B0D0D5"/>
    <w:p w14:paraId="6D525974"/>
    <w:p w14:paraId="7F3D8606"/>
    <w:p w14:paraId="4BFB6BC3"/>
    <w:p w14:paraId="514E0B3B"/>
    <w:p w14:paraId="53E37C41"/>
    <w:p w14:paraId="247D416E"/>
    <w:p w14:paraId="6B8D4DC0"/>
    <w:p w14:paraId="5F221988"/>
    <w:p w14:paraId="6A16F334"/>
    <w:p w14:paraId="0F7173D2"/>
    <w:p w14:paraId="381934CC"/>
    <w:p w14:paraId="5EADD2F5"/>
    <w:p w14:paraId="31E6ED10"/>
    <w:p w14:paraId="2E5352DF"/>
    <w:p w14:paraId="6823DFB9"/>
    <w:p w14:paraId="24A0E007"/>
    <w:p w14:paraId="2210E7EC"/>
    <w:p w14:paraId="311AF2B4"/>
    <w:p w14:paraId="61CB5C73"/>
    <w:p w14:paraId="7F25B545"/>
    <w:p w14:paraId="1E593098"/>
    <w:p w14:paraId="3932CE1A"/>
    <w:p w14:paraId="08980DAC"/>
    <w:p w14:paraId="6056AD79"/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103"/>
        <w:gridCol w:w="4818"/>
      </w:tblGrid>
      <w:tr w14:paraId="00B51DCD">
        <w:trPr>
          <w:jc w:val="center"/>
        </w:trPr>
        <w:tc>
          <w:tcPr>
            <w:tcW w:w="5103" w:type="dxa"/>
            <w:vAlign w:val="center"/>
          </w:tcPr>
          <w:p w14:paraId="6C9AF761">
            <w:pPr>
              <w:spacing w:line="252" w:lineRule="auto"/>
              <w:jc w:val="center"/>
            </w:pPr>
            <w:r>
              <w:rPr>
                <w:rFonts w:cs="Times New Roman"/>
                <w:sz w:val="24"/>
                <w:szCs w:val="24"/>
              </w:rPr>
              <w:t>SỞ GIÁO DỤC VÀ ĐÀO TẠO TP. ĐÀ NẴNG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TRƯỜNG TIỂU HỌC, TRUNG HỌC CƠ SỞ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VÀ TRUNG HỌC PHỔ THÔNG FPT</w:t>
            </w:r>
            <w:r>
              <w:rPr>
                <w:rFonts w:cs="Times New Roman"/>
                <w:sz w:val="24"/>
                <w:szCs w:val="24"/>
              </w:rPr>
              <w:br w:type="textWrapping"/>
            </w:r>
            <w:r>
              <w:rPr>
                <w:rFonts w:cs="Times New Roman"/>
                <w:sz w:val="24"/>
                <w:szCs w:val="24"/>
              </w:rPr>
              <w:t>─────────</w:t>
            </w:r>
          </w:p>
        </w:tc>
        <w:tc>
          <w:tcPr>
            <w:tcW w:w="4818" w:type="dxa"/>
            <w:vAlign w:val="center"/>
          </w:tcPr>
          <w:p w14:paraId="10113F46">
            <w:pPr>
              <w:spacing w:line="252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KIỂM TRA GIỮA KÌ I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NĂM HỌC 2026 – 2027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Môn: Tin học – Lớp: 7A8</w:t>
            </w:r>
            <w:r>
              <w:rPr>
                <w:rFonts w:cs="Times New Roman"/>
                <w:i/>
                <w:sz w:val="24"/>
                <w:szCs w:val="24"/>
              </w:rPr>
              <w:br w:type="textWrapping"/>
            </w:r>
            <w:r>
              <w:rPr>
                <w:rFonts w:cs="Times New Roman"/>
                <w:i/>
                <w:sz w:val="24"/>
                <w:szCs w:val="24"/>
              </w:rPr>
              <w:t>(Phiếu tổng hợp kết quả thực hành)</w:t>
            </w:r>
          </w:p>
        </w:tc>
      </w:tr>
    </w:tbl>
    <w:p w14:paraId="3F44EBE2">
      <w:pPr>
        <w:spacing w:before="120" w:line="252" w:lineRule="auto"/>
        <w:jc w:val="center"/>
      </w:pPr>
      <w:r>
        <w:rPr>
          <w:rFonts w:cs="Times New Roman"/>
          <w:b/>
          <w:sz w:val="26"/>
          <w:szCs w:val="26"/>
        </w:rPr>
        <w:t>PHIẾU TỔNG HỢP KẾT QUẢ THỰC HÀNH GIỮA KÌ I</w:t>
      </w:r>
    </w:p>
    <w:p w14:paraId="521A0F99">
      <w:pPr>
        <w:spacing w:after="100" w:line="252" w:lineRule="auto"/>
        <w:jc w:val="center"/>
      </w:pPr>
      <w:r>
        <w:rPr>
          <w:rFonts w:cs="Times New Roman"/>
          <w:b/>
          <w:sz w:val="26"/>
          <w:szCs w:val="26"/>
        </w:rPr>
        <w:t>CHỦ ĐỀ: TỔ CHỨC GÓC HỌC TẬP SỐ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67"/>
        <w:gridCol w:w="2839"/>
        <w:gridCol w:w="763"/>
        <w:gridCol w:w="763"/>
        <w:gridCol w:w="763"/>
        <w:gridCol w:w="763"/>
        <w:gridCol w:w="763"/>
        <w:gridCol w:w="850"/>
        <w:gridCol w:w="1000"/>
        <w:gridCol w:w="850"/>
      </w:tblGrid>
      <w:tr w14:paraId="080F13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restart"/>
            <w:shd w:val="clear" w:color="auto" w:fill="E7EEF7"/>
            <w:vAlign w:val="center"/>
          </w:tcPr>
          <w:p w14:paraId="4CD5455C">
            <w:pPr>
              <w:jc w:val="center"/>
            </w:pPr>
            <w:r>
              <w:rPr>
                <w:rFonts w:cs="Times New Roman"/>
                <w:b/>
              </w:rPr>
              <w:t>STT</w:t>
            </w:r>
          </w:p>
        </w:tc>
        <w:tc>
          <w:tcPr>
            <w:tcW w:w="2839" w:type="dxa"/>
            <w:vMerge w:val="restart"/>
            <w:shd w:val="clear" w:color="auto" w:fill="E7EEF7"/>
            <w:vAlign w:val="center"/>
          </w:tcPr>
          <w:p w14:paraId="2CD2C007">
            <w:pPr>
              <w:jc w:val="center"/>
            </w:pPr>
            <w:r>
              <w:rPr>
                <w:rFonts w:cs="Times New Roman"/>
                <w:b/>
              </w:rPr>
              <w:t>HỌ VÀ TÊN HỌC SINH</w:t>
            </w:r>
          </w:p>
        </w:tc>
        <w:tc>
          <w:tcPr>
            <w:tcW w:w="3815" w:type="dxa"/>
            <w:gridSpan w:val="5"/>
            <w:shd w:val="clear" w:color="auto" w:fill="E7EEF7"/>
            <w:vAlign w:val="center"/>
          </w:tcPr>
          <w:p w14:paraId="2C1D8BB6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04857D51">
            <w:pPr>
              <w:jc w:val="center"/>
            </w:pPr>
            <w:r>
              <w:rPr>
                <w:rFonts w:cs="Times New Roman"/>
                <w:b/>
              </w:rPr>
              <w:t>TỔNG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ĐIỂM</w:t>
            </w:r>
          </w:p>
        </w:tc>
        <w:tc>
          <w:tcPr>
            <w:tcW w:w="1000" w:type="dxa"/>
            <w:vMerge w:val="restart"/>
            <w:shd w:val="clear" w:color="auto" w:fill="E7EEF7"/>
            <w:vAlign w:val="center"/>
          </w:tcPr>
          <w:p w14:paraId="102548BF">
            <w:pPr>
              <w:jc w:val="center"/>
            </w:pPr>
            <w:r>
              <w:rPr>
                <w:rFonts w:cs="Times New Roman"/>
                <w:b/>
              </w:rPr>
              <w:t>KÍ TÊN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01648355">
            <w:pPr>
              <w:jc w:val="center"/>
            </w:pPr>
            <w:r>
              <w:rPr>
                <w:rFonts w:cs="Times New Roman"/>
                <w:b/>
              </w:rPr>
              <w:t>GHI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CHÚ</w:t>
            </w:r>
          </w:p>
        </w:tc>
      </w:tr>
      <w:tr w14:paraId="0CFD1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continue"/>
            <w:shd w:val="clear" w:color="auto" w:fill="E7EEF7"/>
            <w:vAlign w:val="center"/>
          </w:tcPr>
          <w:p w14:paraId="4565EB0A">
            <w:pPr>
              <w:jc w:val="center"/>
            </w:pPr>
          </w:p>
        </w:tc>
        <w:tc>
          <w:tcPr>
            <w:tcW w:w="2839" w:type="dxa"/>
            <w:vMerge w:val="continue"/>
            <w:shd w:val="clear" w:color="auto" w:fill="E7EEF7"/>
            <w:vAlign w:val="center"/>
          </w:tcPr>
          <w:p w14:paraId="71F6BC54">
            <w:pPr>
              <w:jc w:val="center"/>
            </w:pPr>
          </w:p>
        </w:tc>
        <w:tc>
          <w:tcPr>
            <w:tcW w:w="763" w:type="dxa"/>
            <w:shd w:val="clear" w:color="auto" w:fill="E7EEF7"/>
            <w:vAlign w:val="center"/>
          </w:tcPr>
          <w:p w14:paraId="21A3D502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TC1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252F762F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TC2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(2,0)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28D5B55A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TC3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299B1417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TC4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3D5E7A64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TC5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6C8A2578">
            <w:pPr>
              <w:jc w:val="center"/>
            </w:pPr>
          </w:p>
        </w:tc>
        <w:tc>
          <w:tcPr>
            <w:tcW w:w="1000" w:type="dxa"/>
            <w:vMerge w:val="continue"/>
            <w:shd w:val="clear" w:color="auto" w:fill="E7EEF7"/>
            <w:vAlign w:val="center"/>
          </w:tcPr>
          <w:p w14:paraId="0ACC4FF4">
            <w:pPr>
              <w:jc w:val="center"/>
            </w:pP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5B23F1B8">
            <w:pPr>
              <w:jc w:val="center"/>
            </w:pPr>
          </w:p>
        </w:tc>
      </w:tr>
      <w:tr w14:paraId="5AD304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416F14D">
            <w:pPr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839" w:type="dxa"/>
            <w:vAlign w:val="bottom"/>
          </w:tcPr>
          <w:p w14:paraId="5F33F096">
            <w:r>
              <w:t>Nguyễn Thị Huyền An</w:t>
            </w:r>
          </w:p>
        </w:tc>
        <w:tc>
          <w:tcPr>
            <w:tcW w:w="763" w:type="dxa"/>
            <w:vAlign w:val="center"/>
          </w:tcPr>
          <w:p w14:paraId="66A18D9F">
            <w:pPr>
              <w:jc w:val="center"/>
            </w:pPr>
          </w:p>
        </w:tc>
        <w:tc>
          <w:tcPr>
            <w:tcW w:w="763" w:type="dxa"/>
            <w:vAlign w:val="center"/>
          </w:tcPr>
          <w:p w14:paraId="5EC2F283">
            <w:pPr>
              <w:jc w:val="center"/>
            </w:pPr>
          </w:p>
        </w:tc>
        <w:tc>
          <w:tcPr>
            <w:tcW w:w="763" w:type="dxa"/>
            <w:vAlign w:val="center"/>
          </w:tcPr>
          <w:p w14:paraId="77DE7F0D">
            <w:pPr>
              <w:jc w:val="center"/>
            </w:pPr>
          </w:p>
        </w:tc>
        <w:tc>
          <w:tcPr>
            <w:tcW w:w="763" w:type="dxa"/>
            <w:vAlign w:val="center"/>
          </w:tcPr>
          <w:p w14:paraId="2DBD1268">
            <w:pPr>
              <w:jc w:val="center"/>
            </w:pPr>
          </w:p>
        </w:tc>
        <w:tc>
          <w:tcPr>
            <w:tcW w:w="763" w:type="dxa"/>
            <w:vAlign w:val="center"/>
          </w:tcPr>
          <w:p w14:paraId="4977DCD9">
            <w:pPr>
              <w:jc w:val="center"/>
            </w:pPr>
          </w:p>
        </w:tc>
        <w:tc>
          <w:tcPr>
            <w:tcW w:w="850" w:type="dxa"/>
            <w:vAlign w:val="center"/>
          </w:tcPr>
          <w:p w14:paraId="16604C1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75417B4">
            <w:pPr>
              <w:jc w:val="center"/>
            </w:pPr>
          </w:p>
        </w:tc>
        <w:tc>
          <w:tcPr>
            <w:tcW w:w="850" w:type="dxa"/>
            <w:vAlign w:val="center"/>
          </w:tcPr>
          <w:p w14:paraId="401E05D8">
            <w:pPr>
              <w:jc w:val="center"/>
            </w:pPr>
          </w:p>
        </w:tc>
      </w:tr>
      <w:tr w14:paraId="63C03F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C6C7521">
            <w:pPr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839" w:type="dxa"/>
            <w:vAlign w:val="bottom"/>
          </w:tcPr>
          <w:p w14:paraId="17D65D77">
            <w:r>
              <w:t>Trần Võ Túc Anh</w:t>
            </w:r>
          </w:p>
        </w:tc>
        <w:tc>
          <w:tcPr>
            <w:tcW w:w="763" w:type="dxa"/>
            <w:vAlign w:val="center"/>
          </w:tcPr>
          <w:p w14:paraId="15CC560E">
            <w:pPr>
              <w:jc w:val="center"/>
            </w:pPr>
          </w:p>
        </w:tc>
        <w:tc>
          <w:tcPr>
            <w:tcW w:w="763" w:type="dxa"/>
            <w:vAlign w:val="center"/>
          </w:tcPr>
          <w:p w14:paraId="5B0E16EC">
            <w:pPr>
              <w:jc w:val="center"/>
            </w:pPr>
          </w:p>
        </w:tc>
        <w:tc>
          <w:tcPr>
            <w:tcW w:w="763" w:type="dxa"/>
            <w:vAlign w:val="center"/>
          </w:tcPr>
          <w:p w14:paraId="469252A5">
            <w:pPr>
              <w:jc w:val="center"/>
            </w:pPr>
          </w:p>
        </w:tc>
        <w:tc>
          <w:tcPr>
            <w:tcW w:w="763" w:type="dxa"/>
            <w:vAlign w:val="center"/>
          </w:tcPr>
          <w:p w14:paraId="767967E5">
            <w:pPr>
              <w:jc w:val="center"/>
            </w:pPr>
          </w:p>
        </w:tc>
        <w:tc>
          <w:tcPr>
            <w:tcW w:w="763" w:type="dxa"/>
            <w:vAlign w:val="center"/>
          </w:tcPr>
          <w:p w14:paraId="2A93A1DF">
            <w:pPr>
              <w:jc w:val="center"/>
            </w:pPr>
          </w:p>
        </w:tc>
        <w:tc>
          <w:tcPr>
            <w:tcW w:w="850" w:type="dxa"/>
            <w:vAlign w:val="center"/>
          </w:tcPr>
          <w:p w14:paraId="7CB5AE3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0E97BC0">
            <w:pPr>
              <w:jc w:val="center"/>
            </w:pPr>
          </w:p>
        </w:tc>
        <w:tc>
          <w:tcPr>
            <w:tcW w:w="850" w:type="dxa"/>
            <w:vAlign w:val="center"/>
          </w:tcPr>
          <w:p w14:paraId="783D53AE">
            <w:pPr>
              <w:jc w:val="center"/>
            </w:pPr>
          </w:p>
        </w:tc>
      </w:tr>
      <w:tr w14:paraId="148082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159DD25">
            <w:pPr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839" w:type="dxa"/>
            <w:vAlign w:val="bottom"/>
          </w:tcPr>
          <w:p w14:paraId="4F85CA14">
            <w:r>
              <w:t>Nguyễn Cảnh Bách</w:t>
            </w:r>
          </w:p>
        </w:tc>
        <w:tc>
          <w:tcPr>
            <w:tcW w:w="763" w:type="dxa"/>
            <w:vAlign w:val="center"/>
          </w:tcPr>
          <w:p w14:paraId="5AA641D9">
            <w:pPr>
              <w:jc w:val="center"/>
            </w:pPr>
          </w:p>
        </w:tc>
        <w:tc>
          <w:tcPr>
            <w:tcW w:w="763" w:type="dxa"/>
            <w:vAlign w:val="center"/>
          </w:tcPr>
          <w:p w14:paraId="373900D8">
            <w:pPr>
              <w:jc w:val="center"/>
            </w:pPr>
          </w:p>
        </w:tc>
        <w:tc>
          <w:tcPr>
            <w:tcW w:w="763" w:type="dxa"/>
            <w:vAlign w:val="center"/>
          </w:tcPr>
          <w:p w14:paraId="20E21E3C">
            <w:pPr>
              <w:jc w:val="center"/>
            </w:pPr>
          </w:p>
        </w:tc>
        <w:tc>
          <w:tcPr>
            <w:tcW w:w="763" w:type="dxa"/>
            <w:vAlign w:val="center"/>
          </w:tcPr>
          <w:p w14:paraId="1DAEAD61">
            <w:pPr>
              <w:jc w:val="center"/>
            </w:pPr>
          </w:p>
        </w:tc>
        <w:tc>
          <w:tcPr>
            <w:tcW w:w="763" w:type="dxa"/>
            <w:vAlign w:val="center"/>
          </w:tcPr>
          <w:p w14:paraId="513E23F3">
            <w:pPr>
              <w:jc w:val="center"/>
            </w:pPr>
          </w:p>
        </w:tc>
        <w:tc>
          <w:tcPr>
            <w:tcW w:w="850" w:type="dxa"/>
            <w:vAlign w:val="center"/>
          </w:tcPr>
          <w:p w14:paraId="57F6069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4674BC9">
            <w:pPr>
              <w:jc w:val="center"/>
            </w:pPr>
          </w:p>
        </w:tc>
        <w:tc>
          <w:tcPr>
            <w:tcW w:w="850" w:type="dxa"/>
            <w:vAlign w:val="center"/>
          </w:tcPr>
          <w:p w14:paraId="59D326B3">
            <w:pPr>
              <w:jc w:val="center"/>
            </w:pPr>
          </w:p>
        </w:tc>
      </w:tr>
      <w:tr w14:paraId="5D87DB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1101BA6">
            <w:pPr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839" w:type="dxa"/>
            <w:vAlign w:val="bottom"/>
          </w:tcPr>
          <w:p w14:paraId="02017478">
            <w:r>
              <w:t>Nguyễn Tuấn Cường</w:t>
            </w:r>
          </w:p>
        </w:tc>
        <w:tc>
          <w:tcPr>
            <w:tcW w:w="763" w:type="dxa"/>
            <w:vAlign w:val="center"/>
          </w:tcPr>
          <w:p w14:paraId="0CDDC5D0">
            <w:pPr>
              <w:jc w:val="center"/>
            </w:pPr>
          </w:p>
        </w:tc>
        <w:tc>
          <w:tcPr>
            <w:tcW w:w="763" w:type="dxa"/>
            <w:vAlign w:val="center"/>
          </w:tcPr>
          <w:p w14:paraId="32FA621B">
            <w:pPr>
              <w:jc w:val="center"/>
            </w:pPr>
          </w:p>
        </w:tc>
        <w:tc>
          <w:tcPr>
            <w:tcW w:w="763" w:type="dxa"/>
            <w:vAlign w:val="center"/>
          </w:tcPr>
          <w:p w14:paraId="4A92705A">
            <w:pPr>
              <w:jc w:val="center"/>
            </w:pPr>
          </w:p>
        </w:tc>
        <w:tc>
          <w:tcPr>
            <w:tcW w:w="763" w:type="dxa"/>
            <w:vAlign w:val="center"/>
          </w:tcPr>
          <w:p w14:paraId="6EED1362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0D814D">
            <w:pPr>
              <w:jc w:val="center"/>
            </w:pPr>
          </w:p>
        </w:tc>
        <w:tc>
          <w:tcPr>
            <w:tcW w:w="850" w:type="dxa"/>
            <w:vAlign w:val="center"/>
          </w:tcPr>
          <w:p w14:paraId="592633A0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99753FF">
            <w:pPr>
              <w:jc w:val="center"/>
            </w:pPr>
          </w:p>
        </w:tc>
        <w:tc>
          <w:tcPr>
            <w:tcW w:w="850" w:type="dxa"/>
            <w:vAlign w:val="center"/>
          </w:tcPr>
          <w:p w14:paraId="2D7E336E">
            <w:pPr>
              <w:jc w:val="center"/>
            </w:pPr>
          </w:p>
        </w:tc>
      </w:tr>
      <w:tr w14:paraId="444E7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00ED791">
            <w:pPr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839" w:type="dxa"/>
            <w:vAlign w:val="bottom"/>
          </w:tcPr>
          <w:p w14:paraId="1470B609">
            <w:r>
              <w:t>Phí Nguyễn Thụy Đan</w:t>
            </w:r>
          </w:p>
        </w:tc>
        <w:tc>
          <w:tcPr>
            <w:tcW w:w="763" w:type="dxa"/>
            <w:vAlign w:val="center"/>
          </w:tcPr>
          <w:p w14:paraId="43044160">
            <w:pPr>
              <w:jc w:val="center"/>
            </w:pPr>
          </w:p>
        </w:tc>
        <w:tc>
          <w:tcPr>
            <w:tcW w:w="763" w:type="dxa"/>
            <w:vAlign w:val="center"/>
          </w:tcPr>
          <w:p w14:paraId="154CCC01">
            <w:pPr>
              <w:jc w:val="center"/>
            </w:pPr>
          </w:p>
        </w:tc>
        <w:tc>
          <w:tcPr>
            <w:tcW w:w="763" w:type="dxa"/>
            <w:vAlign w:val="center"/>
          </w:tcPr>
          <w:p w14:paraId="3E3B0AD2">
            <w:pPr>
              <w:jc w:val="center"/>
            </w:pPr>
          </w:p>
        </w:tc>
        <w:tc>
          <w:tcPr>
            <w:tcW w:w="763" w:type="dxa"/>
            <w:vAlign w:val="center"/>
          </w:tcPr>
          <w:p w14:paraId="7A1AE690">
            <w:pPr>
              <w:jc w:val="center"/>
            </w:pPr>
          </w:p>
        </w:tc>
        <w:tc>
          <w:tcPr>
            <w:tcW w:w="763" w:type="dxa"/>
            <w:vAlign w:val="center"/>
          </w:tcPr>
          <w:p w14:paraId="750C1F11">
            <w:pPr>
              <w:jc w:val="center"/>
            </w:pPr>
          </w:p>
        </w:tc>
        <w:tc>
          <w:tcPr>
            <w:tcW w:w="850" w:type="dxa"/>
            <w:vAlign w:val="center"/>
          </w:tcPr>
          <w:p w14:paraId="6D10B9A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5AEF37E">
            <w:pPr>
              <w:jc w:val="center"/>
            </w:pPr>
          </w:p>
        </w:tc>
        <w:tc>
          <w:tcPr>
            <w:tcW w:w="850" w:type="dxa"/>
            <w:vAlign w:val="center"/>
          </w:tcPr>
          <w:p w14:paraId="13BFE8B1">
            <w:pPr>
              <w:jc w:val="center"/>
            </w:pPr>
          </w:p>
        </w:tc>
      </w:tr>
      <w:tr w14:paraId="5A4894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27C64FA">
            <w:pPr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839" w:type="dxa"/>
            <w:vAlign w:val="bottom"/>
          </w:tcPr>
          <w:p w14:paraId="493A8A82">
            <w:r>
              <w:t>Phùng Khả Giao</w:t>
            </w:r>
          </w:p>
        </w:tc>
        <w:tc>
          <w:tcPr>
            <w:tcW w:w="763" w:type="dxa"/>
            <w:vAlign w:val="center"/>
          </w:tcPr>
          <w:p w14:paraId="65E08633">
            <w:pPr>
              <w:jc w:val="center"/>
            </w:pPr>
          </w:p>
        </w:tc>
        <w:tc>
          <w:tcPr>
            <w:tcW w:w="763" w:type="dxa"/>
            <w:vAlign w:val="center"/>
          </w:tcPr>
          <w:p w14:paraId="71893EB9">
            <w:pPr>
              <w:jc w:val="center"/>
            </w:pPr>
          </w:p>
        </w:tc>
        <w:tc>
          <w:tcPr>
            <w:tcW w:w="763" w:type="dxa"/>
            <w:vAlign w:val="center"/>
          </w:tcPr>
          <w:p w14:paraId="39382423">
            <w:pPr>
              <w:jc w:val="center"/>
            </w:pPr>
          </w:p>
        </w:tc>
        <w:tc>
          <w:tcPr>
            <w:tcW w:w="763" w:type="dxa"/>
            <w:vAlign w:val="center"/>
          </w:tcPr>
          <w:p w14:paraId="39CF1FF7">
            <w:pPr>
              <w:jc w:val="center"/>
            </w:pPr>
          </w:p>
        </w:tc>
        <w:tc>
          <w:tcPr>
            <w:tcW w:w="763" w:type="dxa"/>
            <w:vAlign w:val="center"/>
          </w:tcPr>
          <w:p w14:paraId="5A0A2AFC">
            <w:pPr>
              <w:jc w:val="center"/>
            </w:pPr>
          </w:p>
        </w:tc>
        <w:tc>
          <w:tcPr>
            <w:tcW w:w="850" w:type="dxa"/>
            <w:vAlign w:val="center"/>
          </w:tcPr>
          <w:p w14:paraId="531FE0B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8FD6850">
            <w:pPr>
              <w:jc w:val="center"/>
            </w:pPr>
          </w:p>
        </w:tc>
        <w:tc>
          <w:tcPr>
            <w:tcW w:w="850" w:type="dxa"/>
            <w:vAlign w:val="center"/>
          </w:tcPr>
          <w:p w14:paraId="7C977AA2">
            <w:pPr>
              <w:jc w:val="center"/>
            </w:pPr>
          </w:p>
        </w:tc>
      </w:tr>
      <w:tr w14:paraId="22F139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D69A851">
            <w:pPr>
              <w:jc w:val="center"/>
            </w:pPr>
            <w:r>
              <w:rPr>
                <w:rFonts w:cs="Times New Roman"/>
              </w:rPr>
              <w:t>7</w:t>
            </w:r>
          </w:p>
        </w:tc>
        <w:tc>
          <w:tcPr>
            <w:tcW w:w="2839" w:type="dxa"/>
            <w:vAlign w:val="bottom"/>
          </w:tcPr>
          <w:p w14:paraId="496AEBB7">
            <w:r>
              <w:t>Ngô Minh Hà</w:t>
            </w:r>
          </w:p>
        </w:tc>
        <w:tc>
          <w:tcPr>
            <w:tcW w:w="763" w:type="dxa"/>
            <w:vAlign w:val="center"/>
          </w:tcPr>
          <w:p w14:paraId="25E19F7A">
            <w:pPr>
              <w:jc w:val="center"/>
            </w:pPr>
          </w:p>
        </w:tc>
        <w:tc>
          <w:tcPr>
            <w:tcW w:w="763" w:type="dxa"/>
            <w:vAlign w:val="center"/>
          </w:tcPr>
          <w:p w14:paraId="5BAFD68C">
            <w:pPr>
              <w:jc w:val="center"/>
            </w:pPr>
          </w:p>
        </w:tc>
        <w:tc>
          <w:tcPr>
            <w:tcW w:w="763" w:type="dxa"/>
            <w:vAlign w:val="center"/>
          </w:tcPr>
          <w:p w14:paraId="03C6A0CA">
            <w:pPr>
              <w:jc w:val="center"/>
            </w:pPr>
          </w:p>
        </w:tc>
        <w:tc>
          <w:tcPr>
            <w:tcW w:w="763" w:type="dxa"/>
            <w:vAlign w:val="center"/>
          </w:tcPr>
          <w:p w14:paraId="76131662">
            <w:pPr>
              <w:jc w:val="center"/>
            </w:pPr>
          </w:p>
        </w:tc>
        <w:tc>
          <w:tcPr>
            <w:tcW w:w="763" w:type="dxa"/>
            <w:vAlign w:val="center"/>
          </w:tcPr>
          <w:p w14:paraId="554EA5DC">
            <w:pPr>
              <w:jc w:val="center"/>
            </w:pPr>
          </w:p>
        </w:tc>
        <w:tc>
          <w:tcPr>
            <w:tcW w:w="850" w:type="dxa"/>
            <w:vAlign w:val="center"/>
          </w:tcPr>
          <w:p w14:paraId="453DD74B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0792113">
            <w:pPr>
              <w:jc w:val="center"/>
            </w:pPr>
          </w:p>
        </w:tc>
        <w:tc>
          <w:tcPr>
            <w:tcW w:w="850" w:type="dxa"/>
            <w:vAlign w:val="center"/>
          </w:tcPr>
          <w:p w14:paraId="71F6C505">
            <w:pPr>
              <w:jc w:val="center"/>
            </w:pPr>
          </w:p>
        </w:tc>
      </w:tr>
      <w:tr w14:paraId="46064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B2627F3">
            <w:pPr>
              <w:jc w:val="center"/>
            </w:pPr>
            <w:r>
              <w:rPr>
                <w:rFonts w:cs="Times New Roman"/>
              </w:rPr>
              <w:t>8</w:t>
            </w:r>
          </w:p>
        </w:tc>
        <w:tc>
          <w:tcPr>
            <w:tcW w:w="2839" w:type="dxa"/>
            <w:vAlign w:val="bottom"/>
          </w:tcPr>
          <w:p w14:paraId="21D75DA9">
            <w:r>
              <w:t>Trần Nguyễn Gia Huy</w:t>
            </w:r>
          </w:p>
        </w:tc>
        <w:tc>
          <w:tcPr>
            <w:tcW w:w="763" w:type="dxa"/>
            <w:vAlign w:val="center"/>
          </w:tcPr>
          <w:p w14:paraId="5E30E1B4">
            <w:pPr>
              <w:jc w:val="center"/>
            </w:pPr>
          </w:p>
        </w:tc>
        <w:tc>
          <w:tcPr>
            <w:tcW w:w="763" w:type="dxa"/>
            <w:vAlign w:val="center"/>
          </w:tcPr>
          <w:p w14:paraId="144F90E8">
            <w:pPr>
              <w:jc w:val="center"/>
            </w:pPr>
          </w:p>
        </w:tc>
        <w:tc>
          <w:tcPr>
            <w:tcW w:w="763" w:type="dxa"/>
            <w:vAlign w:val="center"/>
          </w:tcPr>
          <w:p w14:paraId="4B76D7F1">
            <w:pPr>
              <w:jc w:val="center"/>
            </w:pPr>
          </w:p>
        </w:tc>
        <w:tc>
          <w:tcPr>
            <w:tcW w:w="763" w:type="dxa"/>
            <w:vAlign w:val="center"/>
          </w:tcPr>
          <w:p w14:paraId="29471337">
            <w:pPr>
              <w:jc w:val="center"/>
            </w:pPr>
          </w:p>
        </w:tc>
        <w:tc>
          <w:tcPr>
            <w:tcW w:w="763" w:type="dxa"/>
            <w:vAlign w:val="center"/>
          </w:tcPr>
          <w:p w14:paraId="26B8F694">
            <w:pPr>
              <w:jc w:val="center"/>
            </w:pPr>
          </w:p>
        </w:tc>
        <w:tc>
          <w:tcPr>
            <w:tcW w:w="850" w:type="dxa"/>
            <w:vAlign w:val="center"/>
          </w:tcPr>
          <w:p w14:paraId="20D85E30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7A229C9">
            <w:pPr>
              <w:jc w:val="center"/>
            </w:pPr>
          </w:p>
        </w:tc>
        <w:tc>
          <w:tcPr>
            <w:tcW w:w="850" w:type="dxa"/>
            <w:vAlign w:val="center"/>
          </w:tcPr>
          <w:p w14:paraId="1329CF67">
            <w:pPr>
              <w:jc w:val="center"/>
            </w:pPr>
          </w:p>
        </w:tc>
      </w:tr>
      <w:tr w14:paraId="79F97F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A8D55B5">
            <w:pPr>
              <w:jc w:val="center"/>
            </w:pPr>
            <w:r>
              <w:rPr>
                <w:rFonts w:cs="Times New Roman"/>
              </w:rPr>
              <w:t>9</w:t>
            </w:r>
          </w:p>
        </w:tc>
        <w:tc>
          <w:tcPr>
            <w:tcW w:w="2839" w:type="dxa"/>
            <w:vAlign w:val="bottom"/>
          </w:tcPr>
          <w:p w14:paraId="1B1DF9C4">
            <w:r>
              <w:t>Bùi Thế Hưng</w:t>
            </w:r>
          </w:p>
        </w:tc>
        <w:tc>
          <w:tcPr>
            <w:tcW w:w="763" w:type="dxa"/>
            <w:vAlign w:val="center"/>
          </w:tcPr>
          <w:p w14:paraId="6803952A">
            <w:pPr>
              <w:jc w:val="center"/>
            </w:pPr>
          </w:p>
        </w:tc>
        <w:tc>
          <w:tcPr>
            <w:tcW w:w="763" w:type="dxa"/>
            <w:vAlign w:val="center"/>
          </w:tcPr>
          <w:p w14:paraId="6C7E589A">
            <w:pPr>
              <w:jc w:val="center"/>
            </w:pPr>
          </w:p>
        </w:tc>
        <w:tc>
          <w:tcPr>
            <w:tcW w:w="763" w:type="dxa"/>
            <w:vAlign w:val="center"/>
          </w:tcPr>
          <w:p w14:paraId="4619FECF">
            <w:pPr>
              <w:jc w:val="center"/>
            </w:pPr>
          </w:p>
        </w:tc>
        <w:tc>
          <w:tcPr>
            <w:tcW w:w="763" w:type="dxa"/>
            <w:vAlign w:val="center"/>
          </w:tcPr>
          <w:p w14:paraId="6E513692">
            <w:pPr>
              <w:jc w:val="center"/>
            </w:pPr>
          </w:p>
        </w:tc>
        <w:tc>
          <w:tcPr>
            <w:tcW w:w="763" w:type="dxa"/>
            <w:vAlign w:val="center"/>
          </w:tcPr>
          <w:p w14:paraId="3CA7640B">
            <w:pPr>
              <w:jc w:val="center"/>
            </w:pPr>
          </w:p>
        </w:tc>
        <w:tc>
          <w:tcPr>
            <w:tcW w:w="850" w:type="dxa"/>
            <w:vAlign w:val="center"/>
          </w:tcPr>
          <w:p w14:paraId="7CB5CE2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5B2143E">
            <w:pPr>
              <w:jc w:val="center"/>
            </w:pPr>
          </w:p>
        </w:tc>
        <w:tc>
          <w:tcPr>
            <w:tcW w:w="850" w:type="dxa"/>
            <w:vAlign w:val="center"/>
          </w:tcPr>
          <w:p w14:paraId="7BBF6E5A">
            <w:pPr>
              <w:jc w:val="center"/>
            </w:pPr>
          </w:p>
        </w:tc>
      </w:tr>
      <w:tr w14:paraId="40800B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38E3E4B">
            <w:pPr>
              <w:jc w:val="center"/>
            </w:pPr>
            <w:r>
              <w:rPr>
                <w:rFonts w:cs="Times New Roman"/>
              </w:rPr>
              <w:t>10</w:t>
            </w:r>
          </w:p>
        </w:tc>
        <w:tc>
          <w:tcPr>
            <w:tcW w:w="2839" w:type="dxa"/>
            <w:vAlign w:val="bottom"/>
          </w:tcPr>
          <w:p w14:paraId="32F8BD75">
            <w:r>
              <w:t>Hoàng Gia Hy</w:t>
            </w:r>
          </w:p>
        </w:tc>
        <w:tc>
          <w:tcPr>
            <w:tcW w:w="763" w:type="dxa"/>
            <w:vAlign w:val="center"/>
          </w:tcPr>
          <w:p w14:paraId="0B88EEE0">
            <w:pPr>
              <w:jc w:val="center"/>
            </w:pPr>
          </w:p>
        </w:tc>
        <w:tc>
          <w:tcPr>
            <w:tcW w:w="763" w:type="dxa"/>
            <w:vAlign w:val="center"/>
          </w:tcPr>
          <w:p w14:paraId="1F40B1C9">
            <w:pPr>
              <w:jc w:val="center"/>
            </w:pPr>
          </w:p>
        </w:tc>
        <w:tc>
          <w:tcPr>
            <w:tcW w:w="763" w:type="dxa"/>
            <w:vAlign w:val="center"/>
          </w:tcPr>
          <w:p w14:paraId="0FF13E85">
            <w:pPr>
              <w:jc w:val="center"/>
            </w:pPr>
          </w:p>
        </w:tc>
        <w:tc>
          <w:tcPr>
            <w:tcW w:w="763" w:type="dxa"/>
            <w:vAlign w:val="center"/>
          </w:tcPr>
          <w:p w14:paraId="34F82745">
            <w:pPr>
              <w:jc w:val="center"/>
            </w:pPr>
          </w:p>
        </w:tc>
        <w:tc>
          <w:tcPr>
            <w:tcW w:w="763" w:type="dxa"/>
            <w:vAlign w:val="center"/>
          </w:tcPr>
          <w:p w14:paraId="2F074953">
            <w:pPr>
              <w:jc w:val="center"/>
            </w:pPr>
          </w:p>
        </w:tc>
        <w:tc>
          <w:tcPr>
            <w:tcW w:w="850" w:type="dxa"/>
            <w:vAlign w:val="center"/>
          </w:tcPr>
          <w:p w14:paraId="4594C50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7576924">
            <w:pPr>
              <w:jc w:val="center"/>
            </w:pPr>
          </w:p>
        </w:tc>
        <w:tc>
          <w:tcPr>
            <w:tcW w:w="850" w:type="dxa"/>
            <w:vAlign w:val="center"/>
          </w:tcPr>
          <w:p w14:paraId="6F6994D8">
            <w:pPr>
              <w:jc w:val="center"/>
            </w:pPr>
          </w:p>
        </w:tc>
      </w:tr>
      <w:tr w14:paraId="62A33D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B499A11">
            <w:pPr>
              <w:jc w:val="center"/>
            </w:pPr>
            <w:r>
              <w:rPr>
                <w:rFonts w:cs="Times New Roman"/>
              </w:rPr>
              <w:t>11</w:t>
            </w:r>
          </w:p>
        </w:tc>
        <w:tc>
          <w:tcPr>
            <w:tcW w:w="2839" w:type="dxa"/>
            <w:vAlign w:val="bottom"/>
          </w:tcPr>
          <w:p w14:paraId="21A83B78">
            <w:r>
              <w:t>Võ Nguyên Khang</w:t>
            </w:r>
          </w:p>
        </w:tc>
        <w:tc>
          <w:tcPr>
            <w:tcW w:w="763" w:type="dxa"/>
            <w:vAlign w:val="center"/>
          </w:tcPr>
          <w:p w14:paraId="4DFE3466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2D03AC">
            <w:pPr>
              <w:jc w:val="center"/>
            </w:pPr>
          </w:p>
        </w:tc>
        <w:tc>
          <w:tcPr>
            <w:tcW w:w="763" w:type="dxa"/>
            <w:vAlign w:val="center"/>
          </w:tcPr>
          <w:p w14:paraId="55F2B66C">
            <w:pPr>
              <w:jc w:val="center"/>
            </w:pPr>
          </w:p>
        </w:tc>
        <w:tc>
          <w:tcPr>
            <w:tcW w:w="763" w:type="dxa"/>
            <w:vAlign w:val="center"/>
          </w:tcPr>
          <w:p w14:paraId="5B4D3E60">
            <w:pPr>
              <w:jc w:val="center"/>
            </w:pPr>
          </w:p>
        </w:tc>
        <w:tc>
          <w:tcPr>
            <w:tcW w:w="763" w:type="dxa"/>
            <w:vAlign w:val="center"/>
          </w:tcPr>
          <w:p w14:paraId="3D5ECD5B">
            <w:pPr>
              <w:jc w:val="center"/>
            </w:pPr>
          </w:p>
        </w:tc>
        <w:tc>
          <w:tcPr>
            <w:tcW w:w="850" w:type="dxa"/>
            <w:vAlign w:val="center"/>
          </w:tcPr>
          <w:p w14:paraId="78F8E5C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F944607">
            <w:pPr>
              <w:jc w:val="center"/>
            </w:pPr>
          </w:p>
        </w:tc>
        <w:tc>
          <w:tcPr>
            <w:tcW w:w="850" w:type="dxa"/>
            <w:vAlign w:val="center"/>
          </w:tcPr>
          <w:p w14:paraId="764F7E0A">
            <w:pPr>
              <w:jc w:val="center"/>
            </w:pPr>
          </w:p>
        </w:tc>
      </w:tr>
      <w:tr w14:paraId="03F532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B7902FA">
            <w:pPr>
              <w:jc w:val="center"/>
            </w:pPr>
            <w:r>
              <w:rPr>
                <w:rFonts w:cs="Times New Roman"/>
              </w:rPr>
              <w:t>12</w:t>
            </w:r>
          </w:p>
        </w:tc>
        <w:tc>
          <w:tcPr>
            <w:tcW w:w="2839" w:type="dxa"/>
            <w:vAlign w:val="bottom"/>
          </w:tcPr>
          <w:p w14:paraId="5C73EC03">
            <w:r>
              <w:t>Phạm Văn Nguyên Khang</w:t>
            </w:r>
          </w:p>
        </w:tc>
        <w:tc>
          <w:tcPr>
            <w:tcW w:w="763" w:type="dxa"/>
            <w:vAlign w:val="center"/>
          </w:tcPr>
          <w:p w14:paraId="66321BF5">
            <w:pPr>
              <w:jc w:val="center"/>
            </w:pPr>
          </w:p>
        </w:tc>
        <w:tc>
          <w:tcPr>
            <w:tcW w:w="763" w:type="dxa"/>
            <w:vAlign w:val="center"/>
          </w:tcPr>
          <w:p w14:paraId="2B678349">
            <w:pPr>
              <w:jc w:val="center"/>
            </w:pPr>
          </w:p>
        </w:tc>
        <w:tc>
          <w:tcPr>
            <w:tcW w:w="763" w:type="dxa"/>
            <w:vAlign w:val="center"/>
          </w:tcPr>
          <w:p w14:paraId="3D2455F8">
            <w:pPr>
              <w:jc w:val="center"/>
            </w:pPr>
          </w:p>
        </w:tc>
        <w:tc>
          <w:tcPr>
            <w:tcW w:w="763" w:type="dxa"/>
            <w:vAlign w:val="center"/>
          </w:tcPr>
          <w:p w14:paraId="3602EBC1">
            <w:pPr>
              <w:jc w:val="center"/>
            </w:pPr>
          </w:p>
        </w:tc>
        <w:tc>
          <w:tcPr>
            <w:tcW w:w="763" w:type="dxa"/>
            <w:vAlign w:val="center"/>
          </w:tcPr>
          <w:p w14:paraId="291B0ABB">
            <w:pPr>
              <w:jc w:val="center"/>
            </w:pPr>
          </w:p>
        </w:tc>
        <w:tc>
          <w:tcPr>
            <w:tcW w:w="850" w:type="dxa"/>
            <w:vAlign w:val="center"/>
          </w:tcPr>
          <w:p w14:paraId="0D77639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833EEB8">
            <w:pPr>
              <w:jc w:val="center"/>
            </w:pPr>
          </w:p>
        </w:tc>
        <w:tc>
          <w:tcPr>
            <w:tcW w:w="850" w:type="dxa"/>
            <w:vAlign w:val="center"/>
          </w:tcPr>
          <w:p w14:paraId="3B59ED66">
            <w:pPr>
              <w:jc w:val="center"/>
            </w:pPr>
          </w:p>
        </w:tc>
      </w:tr>
      <w:tr w14:paraId="2B9FCF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0A8E1A3">
            <w:pPr>
              <w:jc w:val="center"/>
            </w:pPr>
            <w:r>
              <w:rPr>
                <w:rFonts w:cs="Times New Roman"/>
              </w:rPr>
              <w:t>13</w:t>
            </w:r>
          </w:p>
        </w:tc>
        <w:tc>
          <w:tcPr>
            <w:tcW w:w="2839" w:type="dxa"/>
            <w:vAlign w:val="bottom"/>
          </w:tcPr>
          <w:p w14:paraId="19E52E04">
            <w:r>
              <w:t>Nguyễn Đăng Khôi</w:t>
            </w:r>
          </w:p>
        </w:tc>
        <w:tc>
          <w:tcPr>
            <w:tcW w:w="763" w:type="dxa"/>
            <w:vAlign w:val="center"/>
          </w:tcPr>
          <w:p w14:paraId="0823166A">
            <w:pPr>
              <w:jc w:val="center"/>
            </w:pPr>
          </w:p>
        </w:tc>
        <w:tc>
          <w:tcPr>
            <w:tcW w:w="763" w:type="dxa"/>
            <w:vAlign w:val="center"/>
          </w:tcPr>
          <w:p w14:paraId="451F9482">
            <w:pPr>
              <w:jc w:val="center"/>
            </w:pPr>
          </w:p>
        </w:tc>
        <w:tc>
          <w:tcPr>
            <w:tcW w:w="763" w:type="dxa"/>
            <w:vAlign w:val="center"/>
          </w:tcPr>
          <w:p w14:paraId="67911B50">
            <w:pPr>
              <w:jc w:val="center"/>
            </w:pPr>
          </w:p>
        </w:tc>
        <w:tc>
          <w:tcPr>
            <w:tcW w:w="763" w:type="dxa"/>
            <w:vAlign w:val="center"/>
          </w:tcPr>
          <w:p w14:paraId="44D1AEF8">
            <w:pPr>
              <w:jc w:val="center"/>
            </w:pPr>
          </w:p>
        </w:tc>
        <w:tc>
          <w:tcPr>
            <w:tcW w:w="763" w:type="dxa"/>
            <w:vAlign w:val="center"/>
          </w:tcPr>
          <w:p w14:paraId="3B3230F1">
            <w:pPr>
              <w:jc w:val="center"/>
            </w:pPr>
          </w:p>
        </w:tc>
        <w:tc>
          <w:tcPr>
            <w:tcW w:w="850" w:type="dxa"/>
            <w:vAlign w:val="center"/>
          </w:tcPr>
          <w:p w14:paraId="0F8C670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858D9A6">
            <w:pPr>
              <w:jc w:val="center"/>
            </w:pPr>
          </w:p>
        </w:tc>
        <w:tc>
          <w:tcPr>
            <w:tcW w:w="850" w:type="dxa"/>
            <w:vAlign w:val="center"/>
          </w:tcPr>
          <w:p w14:paraId="23A27CF0">
            <w:pPr>
              <w:jc w:val="center"/>
            </w:pPr>
          </w:p>
        </w:tc>
      </w:tr>
      <w:tr w14:paraId="5A40AD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CE9BE7F">
            <w:pPr>
              <w:jc w:val="center"/>
            </w:pPr>
            <w:r>
              <w:rPr>
                <w:rFonts w:cs="Times New Roman"/>
              </w:rPr>
              <w:t>14</w:t>
            </w:r>
          </w:p>
        </w:tc>
        <w:tc>
          <w:tcPr>
            <w:tcW w:w="2839" w:type="dxa"/>
            <w:vAlign w:val="bottom"/>
          </w:tcPr>
          <w:p w14:paraId="1E3DCE0E">
            <w:r>
              <w:t>Nguyễn La Nhân Kiệt</w:t>
            </w:r>
          </w:p>
        </w:tc>
        <w:tc>
          <w:tcPr>
            <w:tcW w:w="763" w:type="dxa"/>
            <w:vAlign w:val="center"/>
          </w:tcPr>
          <w:p w14:paraId="4416A03D">
            <w:pPr>
              <w:jc w:val="center"/>
            </w:pPr>
          </w:p>
        </w:tc>
        <w:tc>
          <w:tcPr>
            <w:tcW w:w="763" w:type="dxa"/>
            <w:vAlign w:val="center"/>
          </w:tcPr>
          <w:p w14:paraId="330E23FF">
            <w:pPr>
              <w:jc w:val="center"/>
            </w:pPr>
          </w:p>
        </w:tc>
        <w:tc>
          <w:tcPr>
            <w:tcW w:w="763" w:type="dxa"/>
            <w:vAlign w:val="center"/>
          </w:tcPr>
          <w:p w14:paraId="4087AD53">
            <w:pPr>
              <w:jc w:val="center"/>
            </w:pPr>
          </w:p>
        </w:tc>
        <w:tc>
          <w:tcPr>
            <w:tcW w:w="763" w:type="dxa"/>
            <w:vAlign w:val="center"/>
          </w:tcPr>
          <w:p w14:paraId="30113221">
            <w:pPr>
              <w:jc w:val="center"/>
            </w:pPr>
          </w:p>
        </w:tc>
        <w:tc>
          <w:tcPr>
            <w:tcW w:w="763" w:type="dxa"/>
            <w:vAlign w:val="center"/>
          </w:tcPr>
          <w:p w14:paraId="1EBCE1D3">
            <w:pPr>
              <w:jc w:val="center"/>
            </w:pPr>
          </w:p>
        </w:tc>
        <w:tc>
          <w:tcPr>
            <w:tcW w:w="850" w:type="dxa"/>
            <w:vAlign w:val="center"/>
          </w:tcPr>
          <w:p w14:paraId="4F301A3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36AA386">
            <w:pPr>
              <w:jc w:val="center"/>
            </w:pPr>
          </w:p>
        </w:tc>
        <w:tc>
          <w:tcPr>
            <w:tcW w:w="850" w:type="dxa"/>
            <w:vAlign w:val="center"/>
          </w:tcPr>
          <w:p w14:paraId="2D10029B">
            <w:pPr>
              <w:jc w:val="center"/>
            </w:pPr>
          </w:p>
        </w:tc>
      </w:tr>
      <w:tr w14:paraId="1AF1B4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E43723F">
            <w:pPr>
              <w:jc w:val="center"/>
            </w:pPr>
            <w:r>
              <w:rPr>
                <w:rFonts w:cs="Times New Roman"/>
              </w:rPr>
              <w:t>15</w:t>
            </w:r>
          </w:p>
        </w:tc>
        <w:tc>
          <w:tcPr>
            <w:tcW w:w="2839" w:type="dxa"/>
            <w:vAlign w:val="bottom"/>
          </w:tcPr>
          <w:p w14:paraId="7C82E0B5">
            <w:r>
              <w:t>Ngô Trần Anh Kiệt</w:t>
            </w:r>
          </w:p>
        </w:tc>
        <w:tc>
          <w:tcPr>
            <w:tcW w:w="763" w:type="dxa"/>
            <w:vAlign w:val="center"/>
          </w:tcPr>
          <w:p w14:paraId="43F3697A">
            <w:pPr>
              <w:jc w:val="center"/>
            </w:pPr>
          </w:p>
        </w:tc>
        <w:tc>
          <w:tcPr>
            <w:tcW w:w="763" w:type="dxa"/>
            <w:vAlign w:val="center"/>
          </w:tcPr>
          <w:p w14:paraId="6C22528C">
            <w:pPr>
              <w:jc w:val="center"/>
            </w:pPr>
          </w:p>
        </w:tc>
        <w:tc>
          <w:tcPr>
            <w:tcW w:w="763" w:type="dxa"/>
            <w:vAlign w:val="center"/>
          </w:tcPr>
          <w:p w14:paraId="7BC5ADE8">
            <w:pPr>
              <w:jc w:val="center"/>
            </w:pPr>
          </w:p>
        </w:tc>
        <w:tc>
          <w:tcPr>
            <w:tcW w:w="763" w:type="dxa"/>
            <w:vAlign w:val="center"/>
          </w:tcPr>
          <w:p w14:paraId="69AD9098">
            <w:pPr>
              <w:jc w:val="center"/>
            </w:pPr>
          </w:p>
        </w:tc>
        <w:tc>
          <w:tcPr>
            <w:tcW w:w="763" w:type="dxa"/>
            <w:vAlign w:val="center"/>
          </w:tcPr>
          <w:p w14:paraId="4291060A">
            <w:pPr>
              <w:jc w:val="center"/>
            </w:pPr>
          </w:p>
        </w:tc>
        <w:tc>
          <w:tcPr>
            <w:tcW w:w="850" w:type="dxa"/>
            <w:vAlign w:val="center"/>
          </w:tcPr>
          <w:p w14:paraId="50A179E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DCEB609">
            <w:pPr>
              <w:jc w:val="center"/>
            </w:pPr>
          </w:p>
        </w:tc>
        <w:tc>
          <w:tcPr>
            <w:tcW w:w="850" w:type="dxa"/>
            <w:vAlign w:val="center"/>
          </w:tcPr>
          <w:p w14:paraId="5E2A61AB">
            <w:pPr>
              <w:jc w:val="center"/>
            </w:pPr>
          </w:p>
        </w:tc>
      </w:tr>
      <w:tr w14:paraId="5DA64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59D51B2">
            <w:pPr>
              <w:jc w:val="center"/>
            </w:pPr>
            <w:r>
              <w:rPr>
                <w:rFonts w:cs="Times New Roman"/>
              </w:rPr>
              <w:t>16</w:t>
            </w:r>
          </w:p>
        </w:tc>
        <w:tc>
          <w:tcPr>
            <w:tcW w:w="2839" w:type="dxa"/>
            <w:vAlign w:val="bottom"/>
          </w:tcPr>
          <w:p w14:paraId="3F53EDF5">
            <w:r>
              <w:t>Thái Khánh Linh</w:t>
            </w:r>
          </w:p>
        </w:tc>
        <w:tc>
          <w:tcPr>
            <w:tcW w:w="763" w:type="dxa"/>
            <w:vAlign w:val="center"/>
          </w:tcPr>
          <w:p w14:paraId="11DCB71C">
            <w:pPr>
              <w:jc w:val="center"/>
            </w:pPr>
          </w:p>
        </w:tc>
        <w:tc>
          <w:tcPr>
            <w:tcW w:w="763" w:type="dxa"/>
            <w:vAlign w:val="center"/>
          </w:tcPr>
          <w:p w14:paraId="5B695E40">
            <w:pPr>
              <w:jc w:val="center"/>
            </w:pPr>
          </w:p>
        </w:tc>
        <w:tc>
          <w:tcPr>
            <w:tcW w:w="763" w:type="dxa"/>
            <w:vAlign w:val="center"/>
          </w:tcPr>
          <w:p w14:paraId="7451961D">
            <w:pPr>
              <w:jc w:val="center"/>
            </w:pPr>
          </w:p>
        </w:tc>
        <w:tc>
          <w:tcPr>
            <w:tcW w:w="763" w:type="dxa"/>
            <w:vAlign w:val="center"/>
          </w:tcPr>
          <w:p w14:paraId="78F8C0B5">
            <w:pPr>
              <w:jc w:val="center"/>
            </w:pPr>
          </w:p>
        </w:tc>
        <w:tc>
          <w:tcPr>
            <w:tcW w:w="763" w:type="dxa"/>
            <w:vAlign w:val="center"/>
          </w:tcPr>
          <w:p w14:paraId="7A05C86D">
            <w:pPr>
              <w:jc w:val="center"/>
            </w:pPr>
          </w:p>
        </w:tc>
        <w:tc>
          <w:tcPr>
            <w:tcW w:w="850" w:type="dxa"/>
            <w:vAlign w:val="center"/>
          </w:tcPr>
          <w:p w14:paraId="4AE6F45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9394384">
            <w:pPr>
              <w:jc w:val="center"/>
            </w:pPr>
          </w:p>
        </w:tc>
        <w:tc>
          <w:tcPr>
            <w:tcW w:w="850" w:type="dxa"/>
            <w:vAlign w:val="center"/>
          </w:tcPr>
          <w:p w14:paraId="44DFED7A">
            <w:pPr>
              <w:jc w:val="center"/>
            </w:pPr>
          </w:p>
        </w:tc>
      </w:tr>
      <w:tr w14:paraId="213BB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F494DC5">
            <w:pPr>
              <w:jc w:val="center"/>
            </w:pPr>
            <w:r>
              <w:rPr>
                <w:rFonts w:cs="Times New Roman"/>
              </w:rPr>
              <w:t>17</w:t>
            </w:r>
          </w:p>
        </w:tc>
        <w:tc>
          <w:tcPr>
            <w:tcW w:w="2839" w:type="dxa"/>
            <w:vAlign w:val="bottom"/>
          </w:tcPr>
          <w:p w14:paraId="4A3960F2">
            <w:r>
              <w:t>Đoàn Xuân Minh</w:t>
            </w:r>
          </w:p>
        </w:tc>
        <w:tc>
          <w:tcPr>
            <w:tcW w:w="763" w:type="dxa"/>
            <w:vAlign w:val="center"/>
          </w:tcPr>
          <w:p w14:paraId="164910B6">
            <w:pPr>
              <w:jc w:val="center"/>
            </w:pPr>
          </w:p>
        </w:tc>
        <w:tc>
          <w:tcPr>
            <w:tcW w:w="763" w:type="dxa"/>
            <w:vAlign w:val="center"/>
          </w:tcPr>
          <w:p w14:paraId="0C12E612">
            <w:pPr>
              <w:jc w:val="center"/>
            </w:pPr>
          </w:p>
        </w:tc>
        <w:tc>
          <w:tcPr>
            <w:tcW w:w="763" w:type="dxa"/>
            <w:vAlign w:val="center"/>
          </w:tcPr>
          <w:p w14:paraId="4C10ECBF">
            <w:pPr>
              <w:jc w:val="center"/>
            </w:pPr>
          </w:p>
        </w:tc>
        <w:tc>
          <w:tcPr>
            <w:tcW w:w="763" w:type="dxa"/>
            <w:vAlign w:val="center"/>
          </w:tcPr>
          <w:p w14:paraId="40573BAB">
            <w:pPr>
              <w:jc w:val="center"/>
            </w:pPr>
          </w:p>
        </w:tc>
        <w:tc>
          <w:tcPr>
            <w:tcW w:w="763" w:type="dxa"/>
            <w:vAlign w:val="center"/>
          </w:tcPr>
          <w:p w14:paraId="6D98F89E">
            <w:pPr>
              <w:jc w:val="center"/>
            </w:pPr>
          </w:p>
        </w:tc>
        <w:tc>
          <w:tcPr>
            <w:tcW w:w="850" w:type="dxa"/>
            <w:vAlign w:val="center"/>
          </w:tcPr>
          <w:p w14:paraId="2086BC0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BE7873E">
            <w:pPr>
              <w:jc w:val="center"/>
            </w:pPr>
          </w:p>
        </w:tc>
        <w:tc>
          <w:tcPr>
            <w:tcW w:w="850" w:type="dxa"/>
            <w:vAlign w:val="center"/>
          </w:tcPr>
          <w:p w14:paraId="2C3C52A8">
            <w:pPr>
              <w:jc w:val="center"/>
            </w:pPr>
          </w:p>
        </w:tc>
      </w:tr>
      <w:tr w14:paraId="2DE986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B02F824">
            <w:pPr>
              <w:jc w:val="center"/>
            </w:pPr>
            <w:r>
              <w:rPr>
                <w:rFonts w:cs="Times New Roman"/>
              </w:rPr>
              <w:t>18</w:t>
            </w:r>
          </w:p>
        </w:tc>
        <w:tc>
          <w:tcPr>
            <w:tcW w:w="2839" w:type="dxa"/>
            <w:vAlign w:val="bottom"/>
          </w:tcPr>
          <w:p w14:paraId="0BF633B4">
            <w:r>
              <w:t>Nguyễn Vũ Bảo Ngân</w:t>
            </w:r>
          </w:p>
        </w:tc>
        <w:tc>
          <w:tcPr>
            <w:tcW w:w="763" w:type="dxa"/>
            <w:vAlign w:val="center"/>
          </w:tcPr>
          <w:p w14:paraId="7F2A43D3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78E1C7">
            <w:pPr>
              <w:jc w:val="center"/>
            </w:pPr>
          </w:p>
        </w:tc>
        <w:tc>
          <w:tcPr>
            <w:tcW w:w="763" w:type="dxa"/>
            <w:vAlign w:val="center"/>
          </w:tcPr>
          <w:p w14:paraId="1F7A46F8">
            <w:pPr>
              <w:jc w:val="center"/>
            </w:pPr>
          </w:p>
        </w:tc>
        <w:tc>
          <w:tcPr>
            <w:tcW w:w="763" w:type="dxa"/>
            <w:vAlign w:val="center"/>
          </w:tcPr>
          <w:p w14:paraId="310149FF">
            <w:pPr>
              <w:jc w:val="center"/>
            </w:pPr>
          </w:p>
        </w:tc>
        <w:tc>
          <w:tcPr>
            <w:tcW w:w="763" w:type="dxa"/>
            <w:vAlign w:val="center"/>
          </w:tcPr>
          <w:p w14:paraId="1980946E">
            <w:pPr>
              <w:jc w:val="center"/>
            </w:pPr>
          </w:p>
        </w:tc>
        <w:tc>
          <w:tcPr>
            <w:tcW w:w="850" w:type="dxa"/>
            <w:vAlign w:val="center"/>
          </w:tcPr>
          <w:p w14:paraId="74CAFCC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A513132">
            <w:pPr>
              <w:jc w:val="center"/>
            </w:pPr>
          </w:p>
        </w:tc>
        <w:tc>
          <w:tcPr>
            <w:tcW w:w="850" w:type="dxa"/>
            <w:vAlign w:val="center"/>
          </w:tcPr>
          <w:p w14:paraId="07D91439">
            <w:pPr>
              <w:jc w:val="center"/>
            </w:pPr>
          </w:p>
        </w:tc>
      </w:tr>
      <w:tr w14:paraId="20DF74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2C6B026">
            <w:pPr>
              <w:jc w:val="center"/>
            </w:pPr>
            <w:r>
              <w:rPr>
                <w:rFonts w:cs="Times New Roman"/>
              </w:rPr>
              <w:t>19</w:t>
            </w:r>
          </w:p>
        </w:tc>
        <w:tc>
          <w:tcPr>
            <w:tcW w:w="2839" w:type="dxa"/>
            <w:vAlign w:val="bottom"/>
          </w:tcPr>
          <w:p w14:paraId="4B608F33">
            <w:r>
              <w:t>La Thiên Bảo Ngọc</w:t>
            </w:r>
          </w:p>
        </w:tc>
        <w:tc>
          <w:tcPr>
            <w:tcW w:w="763" w:type="dxa"/>
            <w:vAlign w:val="center"/>
          </w:tcPr>
          <w:p w14:paraId="526278DC">
            <w:pPr>
              <w:jc w:val="center"/>
            </w:pPr>
          </w:p>
        </w:tc>
        <w:tc>
          <w:tcPr>
            <w:tcW w:w="763" w:type="dxa"/>
            <w:vAlign w:val="center"/>
          </w:tcPr>
          <w:p w14:paraId="26C367E4">
            <w:pPr>
              <w:jc w:val="center"/>
            </w:pPr>
          </w:p>
        </w:tc>
        <w:tc>
          <w:tcPr>
            <w:tcW w:w="763" w:type="dxa"/>
            <w:vAlign w:val="center"/>
          </w:tcPr>
          <w:p w14:paraId="317552BF">
            <w:pPr>
              <w:jc w:val="center"/>
            </w:pPr>
          </w:p>
        </w:tc>
        <w:tc>
          <w:tcPr>
            <w:tcW w:w="763" w:type="dxa"/>
            <w:vAlign w:val="center"/>
          </w:tcPr>
          <w:p w14:paraId="7CF436B6">
            <w:pPr>
              <w:jc w:val="center"/>
            </w:pPr>
          </w:p>
        </w:tc>
        <w:tc>
          <w:tcPr>
            <w:tcW w:w="763" w:type="dxa"/>
            <w:vAlign w:val="center"/>
          </w:tcPr>
          <w:p w14:paraId="3FE3CF57">
            <w:pPr>
              <w:jc w:val="center"/>
            </w:pPr>
          </w:p>
        </w:tc>
        <w:tc>
          <w:tcPr>
            <w:tcW w:w="850" w:type="dxa"/>
            <w:vAlign w:val="center"/>
          </w:tcPr>
          <w:p w14:paraId="219613C0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58069BF">
            <w:pPr>
              <w:jc w:val="center"/>
            </w:pPr>
          </w:p>
        </w:tc>
        <w:tc>
          <w:tcPr>
            <w:tcW w:w="850" w:type="dxa"/>
            <w:vAlign w:val="center"/>
          </w:tcPr>
          <w:p w14:paraId="7A657251">
            <w:pPr>
              <w:jc w:val="center"/>
            </w:pPr>
          </w:p>
        </w:tc>
      </w:tr>
      <w:tr w14:paraId="787405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786367C">
            <w:pPr>
              <w:jc w:val="center"/>
            </w:pPr>
            <w:r>
              <w:rPr>
                <w:rFonts w:cs="Times New Roman"/>
              </w:rPr>
              <w:t>20</w:t>
            </w:r>
          </w:p>
        </w:tc>
        <w:tc>
          <w:tcPr>
            <w:tcW w:w="2839" w:type="dxa"/>
            <w:vAlign w:val="bottom"/>
          </w:tcPr>
          <w:p w14:paraId="32E50BEA">
            <w:r>
              <w:t>Trịnh Quang Nguyên</w:t>
            </w:r>
          </w:p>
        </w:tc>
        <w:tc>
          <w:tcPr>
            <w:tcW w:w="763" w:type="dxa"/>
            <w:vAlign w:val="center"/>
          </w:tcPr>
          <w:p w14:paraId="1806D3D2">
            <w:pPr>
              <w:jc w:val="center"/>
            </w:pPr>
          </w:p>
        </w:tc>
        <w:tc>
          <w:tcPr>
            <w:tcW w:w="763" w:type="dxa"/>
            <w:vAlign w:val="center"/>
          </w:tcPr>
          <w:p w14:paraId="58F8E186">
            <w:pPr>
              <w:jc w:val="center"/>
            </w:pPr>
          </w:p>
        </w:tc>
        <w:tc>
          <w:tcPr>
            <w:tcW w:w="763" w:type="dxa"/>
            <w:vAlign w:val="center"/>
          </w:tcPr>
          <w:p w14:paraId="5EF0C165">
            <w:pPr>
              <w:jc w:val="center"/>
            </w:pPr>
          </w:p>
        </w:tc>
        <w:tc>
          <w:tcPr>
            <w:tcW w:w="763" w:type="dxa"/>
            <w:vAlign w:val="center"/>
          </w:tcPr>
          <w:p w14:paraId="55383939">
            <w:pPr>
              <w:jc w:val="center"/>
            </w:pPr>
          </w:p>
        </w:tc>
        <w:tc>
          <w:tcPr>
            <w:tcW w:w="763" w:type="dxa"/>
            <w:vAlign w:val="center"/>
          </w:tcPr>
          <w:p w14:paraId="68F8315F">
            <w:pPr>
              <w:jc w:val="center"/>
            </w:pPr>
          </w:p>
        </w:tc>
        <w:tc>
          <w:tcPr>
            <w:tcW w:w="850" w:type="dxa"/>
            <w:vAlign w:val="center"/>
          </w:tcPr>
          <w:p w14:paraId="148AF86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2688107">
            <w:pPr>
              <w:jc w:val="center"/>
            </w:pPr>
          </w:p>
        </w:tc>
        <w:tc>
          <w:tcPr>
            <w:tcW w:w="850" w:type="dxa"/>
            <w:vAlign w:val="center"/>
          </w:tcPr>
          <w:p w14:paraId="6E2ABBD0">
            <w:pPr>
              <w:jc w:val="center"/>
            </w:pPr>
          </w:p>
        </w:tc>
      </w:tr>
      <w:tr w14:paraId="0461C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5FD87F1">
            <w:pPr>
              <w:jc w:val="center"/>
            </w:pPr>
            <w:r>
              <w:rPr>
                <w:rFonts w:cs="Times New Roman"/>
              </w:rPr>
              <w:t>21</w:t>
            </w:r>
          </w:p>
        </w:tc>
        <w:tc>
          <w:tcPr>
            <w:tcW w:w="2839" w:type="dxa"/>
            <w:vAlign w:val="bottom"/>
          </w:tcPr>
          <w:p w14:paraId="3A54D7FB">
            <w:r>
              <w:t>Phạm Dương Anh Quân</w:t>
            </w:r>
          </w:p>
        </w:tc>
        <w:tc>
          <w:tcPr>
            <w:tcW w:w="763" w:type="dxa"/>
            <w:vAlign w:val="center"/>
          </w:tcPr>
          <w:p w14:paraId="63EE9132">
            <w:pPr>
              <w:jc w:val="center"/>
            </w:pPr>
          </w:p>
        </w:tc>
        <w:tc>
          <w:tcPr>
            <w:tcW w:w="763" w:type="dxa"/>
            <w:vAlign w:val="center"/>
          </w:tcPr>
          <w:p w14:paraId="52452346">
            <w:pPr>
              <w:jc w:val="center"/>
            </w:pPr>
          </w:p>
        </w:tc>
        <w:tc>
          <w:tcPr>
            <w:tcW w:w="763" w:type="dxa"/>
            <w:vAlign w:val="center"/>
          </w:tcPr>
          <w:p w14:paraId="416714CA">
            <w:pPr>
              <w:jc w:val="center"/>
            </w:pPr>
          </w:p>
        </w:tc>
        <w:tc>
          <w:tcPr>
            <w:tcW w:w="763" w:type="dxa"/>
            <w:vAlign w:val="center"/>
          </w:tcPr>
          <w:p w14:paraId="2A95537D">
            <w:pPr>
              <w:jc w:val="center"/>
            </w:pPr>
          </w:p>
        </w:tc>
        <w:tc>
          <w:tcPr>
            <w:tcW w:w="763" w:type="dxa"/>
            <w:vAlign w:val="center"/>
          </w:tcPr>
          <w:p w14:paraId="3DB0AE8A">
            <w:pPr>
              <w:jc w:val="center"/>
            </w:pPr>
          </w:p>
        </w:tc>
        <w:tc>
          <w:tcPr>
            <w:tcW w:w="850" w:type="dxa"/>
            <w:vAlign w:val="center"/>
          </w:tcPr>
          <w:p w14:paraId="3E24AC9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FFDE922">
            <w:pPr>
              <w:jc w:val="center"/>
            </w:pPr>
          </w:p>
        </w:tc>
        <w:tc>
          <w:tcPr>
            <w:tcW w:w="850" w:type="dxa"/>
            <w:vAlign w:val="center"/>
          </w:tcPr>
          <w:p w14:paraId="6AE593BE">
            <w:pPr>
              <w:jc w:val="center"/>
            </w:pPr>
          </w:p>
        </w:tc>
      </w:tr>
      <w:tr w14:paraId="2D4B74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69F6860">
            <w:pPr>
              <w:jc w:val="center"/>
            </w:pPr>
            <w:r>
              <w:rPr>
                <w:rFonts w:cs="Times New Roman"/>
              </w:rPr>
              <w:t>22</w:t>
            </w:r>
          </w:p>
        </w:tc>
        <w:tc>
          <w:tcPr>
            <w:tcW w:w="2839" w:type="dxa"/>
            <w:vAlign w:val="bottom"/>
          </w:tcPr>
          <w:p w14:paraId="1C740E3B">
            <w:r>
              <w:t>Hoàng Thục Quyên</w:t>
            </w:r>
          </w:p>
        </w:tc>
        <w:tc>
          <w:tcPr>
            <w:tcW w:w="763" w:type="dxa"/>
            <w:vAlign w:val="center"/>
          </w:tcPr>
          <w:p w14:paraId="2B52C1BB">
            <w:pPr>
              <w:jc w:val="center"/>
            </w:pPr>
          </w:p>
        </w:tc>
        <w:tc>
          <w:tcPr>
            <w:tcW w:w="763" w:type="dxa"/>
            <w:vAlign w:val="center"/>
          </w:tcPr>
          <w:p w14:paraId="20DEE3AD">
            <w:pPr>
              <w:jc w:val="center"/>
            </w:pPr>
          </w:p>
        </w:tc>
        <w:tc>
          <w:tcPr>
            <w:tcW w:w="763" w:type="dxa"/>
            <w:vAlign w:val="center"/>
          </w:tcPr>
          <w:p w14:paraId="21D114EE">
            <w:pPr>
              <w:jc w:val="center"/>
            </w:pPr>
          </w:p>
        </w:tc>
        <w:tc>
          <w:tcPr>
            <w:tcW w:w="763" w:type="dxa"/>
            <w:vAlign w:val="center"/>
          </w:tcPr>
          <w:p w14:paraId="6D1CA0F6">
            <w:pPr>
              <w:jc w:val="center"/>
            </w:pPr>
          </w:p>
        </w:tc>
        <w:tc>
          <w:tcPr>
            <w:tcW w:w="763" w:type="dxa"/>
            <w:vAlign w:val="center"/>
          </w:tcPr>
          <w:p w14:paraId="7E57E789">
            <w:pPr>
              <w:jc w:val="center"/>
            </w:pPr>
          </w:p>
        </w:tc>
        <w:tc>
          <w:tcPr>
            <w:tcW w:w="850" w:type="dxa"/>
            <w:vAlign w:val="center"/>
          </w:tcPr>
          <w:p w14:paraId="0D5A81D0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432B298">
            <w:pPr>
              <w:jc w:val="center"/>
            </w:pPr>
          </w:p>
        </w:tc>
        <w:tc>
          <w:tcPr>
            <w:tcW w:w="850" w:type="dxa"/>
            <w:vAlign w:val="center"/>
          </w:tcPr>
          <w:p w14:paraId="07FA6D9A">
            <w:pPr>
              <w:jc w:val="center"/>
            </w:pPr>
          </w:p>
        </w:tc>
      </w:tr>
      <w:tr w14:paraId="388D27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2C13E3F">
            <w:pPr>
              <w:jc w:val="center"/>
            </w:pPr>
            <w:r>
              <w:rPr>
                <w:rFonts w:cs="Times New Roman"/>
              </w:rPr>
              <w:t>23</w:t>
            </w:r>
          </w:p>
        </w:tc>
        <w:tc>
          <w:tcPr>
            <w:tcW w:w="2839" w:type="dxa"/>
            <w:vAlign w:val="bottom"/>
          </w:tcPr>
          <w:p w14:paraId="0A7DD85F">
            <w:r>
              <w:t>Lê Minh Phước Thịnh</w:t>
            </w:r>
          </w:p>
        </w:tc>
        <w:tc>
          <w:tcPr>
            <w:tcW w:w="763" w:type="dxa"/>
            <w:vAlign w:val="center"/>
          </w:tcPr>
          <w:p w14:paraId="18E2740E">
            <w:pPr>
              <w:jc w:val="center"/>
            </w:pPr>
          </w:p>
        </w:tc>
        <w:tc>
          <w:tcPr>
            <w:tcW w:w="763" w:type="dxa"/>
            <w:vAlign w:val="center"/>
          </w:tcPr>
          <w:p w14:paraId="428AF1C3">
            <w:pPr>
              <w:jc w:val="center"/>
            </w:pPr>
          </w:p>
        </w:tc>
        <w:tc>
          <w:tcPr>
            <w:tcW w:w="763" w:type="dxa"/>
            <w:vAlign w:val="center"/>
          </w:tcPr>
          <w:p w14:paraId="676993EA">
            <w:pPr>
              <w:jc w:val="center"/>
            </w:pPr>
          </w:p>
        </w:tc>
        <w:tc>
          <w:tcPr>
            <w:tcW w:w="763" w:type="dxa"/>
            <w:vAlign w:val="center"/>
          </w:tcPr>
          <w:p w14:paraId="585C5C30">
            <w:pPr>
              <w:jc w:val="center"/>
            </w:pPr>
          </w:p>
        </w:tc>
        <w:tc>
          <w:tcPr>
            <w:tcW w:w="763" w:type="dxa"/>
            <w:vAlign w:val="center"/>
          </w:tcPr>
          <w:p w14:paraId="6A4971A8">
            <w:pPr>
              <w:jc w:val="center"/>
            </w:pPr>
          </w:p>
        </w:tc>
        <w:tc>
          <w:tcPr>
            <w:tcW w:w="850" w:type="dxa"/>
            <w:vAlign w:val="center"/>
          </w:tcPr>
          <w:p w14:paraId="1E9A1A2B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8EA98D3">
            <w:pPr>
              <w:jc w:val="center"/>
            </w:pPr>
          </w:p>
        </w:tc>
        <w:tc>
          <w:tcPr>
            <w:tcW w:w="850" w:type="dxa"/>
            <w:vAlign w:val="center"/>
          </w:tcPr>
          <w:p w14:paraId="7AF588C7">
            <w:pPr>
              <w:jc w:val="center"/>
            </w:pPr>
          </w:p>
        </w:tc>
      </w:tr>
      <w:tr w14:paraId="001A8F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A43EBC1">
            <w:pPr>
              <w:jc w:val="center"/>
            </w:pPr>
            <w:r>
              <w:rPr>
                <w:rFonts w:cs="Times New Roman"/>
              </w:rPr>
              <w:t>24</w:t>
            </w:r>
          </w:p>
        </w:tc>
        <w:tc>
          <w:tcPr>
            <w:tcW w:w="2839" w:type="dxa"/>
            <w:vAlign w:val="bottom"/>
          </w:tcPr>
          <w:p w14:paraId="3AB81298">
            <w:r>
              <w:t>Trần Hồng Tịnh</w:t>
            </w:r>
          </w:p>
        </w:tc>
        <w:tc>
          <w:tcPr>
            <w:tcW w:w="763" w:type="dxa"/>
            <w:vAlign w:val="center"/>
          </w:tcPr>
          <w:p w14:paraId="42AE35F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05A5D3E">
            <w:pPr>
              <w:jc w:val="center"/>
            </w:pPr>
          </w:p>
        </w:tc>
        <w:tc>
          <w:tcPr>
            <w:tcW w:w="763" w:type="dxa"/>
            <w:vAlign w:val="center"/>
          </w:tcPr>
          <w:p w14:paraId="15B7D2B1">
            <w:pPr>
              <w:jc w:val="center"/>
            </w:pPr>
          </w:p>
        </w:tc>
        <w:tc>
          <w:tcPr>
            <w:tcW w:w="763" w:type="dxa"/>
            <w:vAlign w:val="center"/>
          </w:tcPr>
          <w:p w14:paraId="481A887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CF352D1">
            <w:pPr>
              <w:jc w:val="center"/>
            </w:pPr>
          </w:p>
        </w:tc>
        <w:tc>
          <w:tcPr>
            <w:tcW w:w="850" w:type="dxa"/>
            <w:vAlign w:val="center"/>
          </w:tcPr>
          <w:p w14:paraId="5DBCFE3B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6720343">
            <w:pPr>
              <w:jc w:val="center"/>
            </w:pPr>
          </w:p>
        </w:tc>
        <w:tc>
          <w:tcPr>
            <w:tcW w:w="850" w:type="dxa"/>
            <w:vAlign w:val="center"/>
          </w:tcPr>
          <w:p w14:paraId="4EF3F569">
            <w:pPr>
              <w:jc w:val="center"/>
            </w:pPr>
          </w:p>
        </w:tc>
      </w:tr>
      <w:tr w14:paraId="2BB2CE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5F9E06A">
            <w:pPr>
              <w:jc w:val="center"/>
            </w:pPr>
            <w:r>
              <w:rPr>
                <w:rFonts w:cs="Times New Roman"/>
              </w:rPr>
              <w:t>25</w:t>
            </w:r>
          </w:p>
        </w:tc>
        <w:tc>
          <w:tcPr>
            <w:tcW w:w="2839" w:type="dxa"/>
            <w:vAlign w:val="bottom"/>
          </w:tcPr>
          <w:p w14:paraId="2E22F3E3">
            <w:r>
              <w:t>Nguyễn Bảo Trân</w:t>
            </w:r>
          </w:p>
        </w:tc>
        <w:tc>
          <w:tcPr>
            <w:tcW w:w="763" w:type="dxa"/>
            <w:vAlign w:val="center"/>
          </w:tcPr>
          <w:p w14:paraId="0DF32836">
            <w:pPr>
              <w:jc w:val="center"/>
            </w:pPr>
          </w:p>
        </w:tc>
        <w:tc>
          <w:tcPr>
            <w:tcW w:w="763" w:type="dxa"/>
            <w:vAlign w:val="center"/>
          </w:tcPr>
          <w:p w14:paraId="445A5604">
            <w:pPr>
              <w:jc w:val="center"/>
            </w:pPr>
          </w:p>
        </w:tc>
        <w:tc>
          <w:tcPr>
            <w:tcW w:w="763" w:type="dxa"/>
            <w:vAlign w:val="center"/>
          </w:tcPr>
          <w:p w14:paraId="58A2AC58">
            <w:pPr>
              <w:jc w:val="center"/>
            </w:pPr>
          </w:p>
        </w:tc>
        <w:tc>
          <w:tcPr>
            <w:tcW w:w="763" w:type="dxa"/>
            <w:vAlign w:val="center"/>
          </w:tcPr>
          <w:p w14:paraId="73BAA473">
            <w:pPr>
              <w:jc w:val="center"/>
            </w:pPr>
          </w:p>
        </w:tc>
        <w:tc>
          <w:tcPr>
            <w:tcW w:w="763" w:type="dxa"/>
            <w:vAlign w:val="center"/>
          </w:tcPr>
          <w:p w14:paraId="5A43D2FA">
            <w:pPr>
              <w:jc w:val="center"/>
            </w:pPr>
          </w:p>
        </w:tc>
        <w:tc>
          <w:tcPr>
            <w:tcW w:w="850" w:type="dxa"/>
            <w:vAlign w:val="center"/>
          </w:tcPr>
          <w:p w14:paraId="77019CC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3E79373">
            <w:pPr>
              <w:jc w:val="center"/>
            </w:pPr>
          </w:p>
        </w:tc>
        <w:tc>
          <w:tcPr>
            <w:tcW w:w="850" w:type="dxa"/>
            <w:vAlign w:val="center"/>
          </w:tcPr>
          <w:p w14:paraId="361055A8">
            <w:pPr>
              <w:jc w:val="center"/>
            </w:pPr>
          </w:p>
        </w:tc>
      </w:tr>
      <w:tr w14:paraId="48F962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5A1F3CA">
            <w:pPr>
              <w:jc w:val="center"/>
            </w:pPr>
            <w:r>
              <w:rPr>
                <w:rFonts w:cs="Times New Roman"/>
              </w:rPr>
              <w:t>26</w:t>
            </w:r>
          </w:p>
        </w:tc>
        <w:tc>
          <w:tcPr>
            <w:tcW w:w="2839" w:type="dxa"/>
            <w:vAlign w:val="bottom"/>
          </w:tcPr>
          <w:p w14:paraId="31123140">
            <w:r>
              <w:t>Lê Năng Trí</w:t>
            </w:r>
          </w:p>
        </w:tc>
        <w:tc>
          <w:tcPr>
            <w:tcW w:w="763" w:type="dxa"/>
            <w:vAlign w:val="center"/>
          </w:tcPr>
          <w:p w14:paraId="21F825D0">
            <w:pPr>
              <w:jc w:val="center"/>
            </w:pPr>
          </w:p>
        </w:tc>
        <w:tc>
          <w:tcPr>
            <w:tcW w:w="763" w:type="dxa"/>
            <w:vAlign w:val="center"/>
          </w:tcPr>
          <w:p w14:paraId="47CF73EE">
            <w:pPr>
              <w:jc w:val="center"/>
            </w:pPr>
          </w:p>
        </w:tc>
        <w:tc>
          <w:tcPr>
            <w:tcW w:w="763" w:type="dxa"/>
            <w:vAlign w:val="center"/>
          </w:tcPr>
          <w:p w14:paraId="7C9F435B">
            <w:pPr>
              <w:jc w:val="center"/>
            </w:pPr>
          </w:p>
        </w:tc>
        <w:tc>
          <w:tcPr>
            <w:tcW w:w="763" w:type="dxa"/>
            <w:vAlign w:val="center"/>
          </w:tcPr>
          <w:p w14:paraId="04E7E85B">
            <w:pPr>
              <w:jc w:val="center"/>
            </w:pPr>
          </w:p>
        </w:tc>
        <w:tc>
          <w:tcPr>
            <w:tcW w:w="763" w:type="dxa"/>
            <w:vAlign w:val="center"/>
          </w:tcPr>
          <w:p w14:paraId="4FC9ACEC">
            <w:pPr>
              <w:jc w:val="center"/>
            </w:pPr>
          </w:p>
        </w:tc>
        <w:tc>
          <w:tcPr>
            <w:tcW w:w="850" w:type="dxa"/>
            <w:vAlign w:val="center"/>
          </w:tcPr>
          <w:p w14:paraId="06FBA69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F339672">
            <w:pPr>
              <w:jc w:val="center"/>
            </w:pPr>
          </w:p>
        </w:tc>
        <w:tc>
          <w:tcPr>
            <w:tcW w:w="850" w:type="dxa"/>
            <w:vAlign w:val="center"/>
          </w:tcPr>
          <w:p w14:paraId="791F8334">
            <w:pPr>
              <w:jc w:val="center"/>
            </w:pPr>
          </w:p>
        </w:tc>
      </w:tr>
      <w:tr w14:paraId="644A75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24083F3">
            <w:pPr>
              <w:jc w:val="center"/>
            </w:pPr>
            <w:r>
              <w:rPr>
                <w:rFonts w:cs="Times New Roman"/>
              </w:rPr>
              <w:t>27</w:t>
            </w:r>
          </w:p>
        </w:tc>
        <w:tc>
          <w:tcPr>
            <w:tcW w:w="2839" w:type="dxa"/>
            <w:vAlign w:val="bottom"/>
          </w:tcPr>
          <w:p w14:paraId="2012D127">
            <w:r>
              <w:t>Đào Minh Tú</w:t>
            </w:r>
          </w:p>
        </w:tc>
        <w:tc>
          <w:tcPr>
            <w:tcW w:w="763" w:type="dxa"/>
            <w:vAlign w:val="center"/>
          </w:tcPr>
          <w:p w14:paraId="0CEE90C6">
            <w:pPr>
              <w:jc w:val="center"/>
            </w:pPr>
          </w:p>
        </w:tc>
        <w:tc>
          <w:tcPr>
            <w:tcW w:w="763" w:type="dxa"/>
            <w:vAlign w:val="center"/>
          </w:tcPr>
          <w:p w14:paraId="3734B9F9">
            <w:pPr>
              <w:jc w:val="center"/>
            </w:pPr>
          </w:p>
        </w:tc>
        <w:tc>
          <w:tcPr>
            <w:tcW w:w="763" w:type="dxa"/>
            <w:vAlign w:val="center"/>
          </w:tcPr>
          <w:p w14:paraId="7CCF4837">
            <w:pPr>
              <w:jc w:val="center"/>
            </w:pPr>
          </w:p>
        </w:tc>
        <w:tc>
          <w:tcPr>
            <w:tcW w:w="763" w:type="dxa"/>
            <w:vAlign w:val="center"/>
          </w:tcPr>
          <w:p w14:paraId="3712601D">
            <w:pPr>
              <w:jc w:val="center"/>
            </w:pPr>
          </w:p>
        </w:tc>
        <w:tc>
          <w:tcPr>
            <w:tcW w:w="763" w:type="dxa"/>
            <w:vAlign w:val="center"/>
          </w:tcPr>
          <w:p w14:paraId="56FE155F">
            <w:pPr>
              <w:jc w:val="center"/>
            </w:pPr>
          </w:p>
        </w:tc>
        <w:tc>
          <w:tcPr>
            <w:tcW w:w="850" w:type="dxa"/>
            <w:vAlign w:val="center"/>
          </w:tcPr>
          <w:p w14:paraId="6C86B95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78265E1">
            <w:pPr>
              <w:jc w:val="center"/>
            </w:pPr>
          </w:p>
        </w:tc>
        <w:tc>
          <w:tcPr>
            <w:tcW w:w="850" w:type="dxa"/>
            <w:vAlign w:val="center"/>
          </w:tcPr>
          <w:p w14:paraId="308B1FA9">
            <w:pPr>
              <w:jc w:val="center"/>
            </w:pPr>
          </w:p>
        </w:tc>
      </w:tr>
      <w:tr w14:paraId="4A7430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7925608">
            <w:pPr>
              <w:jc w:val="center"/>
            </w:pPr>
            <w:r>
              <w:rPr>
                <w:rFonts w:cs="Times New Roman"/>
              </w:rPr>
              <w:t>28</w:t>
            </w:r>
          </w:p>
        </w:tc>
        <w:tc>
          <w:tcPr>
            <w:tcW w:w="2839" w:type="dxa"/>
            <w:vAlign w:val="bottom"/>
          </w:tcPr>
          <w:p w14:paraId="63FB2A00">
            <w:r>
              <w:t>Nguyễn Ngọc Cát Tường</w:t>
            </w:r>
          </w:p>
        </w:tc>
        <w:tc>
          <w:tcPr>
            <w:tcW w:w="763" w:type="dxa"/>
            <w:vAlign w:val="center"/>
          </w:tcPr>
          <w:p w14:paraId="35872B93">
            <w:pPr>
              <w:jc w:val="center"/>
            </w:pPr>
          </w:p>
        </w:tc>
        <w:tc>
          <w:tcPr>
            <w:tcW w:w="763" w:type="dxa"/>
            <w:vAlign w:val="center"/>
          </w:tcPr>
          <w:p w14:paraId="1D9F7D9F">
            <w:pPr>
              <w:jc w:val="center"/>
            </w:pPr>
          </w:p>
        </w:tc>
        <w:tc>
          <w:tcPr>
            <w:tcW w:w="763" w:type="dxa"/>
            <w:vAlign w:val="center"/>
          </w:tcPr>
          <w:p w14:paraId="0AA300BA">
            <w:pPr>
              <w:jc w:val="center"/>
            </w:pPr>
          </w:p>
        </w:tc>
        <w:tc>
          <w:tcPr>
            <w:tcW w:w="763" w:type="dxa"/>
            <w:vAlign w:val="center"/>
          </w:tcPr>
          <w:p w14:paraId="2A5F8962">
            <w:pPr>
              <w:jc w:val="center"/>
            </w:pPr>
          </w:p>
        </w:tc>
        <w:tc>
          <w:tcPr>
            <w:tcW w:w="763" w:type="dxa"/>
            <w:vAlign w:val="center"/>
          </w:tcPr>
          <w:p w14:paraId="2E2635B7">
            <w:pPr>
              <w:jc w:val="center"/>
            </w:pPr>
          </w:p>
        </w:tc>
        <w:tc>
          <w:tcPr>
            <w:tcW w:w="850" w:type="dxa"/>
            <w:vAlign w:val="center"/>
          </w:tcPr>
          <w:p w14:paraId="0AE7816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E5C10AD">
            <w:pPr>
              <w:jc w:val="center"/>
            </w:pPr>
          </w:p>
        </w:tc>
        <w:tc>
          <w:tcPr>
            <w:tcW w:w="850" w:type="dxa"/>
            <w:vAlign w:val="center"/>
          </w:tcPr>
          <w:p w14:paraId="5CF8A8E5">
            <w:pPr>
              <w:jc w:val="center"/>
            </w:pPr>
          </w:p>
        </w:tc>
      </w:tr>
      <w:tr w14:paraId="3B46DC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66F103B">
            <w:pPr>
              <w:jc w:val="center"/>
            </w:pPr>
            <w:r>
              <w:rPr>
                <w:rFonts w:cs="Times New Roman"/>
              </w:rPr>
              <w:t>29</w:t>
            </w:r>
          </w:p>
        </w:tc>
        <w:tc>
          <w:tcPr>
            <w:tcW w:w="2839" w:type="dxa"/>
            <w:vAlign w:val="bottom"/>
          </w:tcPr>
          <w:p w14:paraId="4DCEA217">
            <w:r>
              <w:t>Đoàn Trúc Xinh</w:t>
            </w:r>
          </w:p>
        </w:tc>
        <w:tc>
          <w:tcPr>
            <w:tcW w:w="763" w:type="dxa"/>
            <w:vAlign w:val="center"/>
          </w:tcPr>
          <w:p w14:paraId="0B2D3376">
            <w:pPr>
              <w:jc w:val="center"/>
            </w:pPr>
          </w:p>
        </w:tc>
        <w:tc>
          <w:tcPr>
            <w:tcW w:w="763" w:type="dxa"/>
            <w:vAlign w:val="center"/>
          </w:tcPr>
          <w:p w14:paraId="601BE6F2">
            <w:pPr>
              <w:jc w:val="center"/>
            </w:pPr>
          </w:p>
        </w:tc>
        <w:tc>
          <w:tcPr>
            <w:tcW w:w="763" w:type="dxa"/>
            <w:vAlign w:val="center"/>
          </w:tcPr>
          <w:p w14:paraId="2977AAC8">
            <w:pPr>
              <w:jc w:val="center"/>
            </w:pPr>
          </w:p>
        </w:tc>
        <w:tc>
          <w:tcPr>
            <w:tcW w:w="763" w:type="dxa"/>
            <w:vAlign w:val="center"/>
          </w:tcPr>
          <w:p w14:paraId="6EDF7E77">
            <w:pPr>
              <w:jc w:val="center"/>
            </w:pPr>
          </w:p>
        </w:tc>
        <w:tc>
          <w:tcPr>
            <w:tcW w:w="763" w:type="dxa"/>
            <w:vAlign w:val="center"/>
          </w:tcPr>
          <w:p w14:paraId="0F0383D5">
            <w:pPr>
              <w:jc w:val="center"/>
            </w:pPr>
          </w:p>
        </w:tc>
        <w:tc>
          <w:tcPr>
            <w:tcW w:w="850" w:type="dxa"/>
            <w:vAlign w:val="center"/>
          </w:tcPr>
          <w:p w14:paraId="14E54BB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B973E78">
            <w:pPr>
              <w:jc w:val="center"/>
            </w:pPr>
          </w:p>
        </w:tc>
        <w:tc>
          <w:tcPr>
            <w:tcW w:w="850" w:type="dxa"/>
            <w:vAlign w:val="center"/>
          </w:tcPr>
          <w:p w14:paraId="34444CE6">
            <w:pPr>
              <w:jc w:val="center"/>
            </w:pPr>
          </w:p>
        </w:tc>
      </w:tr>
      <w:tr w14:paraId="7510E0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8760B3D">
            <w:pPr>
              <w:jc w:val="center"/>
            </w:pPr>
            <w:r>
              <w:rPr>
                <w:rFonts w:cs="Times New Roman"/>
              </w:rPr>
              <w:t>30</w:t>
            </w:r>
          </w:p>
        </w:tc>
        <w:tc>
          <w:tcPr>
            <w:tcW w:w="2839" w:type="dxa"/>
            <w:vAlign w:val="center"/>
          </w:tcPr>
          <w:p w14:paraId="5399F56E">
            <w:pPr>
              <w:jc w:val="center"/>
            </w:pPr>
          </w:p>
        </w:tc>
        <w:tc>
          <w:tcPr>
            <w:tcW w:w="763" w:type="dxa"/>
            <w:vAlign w:val="center"/>
          </w:tcPr>
          <w:p w14:paraId="546967BC">
            <w:pPr>
              <w:jc w:val="center"/>
            </w:pPr>
          </w:p>
        </w:tc>
        <w:tc>
          <w:tcPr>
            <w:tcW w:w="763" w:type="dxa"/>
            <w:vAlign w:val="center"/>
          </w:tcPr>
          <w:p w14:paraId="6ABD6AEA">
            <w:pPr>
              <w:jc w:val="center"/>
            </w:pPr>
          </w:p>
        </w:tc>
        <w:tc>
          <w:tcPr>
            <w:tcW w:w="763" w:type="dxa"/>
            <w:vAlign w:val="center"/>
          </w:tcPr>
          <w:p w14:paraId="7FBB881E">
            <w:pPr>
              <w:jc w:val="center"/>
            </w:pPr>
          </w:p>
        </w:tc>
        <w:tc>
          <w:tcPr>
            <w:tcW w:w="763" w:type="dxa"/>
            <w:vAlign w:val="center"/>
          </w:tcPr>
          <w:p w14:paraId="5861E36E">
            <w:pPr>
              <w:jc w:val="center"/>
            </w:pPr>
          </w:p>
        </w:tc>
        <w:tc>
          <w:tcPr>
            <w:tcW w:w="763" w:type="dxa"/>
            <w:vAlign w:val="center"/>
          </w:tcPr>
          <w:p w14:paraId="3E5EC89B">
            <w:pPr>
              <w:jc w:val="center"/>
            </w:pPr>
          </w:p>
        </w:tc>
        <w:tc>
          <w:tcPr>
            <w:tcW w:w="850" w:type="dxa"/>
            <w:vAlign w:val="center"/>
          </w:tcPr>
          <w:p w14:paraId="5542AD6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A0288F3">
            <w:pPr>
              <w:jc w:val="center"/>
            </w:pPr>
          </w:p>
        </w:tc>
        <w:tc>
          <w:tcPr>
            <w:tcW w:w="850" w:type="dxa"/>
            <w:vAlign w:val="center"/>
          </w:tcPr>
          <w:p w14:paraId="4E4CD840">
            <w:pPr>
              <w:jc w:val="center"/>
            </w:pPr>
          </w:p>
        </w:tc>
      </w:tr>
      <w:tr w14:paraId="7B3DF2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37D7808">
            <w:pPr>
              <w:jc w:val="center"/>
            </w:pPr>
            <w:r>
              <w:rPr>
                <w:rFonts w:cs="Times New Roman"/>
              </w:rPr>
              <w:t>31</w:t>
            </w:r>
          </w:p>
        </w:tc>
        <w:tc>
          <w:tcPr>
            <w:tcW w:w="2839" w:type="dxa"/>
            <w:vAlign w:val="center"/>
          </w:tcPr>
          <w:p w14:paraId="1F728FC5">
            <w:pPr>
              <w:jc w:val="center"/>
            </w:pPr>
          </w:p>
        </w:tc>
        <w:tc>
          <w:tcPr>
            <w:tcW w:w="763" w:type="dxa"/>
            <w:vAlign w:val="center"/>
          </w:tcPr>
          <w:p w14:paraId="09022946">
            <w:pPr>
              <w:jc w:val="center"/>
            </w:pPr>
          </w:p>
        </w:tc>
        <w:tc>
          <w:tcPr>
            <w:tcW w:w="763" w:type="dxa"/>
            <w:vAlign w:val="center"/>
          </w:tcPr>
          <w:p w14:paraId="32F61874">
            <w:pPr>
              <w:jc w:val="center"/>
            </w:pPr>
          </w:p>
        </w:tc>
        <w:tc>
          <w:tcPr>
            <w:tcW w:w="763" w:type="dxa"/>
            <w:vAlign w:val="center"/>
          </w:tcPr>
          <w:p w14:paraId="2614F28F">
            <w:pPr>
              <w:jc w:val="center"/>
            </w:pPr>
          </w:p>
        </w:tc>
        <w:tc>
          <w:tcPr>
            <w:tcW w:w="763" w:type="dxa"/>
            <w:vAlign w:val="center"/>
          </w:tcPr>
          <w:p w14:paraId="0CAA1851">
            <w:pPr>
              <w:jc w:val="center"/>
            </w:pPr>
          </w:p>
        </w:tc>
        <w:tc>
          <w:tcPr>
            <w:tcW w:w="763" w:type="dxa"/>
            <w:vAlign w:val="center"/>
          </w:tcPr>
          <w:p w14:paraId="74739006">
            <w:pPr>
              <w:jc w:val="center"/>
            </w:pPr>
          </w:p>
        </w:tc>
        <w:tc>
          <w:tcPr>
            <w:tcW w:w="850" w:type="dxa"/>
            <w:vAlign w:val="center"/>
          </w:tcPr>
          <w:p w14:paraId="106923A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C897FAE">
            <w:pPr>
              <w:jc w:val="center"/>
            </w:pPr>
          </w:p>
        </w:tc>
        <w:tc>
          <w:tcPr>
            <w:tcW w:w="850" w:type="dxa"/>
            <w:vAlign w:val="center"/>
          </w:tcPr>
          <w:p w14:paraId="31F41106">
            <w:pPr>
              <w:jc w:val="center"/>
            </w:pPr>
          </w:p>
        </w:tc>
      </w:tr>
    </w:tbl>
    <w:p w14:paraId="2506472D">
      <w:pPr>
        <w:spacing w:before="80" w:line="252" w:lineRule="auto"/>
        <w:jc w:val="both"/>
      </w:pPr>
      <w:r>
        <w:rPr>
          <w:rFonts w:cs="Times New Roman"/>
          <w:b/>
          <w:i/>
        </w:rPr>
        <w:t xml:space="preserve">Ghi chú: </w:t>
      </w:r>
      <w:r>
        <w:rPr>
          <w:rFonts w:cs="Times New Roman"/>
          <w:i/>
        </w:rPr>
        <w:t>TC1: Chuẩn bị thư mục bài làm; TC2: Tìm và lưu hình ảnh Đà Nẵng; TC3: Tạo tệp đáp án; TC4: Trả lời câu hỏi kiến thức; TC5: Hoàn thiện sản phẩm.</w:t>
      </w:r>
    </w:p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961"/>
        <w:gridCol w:w="4960"/>
      </w:tblGrid>
      <w:tr w14:paraId="32FFDEC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4961" w:type="dxa"/>
            <w:vAlign w:val="center"/>
          </w:tcPr>
          <w:p w14:paraId="7CE56103">
            <w:pPr>
              <w:spacing w:line="252" w:lineRule="auto"/>
            </w:pPr>
          </w:p>
        </w:tc>
        <w:tc>
          <w:tcPr>
            <w:tcW w:w="4960" w:type="dxa"/>
            <w:vAlign w:val="center"/>
          </w:tcPr>
          <w:p w14:paraId="06C79DDD">
            <w:pPr>
              <w:spacing w:line="252" w:lineRule="auto"/>
              <w:jc w:val="center"/>
            </w:pPr>
            <w:r>
              <w:rPr>
                <w:rFonts w:cs="Times New Roman"/>
                <w:i/>
                <w:sz w:val="24"/>
                <w:szCs w:val="24"/>
              </w:rPr>
              <w:t>Đà Nẵng, ngày …… tháng …… năm 2026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GIÁO VIÊN BỘ MÔN</w:t>
            </w:r>
            <w:r>
              <w:rPr>
                <w:rFonts w:cs="Times New Roman"/>
                <w:i/>
              </w:rPr>
              <w:br w:type="textWrapping"/>
            </w:r>
            <w:r>
              <w:rPr>
                <w:rFonts w:cs="Times New Roman"/>
                <w:i/>
              </w:rPr>
              <w:t>(Kí và ghi rõ họ tên)</w:t>
            </w:r>
          </w:p>
        </w:tc>
      </w:tr>
    </w:tbl>
    <w:p w14:paraId="1D137588">
      <w:pPr>
        <w:keepNext/>
        <w:pageBreakBefore/>
        <w:spacing w:after="120" w:line="252" w:lineRule="auto"/>
        <w:jc w:val="center"/>
      </w:pPr>
      <w:r>
        <w:rPr>
          <w:rFonts w:cs="Times New Roman"/>
          <w:b/>
          <w:sz w:val="26"/>
          <w:szCs w:val="26"/>
        </w:rPr>
        <w:t>TIÊU CHÍ ĐÁNH GIÁ BÀI THỰC HÀNH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268"/>
        <w:gridCol w:w="6520"/>
        <w:gridCol w:w="1133"/>
      </w:tblGrid>
      <w:tr w14:paraId="71FCCC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7EEF7"/>
            <w:vAlign w:val="center"/>
          </w:tcPr>
          <w:p w14:paraId="0E909D14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6520" w:type="dxa"/>
            <w:shd w:val="clear" w:color="auto" w:fill="E7EEF7"/>
            <w:vAlign w:val="center"/>
          </w:tcPr>
          <w:p w14:paraId="5CE6C45B">
            <w:pPr>
              <w:jc w:val="center"/>
            </w:pPr>
            <w:r>
              <w:rPr>
                <w:rFonts w:cs="Times New Roman"/>
                <w:b/>
              </w:rPr>
              <w:t>NỘI DUNG ĐÁNH GIÁ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1C07CAD3">
            <w:pPr>
              <w:jc w:val="center"/>
            </w:pPr>
            <w:r>
              <w:rPr>
                <w:rFonts w:cs="Times New Roman"/>
                <w:b/>
              </w:rPr>
              <w:t>ĐIỂM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TỐI ĐA</w:t>
            </w:r>
          </w:p>
        </w:tc>
      </w:tr>
      <w:tr w14:paraId="613479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A3D5DA2">
            <w:r>
              <w:rPr>
                <w:rFonts w:cs="Times New Roman"/>
                <w:b/>
              </w:rPr>
              <w:t>1. Chuẩn bị thư mục bài làm</w:t>
            </w:r>
          </w:p>
        </w:tc>
        <w:tc>
          <w:tcPr>
            <w:tcW w:w="6520" w:type="dxa"/>
            <w:vAlign w:val="center"/>
          </w:tcPr>
          <w:p w14:paraId="6F3DC652">
            <w:r>
              <w:rPr>
                <w:rFonts w:cs="Times New Roman"/>
              </w:rPr>
              <w:t>Đổi tên đúng thư mục gốc theo yêu cầu; giữ đúng hai thư mục con.</w:t>
            </w:r>
          </w:p>
        </w:tc>
        <w:tc>
          <w:tcPr>
            <w:tcW w:w="1133" w:type="dxa"/>
            <w:vAlign w:val="center"/>
          </w:tcPr>
          <w:p w14:paraId="2FEE3A04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6AB310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529F418">
            <w:r>
              <w:rPr>
                <w:rFonts w:cs="Times New Roman"/>
                <w:b/>
              </w:rPr>
              <w:t>2. Tìm và lưu hình ảnh Đà Nẵng</w:t>
            </w:r>
          </w:p>
        </w:tc>
        <w:tc>
          <w:tcPr>
            <w:tcW w:w="6520" w:type="dxa"/>
            <w:vAlign w:val="center"/>
          </w:tcPr>
          <w:p w14:paraId="25860CD2">
            <w:r>
              <w:rPr>
                <w:rFonts w:cs="Times New Roman"/>
              </w:rPr>
              <w:t>Tìm được 01 hình ảnh phù hợp; tải về máy; đặt tên Da_Nang và giữ đúng phần mở rộng của tệp ảnh; di chuyển vào 02_HINH_ANH.</w:t>
            </w:r>
          </w:p>
        </w:tc>
        <w:tc>
          <w:tcPr>
            <w:tcW w:w="1133" w:type="dxa"/>
            <w:vAlign w:val="center"/>
          </w:tcPr>
          <w:p w14:paraId="22A68E6F">
            <w:pPr>
              <w:jc w:val="center"/>
            </w:pPr>
            <w:r>
              <w:rPr>
                <w:rFonts w:cs="Times New Roman"/>
              </w:rPr>
              <w:t>2,0</w:t>
            </w:r>
          </w:p>
        </w:tc>
      </w:tr>
      <w:tr w14:paraId="7403B8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287AA08">
            <w:r>
              <w:rPr>
                <w:rFonts w:cs="Times New Roman"/>
                <w:b/>
              </w:rPr>
              <w:t>3. Tạo tệp đáp án</w:t>
            </w:r>
          </w:p>
        </w:tc>
        <w:tc>
          <w:tcPr>
            <w:tcW w:w="6520" w:type="dxa"/>
            <w:vAlign w:val="center"/>
          </w:tcPr>
          <w:p w14:paraId="5992E479">
            <w:r>
              <w:rPr>
                <w:rFonts w:cs="Times New Roman"/>
              </w:rPr>
              <w:t>Tạo Dap_an.docx bằng Word; lưu đúng thư mục 01_BAI_KIEM_TRA; trình bày rõ ràng hai câu trả lời.</w:t>
            </w:r>
          </w:p>
        </w:tc>
        <w:tc>
          <w:tcPr>
            <w:tcW w:w="1133" w:type="dxa"/>
            <w:vAlign w:val="center"/>
          </w:tcPr>
          <w:p w14:paraId="7353E1A0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748DC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DB6C206">
            <w:r>
              <w:rPr>
                <w:rFonts w:cs="Times New Roman"/>
                <w:b/>
              </w:rPr>
              <w:t>4. Trả lời câu hỏi kiến thức</w:t>
            </w:r>
          </w:p>
        </w:tc>
        <w:tc>
          <w:tcPr>
            <w:tcW w:w="6520" w:type="dxa"/>
            <w:vAlign w:val="center"/>
          </w:tcPr>
          <w:p w14:paraId="773E3AEA">
            <w:r>
              <w:rPr>
                <w:rFonts w:cs="Times New Roman"/>
              </w:rPr>
              <w:t>Câu 1: xác định Sai và giải thích micro là thiết bị vào, loa là thiết bị ra. Câu 2: xác định .mp3 là tệp âm thanh và nêu được một kênh trao đổi thông tin trên Internet phù hợp.</w:t>
            </w:r>
          </w:p>
        </w:tc>
        <w:tc>
          <w:tcPr>
            <w:tcW w:w="1133" w:type="dxa"/>
            <w:vAlign w:val="center"/>
          </w:tcPr>
          <w:p w14:paraId="296721F0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2F6E26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D70C7DE">
            <w:r>
              <w:rPr>
                <w:rFonts w:cs="Times New Roman"/>
                <w:b/>
              </w:rPr>
              <w:t>5. Hoàn thiện sản phẩm</w:t>
            </w:r>
          </w:p>
        </w:tc>
        <w:tc>
          <w:tcPr>
            <w:tcW w:w="6520" w:type="dxa"/>
            <w:vAlign w:val="center"/>
          </w:tcPr>
          <w:p w14:paraId="6AB09C23">
            <w:r>
              <w:rPr>
                <w:rFonts w:cs="Times New Roman"/>
              </w:rPr>
              <w:t>Cấu trúc thư mục cuối cùng đúng; tệp đúng tên, đúng vị trí, mở được; bài làm gọn gàng và đầy đủ.</w:t>
            </w:r>
          </w:p>
        </w:tc>
        <w:tc>
          <w:tcPr>
            <w:tcW w:w="1133" w:type="dxa"/>
            <w:vAlign w:val="center"/>
          </w:tcPr>
          <w:p w14:paraId="1462DABC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54C4ED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8788" w:type="dxa"/>
            <w:gridSpan w:val="2"/>
            <w:shd w:val="clear" w:color="auto" w:fill="E7EEF7"/>
            <w:vAlign w:val="center"/>
          </w:tcPr>
          <w:p w14:paraId="2FDA2601">
            <w:pPr>
              <w:jc w:val="center"/>
            </w:pPr>
            <w:r>
              <w:rPr>
                <w:rFonts w:cs="Times New Roman"/>
                <w:b/>
              </w:rPr>
              <w:t>TỔNG ĐIỂM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5EF0BE64">
            <w:pPr>
              <w:jc w:val="center"/>
            </w:pPr>
            <w:r>
              <w:rPr>
                <w:rFonts w:cs="Times New Roman"/>
                <w:b/>
              </w:rPr>
              <w:t>10,0</w:t>
            </w:r>
          </w:p>
        </w:tc>
      </w:tr>
    </w:tbl>
    <w:p w14:paraId="433BEA5E"/>
    <w:p w14:paraId="4D3BFA68"/>
    <w:p w14:paraId="1E62C506"/>
    <w:p w14:paraId="369377A7"/>
    <w:p w14:paraId="15B83F14"/>
    <w:p w14:paraId="5AA61DFC"/>
    <w:p w14:paraId="7617CDCD"/>
    <w:p w14:paraId="34D1D210"/>
    <w:p w14:paraId="3F2E1BBB"/>
    <w:p w14:paraId="5598A415"/>
    <w:p w14:paraId="1244EDCD"/>
    <w:p w14:paraId="7D7C8714"/>
    <w:p w14:paraId="7F7E6C3C"/>
    <w:p w14:paraId="37641EDA"/>
    <w:p w14:paraId="04F4B702"/>
    <w:p w14:paraId="741DB64B"/>
    <w:p w14:paraId="701F42EF"/>
    <w:p w14:paraId="12DE56D8"/>
    <w:p w14:paraId="4E1CA671"/>
    <w:p w14:paraId="39605099"/>
    <w:p w14:paraId="1F634FC0"/>
    <w:p w14:paraId="0D8743C6"/>
    <w:p w14:paraId="3C4B4532"/>
    <w:p w14:paraId="593DAC09"/>
    <w:p w14:paraId="7AC8B918"/>
    <w:p w14:paraId="079395DD"/>
    <w:p w14:paraId="58FE33CD"/>
    <w:p w14:paraId="08B9508B"/>
    <w:p w14:paraId="47CF3617"/>
    <w:p w14:paraId="003C4455"/>
    <w:p w14:paraId="2582F175"/>
    <w:p w14:paraId="60D4550B"/>
    <w:p w14:paraId="4D8BA357"/>
    <w:p w14:paraId="64310210"/>
    <w:p w14:paraId="0EFA9F63"/>
    <w:p w14:paraId="7619F729"/>
    <w:p w14:paraId="73A07A86"/>
    <w:p w14:paraId="266DF2BF"/>
    <w:p w14:paraId="05141106"/>
    <w:p w14:paraId="71F8173B"/>
    <w:p w14:paraId="7EA95E9D"/>
    <w:p w14:paraId="00560B0D"/>
    <w:p w14:paraId="18C71D94"/>
    <w:p w14:paraId="1A7A1DB9"/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103"/>
        <w:gridCol w:w="4818"/>
      </w:tblGrid>
      <w:tr w14:paraId="6F68767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103" w:type="dxa"/>
            <w:vAlign w:val="center"/>
          </w:tcPr>
          <w:p w14:paraId="59D30CD6">
            <w:pPr>
              <w:spacing w:line="252" w:lineRule="auto"/>
              <w:jc w:val="center"/>
            </w:pPr>
            <w:r>
              <w:rPr>
                <w:rFonts w:cs="Times New Roman"/>
                <w:sz w:val="24"/>
                <w:szCs w:val="24"/>
              </w:rPr>
              <w:t>SỞ GIÁO DỤC VÀ ĐÀO TẠO TP. ĐÀ NẴNG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TRƯỜNG TIỂU HỌC, TRUNG HỌC CƠ SỞ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VÀ TRUNG HỌC PHỔ THÔNG FPT</w:t>
            </w:r>
            <w:r>
              <w:rPr>
                <w:rFonts w:cs="Times New Roman"/>
                <w:sz w:val="24"/>
                <w:szCs w:val="24"/>
              </w:rPr>
              <w:br w:type="textWrapping"/>
            </w:r>
            <w:r>
              <w:rPr>
                <w:rFonts w:cs="Times New Roman"/>
                <w:sz w:val="24"/>
                <w:szCs w:val="24"/>
              </w:rPr>
              <w:t>─────────</w:t>
            </w:r>
          </w:p>
        </w:tc>
        <w:tc>
          <w:tcPr>
            <w:tcW w:w="4818" w:type="dxa"/>
            <w:vAlign w:val="center"/>
          </w:tcPr>
          <w:p w14:paraId="10A0444A">
            <w:pPr>
              <w:spacing w:line="252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KIỂM TRA GIỮA KÌ I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NĂM HỌC 2026 – 2027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Môn: Tin học – Lớp: 7A9</w:t>
            </w:r>
            <w:r>
              <w:rPr>
                <w:rFonts w:cs="Times New Roman"/>
                <w:i/>
                <w:sz w:val="24"/>
                <w:szCs w:val="24"/>
              </w:rPr>
              <w:br w:type="textWrapping"/>
            </w:r>
            <w:r>
              <w:rPr>
                <w:rFonts w:cs="Times New Roman"/>
                <w:i/>
                <w:sz w:val="24"/>
                <w:szCs w:val="24"/>
              </w:rPr>
              <w:t>(Phiếu tổng hợp kết quả thực hành)</w:t>
            </w:r>
          </w:p>
        </w:tc>
      </w:tr>
    </w:tbl>
    <w:p w14:paraId="15968EAD">
      <w:pPr>
        <w:spacing w:before="120" w:line="252" w:lineRule="auto"/>
        <w:jc w:val="center"/>
      </w:pPr>
      <w:r>
        <w:rPr>
          <w:rFonts w:cs="Times New Roman"/>
          <w:b/>
          <w:sz w:val="26"/>
          <w:szCs w:val="26"/>
        </w:rPr>
        <w:t>PHIẾU TỔNG HỢP KẾT QUẢ THỰC HÀNH GIỮA KÌ I</w:t>
      </w:r>
    </w:p>
    <w:p w14:paraId="4BEC40AA">
      <w:pPr>
        <w:spacing w:after="100" w:line="252" w:lineRule="auto"/>
        <w:jc w:val="center"/>
      </w:pPr>
      <w:r>
        <w:rPr>
          <w:rFonts w:cs="Times New Roman"/>
          <w:b/>
          <w:sz w:val="26"/>
          <w:szCs w:val="26"/>
        </w:rPr>
        <w:t>CHỦ ĐỀ: TỔ CHỨC GÓC HỌC TẬP SỐ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67"/>
        <w:gridCol w:w="2839"/>
        <w:gridCol w:w="763"/>
        <w:gridCol w:w="763"/>
        <w:gridCol w:w="763"/>
        <w:gridCol w:w="763"/>
        <w:gridCol w:w="763"/>
        <w:gridCol w:w="850"/>
        <w:gridCol w:w="1000"/>
        <w:gridCol w:w="850"/>
      </w:tblGrid>
      <w:tr w14:paraId="6AA5D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restart"/>
            <w:shd w:val="clear" w:color="auto" w:fill="E7EEF7"/>
            <w:vAlign w:val="center"/>
          </w:tcPr>
          <w:p w14:paraId="41798DFA">
            <w:pPr>
              <w:jc w:val="center"/>
            </w:pPr>
            <w:r>
              <w:rPr>
                <w:rFonts w:cs="Times New Roman"/>
                <w:b/>
              </w:rPr>
              <w:t>STT</w:t>
            </w:r>
          </w:p>
        </w:tc>
        <w:tc>
          <w:tcPr>
            <w:tcW w:w="2839" w:type="dxa"/>
            <w:vMerge w:val="restart"/>
            <w:shd w:val="clear" w:color="auto" w:fill="E7EEF7"/>
            <w:vAlign w:val="center"/>
          </w:tcPr>
          <w:p w14:paraId="6F488FF3">
            <w:pPr>
              <w:jc w:val="center"/>
            </w:pPr>
            <w:r>
              <w:rPr>
                <w:rFonts w:cs="Times New Roman"/>
                <w:b/>
              </w:rPr>
              <w:t>HỌ VÀ TÊN HỌC SINH</w:t>
            </w:r>
          </w:p>
        </w:tc>
        <w:tc>
          <w:tcPr>
            <w:tcW w:w="3815" w:type="dxa"/>
            <w:gridSpan w:val="5"/>
            <w:shd w:val="clear" w:color="auto" w:fill="E7EEF7"/>
            <w:vAlign w:val="center"/>
          </w:tcPr>
          <w:p w14:paraId="4DC75F34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749C2687">
            <w:pPr>
              <w:jc w:val="center"/>
            </w:pPr>
            <w:r>
              <w:rPr>
                <w:rFonts w:cs="Times New Roman"/>
                <w:b/>
              </w:rPr>
              <w:t>TỔNG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ĐIỂM</w:t>
            </w:r>
          </w:p>
        </w:tc>
        <w:tc>
          <w:tcPr>
            <w:tcW w:w="1000" w:type="dxa"/>
            <w:vMerge w:val="restart"/>
            <w:shd w:val="clear" w:color="auto" w:fill="E7EEF7"/>
            <w:vAlign w:val="center"/>
          </w:tcPr>
          <w:p w14:paraId="257F04AD">
            <w:pPr>
              <w:jc w:val="center"/>
            </w:pPr>
            <w:r>
              <w:rPr>
                <w:rFonts w:cs="Times New Roman"/>
                <w:b/>
              </w:rPr>
              <w:t>KÍ TÊN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14E32F9A">
            <w:pPr>
              <w:jc w:val="center"/>
            </w:pPr>
            <w:r>
              <w:rPr>
                <w:rFonts w:cs="Times New Roman"/>
                <w:b/>
              </w:rPr>
              <w:t>GHI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CHÚ</w:t>
            </w:r>
          </w:p>
        </w:tc>
      </w:tr>
      <w:tr w14:paraId="4F17F4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continue"/>
            <w:shd w:val="clear" w:color="auto" w:fill="E7EEF7"/>
            <w:vAlign w:val="center"/>
          </w:tcPr>
          <w:p w14:paraId="772C593D">
            <w:pPr>
              <w:jc w:val="center"/>
            </w:pPr>
          </w:p>
        </w:tc>
        <w:tc>
          <w:tcPr>
            <w:tcW w:w="2839" w:type="dxa"/>
            <w:vMerge w:val="continue"/>
            <w:shd w:val="clear" w:color="auto" w:fill="E7EEF7"/>
            <w:vAlign w:val="center"/>
          </w:tcPr>
          <w:p w14:paraId="7B688306">
            <w:pPr>
              <w:jc w:val="center"/>
            </w:pPr>
          </w:p>
        </w:tc>
        <w:tc>
          <w:tcPr>
            <w:tcW w:w="763" w:type="dxa"/>
            <w:shd w:val="clear" w:color="auto" w:fill="E7EEF7"/>
            <w:vAlign w:val="center"/>
          </w:tcPr>
          <w:p w14:paraId="737785C5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TC1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4B53DBDD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TC2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(2,0)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6B268C84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TC3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40E99EFC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TC4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5D850D46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TC5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545B2D91">
            <w:pPr>
              <w:jc w:val="center"/>
            </w:pPr>
          </w:p>
        </w:tc>
        <w:tc>
          <w:tcPr>
            <w:tcW w:w="1000" w:type="dxa"/>
            <w:vMerge w:val="continue"/>
            <w:shd w:val="clear" w:color="auto" w:fill="E7EEF7"/>
            <w:vAlign w:val="center"/>
          </w:tcPr>
          <w:p w14:paraId="48EFE62C">
            <w:pPr>
              <w:jc w:val="center"/>
            </w:pP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365DFF4D">
            <w:pPr>
              <w:jc w:val="center"/>
            </w:pPr>
          </w:p>
        </w:tc>
      </w:tr>
      <w:tr w14:paraId="5C0378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5014B4E">
            <w:pPr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839" w:type="dxa"/>
            <w:vAlign w:val="bottom"/>
          </w:tcPr>
          <w:p w14:paraId="7DB2E14C">
            <w:r>
              <w:t>Nguyễn Phương Hà An</w:t>
            </w:r>
          </w:p>
        </w:tc>
        <w:tc>
          <w:tcPr>
            <w:tcW w:w="763" w:type="dxa"/>
            <w:vAlign w:val="center"/>
          </w:tcPr>
          <w:p w14:paraId="527A2B60">
            <w:pPr>
              <w:jc w:val="center"/>
            </w:pPr>
          </w:p>
        </w:tc>
        <w:tc>
          <w:tcPr>
            <w:tcW w:w="763" w:type="dxa"/>
            <w:vAlign w:val="center"/>
          </w:tcPr>
          <w:p w14:paraId="33DEEB00">
            <w:pPr>
              <w:jc w:val="center"/>
            </w:pPr>
          </w:p>
        </w:tc>
        <w:tc>
          <w:tcPr>
            <w:tcW w:w="763" w:type="dxa"/>
            <w:vAlign w:val="center"/>
          </w:tcPr>
          <w:p w14:paraId="09EA32C6">
            <w:pPr>
              <w:jc w:val="center"/>
            </w:pPr>
          </w:p>
        </w:tc>
        <w:tc>
          <w:tcPr>
            <w:tcW w:w="763" w:type="dxa"/>
            <w:vAlign w:val="center"/>
          </w:tcPr>
          <w:p w14:paraId="78AA8C40">
            <w:pPr>
              <w:jc w:val="center"/>
            </w:pPr>
          </w:p>
        </w:tc>
        <w:tc>
          <w:tcPr>
            <w:tcW w:w="763" w:type="dxa"/>
            <w:vAlign w:val="center"/>
          </w:tcPr>
          <w:p w14:paraId="41D3678A">
            <w:pPr>
              <w:jc w:val="center"/>
            </w:pPr>
          </w:p>
        </w:tc>
        <w:tc>
          <w:tcPr>
            <w:tcW w:w="850" w:type="dxa"/>
            <w:vAlign w:val="center"/>
          </w:tcPr>
          <w:p w14:paraId="6637EF60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AE71257">
            <w:pPr>
              <w:jc w:val="center"/>
            </w:pPr>
          </w:p>
        </w:tc>
        <w:tc>
          <w:tcPr>
            <w:tcW w:w="850" w:type="dxa"/>
            <w:vAlign w:val="center"/>
          </w:tcPr>
          <w:p w14:paraId="5DB74CA0">
            <w:pPr>
              <w:jc w:val="center"/>
            </w:pPr>
          </w:p>
        </w:tc>
      </w:tr>
      <w:tr w14:paraId="188CFF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C3B7946">
            <w:pPr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839" w:type="dxa"/>
            <w:vAlign w:val="bottom"/>
          </w:tcPr>
          <w:p w14:paraId="60A83603">
            <w:r>
              <w:t>Nguyễn Ngọc Huyền Anh</w:t>
            </w:r>
          </w:p>
        </w:tc>
        <w:tc>
          <w:tcPr>
            <w:tcW w:w="763" w:type="dxa"/>
            <w:vAlign w:val="center"/>
          </w:tcPr>
          <w:p w14:paraId="302D0B26">
            <w:pPr>
              <w:jc w:val="center"/>
            </w:pPr>
          </w:p>
        </w:tc>
        <w:tc>
          <w:tcPr>
            <w:tcW w:w="763" w:type="dxa"/>
            <w:vAlign w:val="center"/>
          </w:tcPr>
          <w:p w14:paraId="4B118686">
            <w:pPr>
              <w:jc w:val="center"/>
            </w:pPr>
          </w:p>
        </w:tc>
        <w:tc>
          <w:tcPr>
            <w:tcW w:w="763" w:type="dxa"/>
            <w:vAlign w:val="center"/>
          </w:tcPr>
          <w:p w14:paraId="7A6294B9">
            <w:pPr>
              <w:jc w:val="center"/>
            </w:pPr>
          </w:p>
        </w:tc>
        <w:tc>
          <w:tcPr>
            <w:tcW w:w="763" w:type="dxa"/>
            <w:vAlign w:val="center"/>
          </w:tcPr>
          <w:p w14:paraId="32F07970">
            <w:pPr>
              <w:jc w:val="center"/>
            </w:pPr>
          </w:p>
        </w:tc>
        <w:tc>
          <w:tcPr>
            <w:tcW w:w="763" w:type="dxa"/>
            <w:vAlign w:val="center"/>
          </w:tcPr>
          <w:p w14:paraId="4E6F9DD2">
            <w:pPr>
              <w:jc w:val="center"/>
            </w:pPr>
          </w:p>
        </w:tc>
        <w:tc>
          <w:tcPr>
            <w:tcW w:w="850" w:type="dxa"/>
            <w:vAlign w:val="center"/>
          </w:tcPr>
          <w:p w14:paraId="2B065CD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E24EFB0">
            <w:pPr>
              <w:jc w:val="center"/>
            </w:pPr>
          </w:p>
        </w:tc>
        <w:tc>
          <w:tcPr>
            <w:tcW w:w="850" w:type="dxa"/>
            <w:vAlign w:val="center"/>
          </w:tcPr>
          <w:p w14:paraId="5A0BFA45">
            <w:pPr>
              <w:jc w:val="center"/>
            </w:pPr>
          </w:p>
        </w:tc>
      </w:tr>
      <w:tr w14:paraId="06596A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4425520">
            <w:pPr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839" w:type="dxa"/>
            <w:vAlign w:val="bottom"/>
          </w:tcPr>
          <w:p w14:paraId="2FC89168">
            <w:r>
              <w:t>Võ Gia Bảo</w:t>
            </w:r>
          </w:p>
        </w:tc>
        <w:tc>
          <w:tcPr>
            <w:tcW w:w="763" w:type="dxa"/>
            <w:vAlign w:val="center"/>
          </w:tcPr>
          <w:p w14:paraId="3C7F0219">
            <w:pPr>
              <w:jc w:val="center"/>
            </w:pPr>
          </w:p>
        </w:tc>
        <w:tc>
          <w:tcPr>
            <w:tcW w:w="763" w:type="dxa"/>
            <w:vAlign w:val="center"/>
          </w:tcPr>
          <w:p w14:paraId="6F803F36">
            <w:pPr>
              <w:jc w:val="center"/>
            </w:pPr>
          </w:p>
        </w:tc>
        <w:tc>
          <w:tcPr>
            <w:tcW w:w="763" w:type="dxa"/>
            <w:vAlign w:val="center"/>
          </w:tcPr>
          <w:p w14:paraId="2605FB6C">
            <w:pPr>
              <w:jc w:val="center"/>
            </w:pPr>
          </w:p>
        </w:tc>
        <w:tc>
          <w:tcPr>
            <w:tcW w:w="763" w:type="dxa"/>
            <w:vAlign w:val="center"/>
          </w:tcPr>
          <w:p w14:paraId="4E8B1B00">
            <w:pPr>
              <w:jc w:val="center"/>
            </w:pPr>
          </w:p>
        </w:tc>
        <w:tc>
          <w:tcPr>
            <w:tcW w:w="763" w:type="dxa"/>
            <w:vAlign w:val="center"/>
          </w:tcPr>
          <w:p w14:paraId="4997B4C1">
            <w:pPr>
              <w:jc w:val="center"/>
            </w:pPr>
          </w:p>
        </w:tc>
        <w:tc>
          <w:tcPr>
            <w:tcW w:w="850" w:type="dxa"/>
            <w:vAlign w:val="center"/>
          </w:tcPr>
          <w:p w14:paraId="5BFE1D3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EB39D4C">
            <w:pPr>
              <w:jc w:val="center"/>
            </w:pPr>
          </w:p>
        </w:tc>
        <w:tc>
          <w:tcPr>
            <w:tcW w:w="850" w:type="dxa"/>
            <w:vAlign w:val="center"/>
          </w:tcPr>
          <w:p w14:paraId="0BA6500B">
            <w:pPr>
              <w:jc w:val="center"/>
            </w:pPr>
          </w:p>
        </w:tc>
      </w:tr>
      <w:tr w14:paraId="673A25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F66B62C">
            <w:pPr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839" w:type="dxa"/>
            <w:vAlign w:val="bottom"/>
          </w:tcPr>
          <w:p w14:paraId="12678DCE">
            <w:r>
              <w:t>Phạm Ngọc Khánh Chi</w:t>
            </w:r>
          </w:p>
        </w:tc>
        <w:tc>
          <w:tcPr>
            <w:tcW w:w="763" w:type="dxa"/>
            <w:vAlign w:val="center"/>
          </w:tcPr>
          <w:p w14:paraId="29B7C6D1">
            <w:pPr>
              <w:jc w:val="center"/>
            </w:pPr>
          </w:p>
        </w:tc>
        <w:tc>
          <w:tcPr>
            <w:tcW w:w="763" w:type="dxa"/>
            <w:vAlign w:val="center"/>
          </w:tcPr>
          <w:p w14:paraId="0A53157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06C6D3F">
            <w:pPr>
              <w:jc w:val="center"/>
            </w:pPr>
          </w:p>
        </w:tc>
        <w:tc>
          <w:tcPr>
            <w:tcW w:w="763" w:type="dxa"/>
            <w:vAlign w:val="center"/>
          </w:tcPr>
          <w:p w14:paraId="4AA7E7FF">
            <w:pPr>
              <w:jc w:val="center"/>
            </w:pPr>
          </w:p>
        </w:tc>
        <w:tc>
          <w:tcPr>
            <w:tcW w:w="763" w:type="dxa"/>
            <w:vAlign w:val="center"/>
          </w:tcPr>
          <w:p w14:paraId="267C00DF">
            <w:pPr>
              <w:jc w:val="center"/>
            </w:pPr>
          </w:p>
        </w:tc>
        <w:tc>
          <w:tcPr>
            <w:tcW w:w="850" w:type="dxa"/>
            <w:vAlign w:val="center"/>
          </w:tcPr>
          <w:p w14:paraId="7E3A3FA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BA9D9CB">
            <w:pPr>
              <w:jc w:val="center"/>
            </w:pPr>
          </w:p>
        </w:tc>
        <w:tc>
          <w:tcPr>
            <w:tcW w:w="850" w:type="dxa"/>
            <w:vAlign w:val="center"/>
          </w:tcPr>
          <w:p w14:paraId="5E1503A8">
            <w:pPr>
              <w:jc w:val="center"/>
            </w:pPr>
          </w:p>
        </w:tc>
      </w:tr>
      <w:tr w14:paraId="4F295B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CC6981B">
            <w:pPr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839" w:type="dxa"/>
            <w:vAlign w:val="bottom"/>
          </w:tcPr>
          <w:p w14:paraId="29C6127C">
            <w:r>
              <w:t>Lê Tôn Quốc Cường</w:t>
            </w:r>
          </w:p>
        </w:tc>
        <w:tc>
          <w:tcPr>
            <w:tcW w:w="763" w:type="dxa"/>
            <w:vAlign w:val="center"/>
          </w:tcPr>
          <w:p w14:paraId="2EBFEE3F">
            <w:pPr>
              <w:jc w:val="center"/>
            </w:pPr>
          </w:p>
        </w:tc>
        <w:tc>
          <w:tcPr>
            <w:tcW w:w="763" w:type="dxa"/>
            <w:vAlign w:val="center"/>
          </w:tcPr>
          <w:p w14:paraId="1423C081">
            <w:pPr>
              <w:jc w:val="center"/>
            </w:pPr>
          </w:p>
        </w:tc>
        <w:tc>
          <w:tcPr>
            <w:tcW w:w="763" w:type="dxa"/>
            <w:vAlign w:val="center"/>
          </w:tcPr>
          <w:p w14:paraId="3A9CD1A1">
            <w:pPr>
              <w:jc w:val="center"/>
            </w:pPr>
          </w:p>
        </w:tc>
        <w:tc>
          <w:tcPr>
            <w:tcW w:w="763" w:type="dxa"/>
            <w:vAlign w:val="center"/>
          </w:tcPr>
          <w:p w14:paraId="2D22F33E">
            <w:pPr>
              <w:jc w:val="center"/>
            </w:pPr>
          </w:p>
        </w:tc>
        <w:tc>
          <w:tcPr>
            <w:tcW w:w="763" w:type="dxa"/>
            <w:vAlign w:val="center"/>
          </w:tcPr>
          <w:p w14:paraId="30DA5EA0">
            <w:pPr>
              <w:jc w:val="center"/>
            </w:pPr>
          </w:p>
        </w:tc>
        <w:tc>
          <w:tcPr>
            <w:tcW w:w="850" w:type="dxa"/>
            <w:vAlign w:val="center"/>
          </w:tcPr>
          <w:p w14:paraId="446CF67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337307C">
            <w:pPr>
              <w:jc w:val="center"/>
            </w:pPr>
          </w:p>
        </w:tc>
        <w:tc>
          <w:tcPr>
            <w:tcW w:w="850" w:type="dxa"/>
            <w:vAlign w:val="center"/>
          </w:tcPr>
          <w:p w14:paraId="174BB9F3">
            <w:pPr>
              <w:jc w:val="center"/>
            </w:pPr>
          </w:p>
        </w:tc>
      </w:tr>
      <w:tr w14:paraId="18BA9C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0B73803">
            <w:pPr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839" w:type="dxa"/>
            <w:vAlign w:val="bottom"/>
          </w:tcPr>
          <w:p w14:paraId="0FEC7A13">
            <w:r>
              <w:t>Nguyễn Ngọc Khánh Hà</w:t>
            </w:r>
          </w:p>
        </w:tc>
        <w:tc>
          <w:tcPr>
            <w:tcW w:w="763" w:type="dxa"/>
            <w:vAlign w:val="center"/>
          </w:tcPr>
          <w:p w14:paraId="7E13DA1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AA333C8">
            <w:pPr>
              <w:jc w:val="center"/>
            </w:pPr>
          </w:p>
        </w:tc>
        <w:tc>
          <w:tcPr>
            <w:tcW w:w="763" w:type="dxa"/>
            <w:vAlign w:val="center"/>
          </w:tcPr>
          <w:p w14:paraId="42066C87">
            <w:pPr>
              <w:jc w:val="center"/>
            </w:pPr>
          </w:p>
        </w:tc>
        <w:tc>
          <w:tcPr>
            <w:tcW w:w="763" w:type="dxa"/>
            <w:vAlign w:val="center"/>
          </w:tcPr>
          <w:p w14:paraId="0B7E4DF7">
            <w:pPr>
              <w:jc w:val="center"/>
            </w:pPr>
          </w:p>
        </w:tc>
        <w:tc>
          <w:tcPr>
            <w:tcW w:w="763" w:type="dxa"/>
            <w:vAlign w:val="center"/>
          </w:tcPr>
          <w:p w14:paraId="0781A4D2">
            <w:pPr>
              <w:jc w:val="center"/>
            </w:pPr>
          </w:p>
        </w:tc>
        <w:tc>
          <w:tcPr>
            <w:tcW w:w="850" w:type="dxa"/>
            <w:vAlign w:val="center"/>
          </w:tcPr>
          <w:p w14:paraId="139CC69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07B281C">
            <w:pPr>
              <w:jc w:val="center"/>
            </w:pPr>
          </w:p>
        </w:tc>
        <w:tc>
          <w:tcPr>
            <w:tcW w:w="850" w:type="dxa"/>
            <w:vAlign w:val="center"/>
          </w:tcPr>
          <w:p w14:paraId="0FBE75D1">
            <w:pPr>
              <w:jc w:val="center"/>
            </w:pPr>
          </w:p>
        </w:tc>
      </w:tr>
      <w:tr w14:paraId="2525D5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A2153CB">
            <w:pPr>
              <w:jc w:val="center"/>
            </w:pPr>
            <w:r>
              <w:rPr>
                <w:rFonts w:cs="Times New Roman"/>
              </w:rPr>
              <w:t>7</w:t>
            </w:r>
          </w:p>
        </w:tc>
        <w:tc>
          <w:tcPr>
            <w:tcW w:w="2839" w:type="dxa"/>
            <w:vAlign w:val="bottom"/>
          </w:tcPr>
          <w:p w14:paraId="7B987217">
            <w:r>
              <w:t>Nguyễn Khắc Bảo Hoàng</w:t>
            </w:r>
          </w:p>
        </w:tc>
        <w:tc>
          <w:tcPr>
            <w:tcW w:w="763" w:type="dxa"/>
            <w:vAlign w:val="center"/>
          </w:tcPr>
          <w:p w14:paraId="225DCEB3">
            <w:pPr>
              <w:jc w:val="center"/>
            </w:pPr>
          </w:p>
        </w:tc>
        <w:tc>
          <w:tcPr>
            <w:tcW w:w="763" w:type="dxa"/>
            <w:vAlign w:val="center"/>
          </w:tcPr>
          <w:p w14:paraId="03CF63B3">
            <w:pPr>
              <w:jc w:val="center"/>
            </w:pPr>
          </w:p>
        </w:tc>
        <w:tc>
          <w:tcPr>
            <w:tcW w:w="763" w:type="dxa"/>
            <w:vAlign w:val="center"/>
          </w:tcPr>
          <w:p w14:paraId="4630861F">
            <w:pPr>
              <w:jc w:val="center"/>
            </w:pPr>
          </w:p>
        </w:tc>
        <w:tc>
          <w:tcPr>
            <w:tcW w:w="763" w:type="dxa"/>
            <w:vAlign w:val="center"/>
          </w:tcPr>
          <w:p w14:paraId="4E9620A9">
            <w:pPr>
              <w:jc w:val="center"/>
            </w:pPr>
          </w:p>
        </w:tc>
        <w:tc>
          <w:tcPr>
            <w:tcW w:w="763" w:type="dxa"/>
            <w:vAlign w:val="center"/>
          </w:tcPr>
          <w:p w14:paraId="706FE595">
            <w:pPr>
              <w:jc w:val="center"/>
            </w:pPr>
          </w:p>
        </w:tc>
        <w:tc>
          <w:tcPr>
            <w:tcW w:w="850" w:type="dxa"/>
            <w:vAlign w:val="center"/>
          </w:tcPr>
          <w:p w14:paraId="0FC77E7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34A6B85">
            <w:pPr>
              <w:jc w:val="center"/>
            </w:pPr>
          </w:p>
        </w:tc>
        <w:tc>
          <w:tcPr>
            <w:tcW w:w="850" w:type="dxa"/>
            <w:vAlign w:val="center"/>
          </w:tcPr>
          <w:p w14:paraId="090BCF8C">
            <w:pPr>
              <w:jc w:val="center"/>
            </w:pPr>
          </w:p>
        </w:tc>
      </w:tr>
      <w:tr w14:paraId="3100B0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7820617">
            <w:pPr>
              <w:jc w:val="center"/>
            </w:pPr>
            <w:r>
              <w:rPr>
                <w:rFonts w:cs="Times New Roman"/>
              </w:rPr>
              <w:t>8</w:t>
            </w:r>
          </w:p>
        </w:tc>
        <w:tc>
          <w:tcPr>
            <w:tcW w:w="2839" w:type="dxa"/>
            <w:vAlign w:val="bottom"/>
          </w:tcPr>
          <w:p w14:paraId="12307075">
            <w:r>
              <w:t>Đặng Văn Huân</w:t>
            </w:r>
          </w:p>
        </w:tc>
        <w:tc>
          <w:tcPr>
            <w:tcW w:w="763" w:type="dxa"/>
            <w:vAlign w:val="center"/>
          </w:tcPr>
          <w:p w14:paraId="6756F2A5">
            <w:pPr>
              <w:jc w:val="center"/>
            </w:pPr>
          </w:p>
        </w:tc>
        <w:tc>
          <w:tcPr>
            <w:tcW w:w="763" w:type="dxa"/>
            <w:vAlign w:val="center"/>
          </w:tcPr>
          <w:p w14:paraId="0DA7A259">
            <w:pPr>
              <w:jc w:val="center"/>
            </w:pPr>
          </w:p>
        </w:tc>
        <w:tc>
          <w:tcPr>
            <w:tcW w:w="763" w:type="dxa"/>
            <w:vAlign w:val="center"/>
          </w:tcPr>
          <w:p w14:paraId="730BF437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A4D18D">
            <w:pPr>
              <w:jc w:val="center"/>
            </w:pPr>
          </w:p>
        </w:tc>
        <w:tc>
          <w:tcPr>
            <w:tcW w:w="763" w:type="dxa"/>
            <w:vAlign w:val="center"/>
          </w:tcPr>
          <w:p w14:paraId="4A07D388">
            <w:pPr>
              <w:jc w:val="center"/>
            </w:pPr>
          </w:p>
        </w:tc>
        <w:tc>
          <w:tcPr>
            <w:tcW w:w="850" w:type="dxa"/>
            <w:vAlign w:val="center"/>
          </w:tcPr>
          <w:p w14:paraId="294AE2E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8F03B65">
            <w:pPr>
              <w:jc w:val="center"/>
            </w:pPr>
          </w:p>
        </w:tc>
        <w:tc>
          <w:tcPr>
            <w:tcW w:w="850" w:type="dxa"/>
            <w:vAlign w:val="center"/>
          </w:tcPr>
          <w:p w14:paraId="73236C5A">
            <w:pPr>
              <w:jc w:val="center"/>
            </w:pPr>
          </w:p>
        </w:tc>
      </w:tr>
      <w:tr w14:paraId="0E7786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285EF88">
            <w:pPr>
              <w:jc w:val="center"/>
            </w:pPr>
            <w:r>
              <w:rPr>
                <w:rFonts w:cs="Times New Roman"/>
              </w:rPr>
              <w:t>9</w:t>
            </w:r>
          </w:p>
        </w:tc>
        <w:tc>
          <w:tcPr>
            <w:tcW w:w="2839" w:type="dxa"/>
            <w:vAlign w:val="bottom"/>
          </w:tcPr>
          <w:p w14:paraId="6742E75B">
            <w:r>
              <w:t>Lê Khang</w:t>
            </w:r>
          </w:p>
        </w:tc>
        <w:tc>
          <w:tcPr>
            <w:tcW w:w="763" w:type="dxa"/>
            <w:vAlign w:val="center"/>
          </w:tcPr>
          <w:p w14:paraId="0CB27BA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63FA917">
            <w:pPr>
              <w:jc w:val="center"/>
            </w:pPr>
          </w:p>
        </w:tc>
        <w:tc>
          <w:tcPr>
            <w:tcW w:w="763" w:type="dxa"/>
            <w:vAlign w:val="center"/>
          </w:tcPr>
          <w:p w14:paraId="434699E4">
            <w:pPr>
              <w:jc w:val="center"/>
            </w:pPr>
          </w:p>
        </w:tc>
        <w:tc>
          <w:tcPr>
            <w:tcW w:w="763" w:type="dxa"/>
            <w:vAlign w:val="center"/>
          </w:tcPr>
          <w:p w14:paraId="068AA50F">
            <w:pPr>
              <w:jc w:val="center"/>
            </w:pPr>
          </w:p>
        </w:tc>
        <w:tc>
          <w:tcPr>
            <w:tcW w:w="763" w:type="dxa"/>
            <w:vAlign w:val="center"/>
          </w:tcPr>
          <w:p w14:paraId="0FEAF323">
            <w:pPr>
              <w:jc w:val="center"/>
            </w:pPr>
          </w:p>
        </w:tc>
        <w:tc>
          <w:tcPr>
            <w:tcW w:w="850" w:type="dxa"/>
            <w:vAlign w:val="center"/>
          </w:tcPr>
          <w:p w14:paraId="437E528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03072C2">
            <w:pPr>
              <w:jc w:val="center"/>
            </w:pPr>
          </w:p>
        </w:tc>
        <w:tc>
          <w:tcPr>
            <w:tcW w:w="850" w:type="dxa"/>
            <w:vAlign w:val="center"/>
          </w:tcPr>
          <w:p w14:paraId="3DAF7064">
            <w:pPr>
              <w:jc w:val="center"/>
            </w:pPr>
          </w:p>
        </w:tc>
      </w:tr>
      <w:tr w14:paraId="576BD4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A60116D">
            <w:pPr>
              <w:jc w:val="center"/>
            </w:pPr>
            <w:r>
              <w:rPr>
                <w:rFonts w:cs="Times New Roman"/>
              </w:rPr>
              <w:t>10</w:t>
            </w:r>
          </w:p>
        </w:tc>
        <w:tc>
          <w:tcPr>
            <w:tcW w:w="2839" w:type="dxa"/>
            <w:vAlign w:val="bottom"/>
          </w:tcPr>
          <w:p w14:paraId="728939BE">
            <w:r>
              <w:t>Nguyễn Tuấn Khoa</w:t>
            </w:r>
          </w:p>
        </w:tc>
        <w:tc>
          <w:tcPr>
            <w:tcW w:w="763" w:type="dxa"/>
            <w:vAlign w:val="center"/>
          </w:tcPr>
          <w:p w14:paraId="1579223D">
            <w:pPr>
              <w:jc w:val="center"/>
            </w:pPr>
          </w:p>
        </w:tc>
        <w:tc>
          <w:tcPr>
            <w:tcW w:w="763" w:type="dxa"/>
            <w:vAlign w:val="center"/>
          </w:tcPr>
          <w:p w14:paraId="63234D82">
            <w:pPr>
              <w:jc w:val="center"/>
            </w:pPr>
          </w:p>
        </w:tc>
        <w:tc>
          <w:tcPr>
            <w:tcW w:w="763" w:type="dxa"/>
            <w:vAlign w:val="center"/>
          </w:tcPr>
          <w:p w14:paraId="5C615BC7">
            <w:pPr>
              <w:jc w:val="center"/>
            </w:pPr>
          </w:p>
        </w:tc>
        <w:tc>
          <w:tcPr>
            <w:tcW w:w="763" w:type="dxa"/>
            <w:vAlign w:val="center"/>
          </w:tcPr>
          <w:p w14:paraId="1E0ABC2F">
            <w:pPr>
              <w:jc w:val="center"/>
            </w:pPr>
          </w:p>
        </w:tc>
        <w:tc>
          <w:tcPr>
            <w:tcW w:w="763" w:type="dxa"/>
            <w:vAlign w:val="center"/>
          </w:tcPr>
          <w:p w14:paraId="1CE21737">
            <w:pPr>
              <w:jc w:val="center"/>
            </w:pPr>
          </w:p>
        </w:tc>
        <w:tc>
          <w:tcPr>
            <w:tcW w:w="850" w:type="dxa"/>
            <w:vAlign w:val="center"/>
          </w:tcPr>
          <w:p w14:paraId="28A15F0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1C7D61A">
            <w:pPr>
              <w:jc w:val="center"/>
            </w:pPr>
          </w:p>
        </w:tc>
        <w:tc>
          <w:tcPr>
            <w:tcW w:w="850" w:type="dxa"/>
            <w:vAlign w:val="center"/>
          </w:tcPr>
          <w:p w14:paraId="7A6D8A9E">
            <w:pPr>
              <w:jc w:val="center"/>
            </w:pPr>
          </w:p>
        </w:tc>
      </w:tr>
      <w:tr w14:paraId="489FFD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EB770BA">
            <w:pPr>
              <w:jc w:val="center"/>
            </w:pPr>
            <w:r>
              <w:rPr>
                <w:rFonts w:cs="Times New Roman"/>
              </w:rPr>
              <w:t>11</w:t>
            </w:r>
          </w:p>
        </w:tc>
        <w:tc>
          <w:tcPr>
            <w:tcW w:w="2839" w:type="dxa"/>
            <w:vAlign w:val="bottom"/>
          </w:tcPr>
          <w:p w14:paraId="3E6C7A1E">
            <w:r>
              <w:t>Phạm Lê Minh Khôi</w:t>
            </w:r>
          </w:p>
        </w:tc>
        <w:tc>
          <w:tcPr>
            <w:tcW w:w="763" w:type="dxa"/>
            <w:vAlign w:val="center"/>
          </w:tcPr>
          <w:p w14:paraId="6295B5FA">
            <w:pPr>
              <w:jc w:val="center"/>
            </w:pPr>
          </w:p>
        </w:tc>
        <w:tc>
          <w:tcPr>
            <w:tcW w:w="763" w:type="dxa"/>
            <w:vAlign w:val="center"/>
          </w:tcPr>
          <w:p w14:paraId="247312EF">
            <w:pPr>
              <w:jc w:val="center"/>
            </w:pPr>
          </w:p>
        </w:tc>
        <w:tc>
          <w:tcPr>
            <w:tcW w:w="763" w:type="dxa"/>
            <w:vAlign w:val="center"/>
          </w:tcPr>
          <w:p w14:paraId="6DAA2FDE">
            <w:pPr>
              <w:jc w:val="center"/>
            </w:pPr>
          </w:p>
        </w:tc>
        <w:tc>
          <w:tcPr>
            <w:tcW w:w="763" w:type="dxa"/>
            <w:vAlign w:val="center"/>
          </w:tcPr>
          <w:p w14:paraId="34FB37B5">
            <w:pPr>
              <w:jc w:val="center"/>
            </w:pPr>
          </w:p>
        </w:tc>
        <w:tc>
          <w:tcPr>
            <w:tcW w:w="763" w:type="dxa"/>
            <w:vAlign w:val="center"/>
          </w:tcPr>
          <w:p w14:paraId="2494EF80">
            <w:pPr>
              <w:jc w:val="center"/>
            </w:pPr>
          </w:p>
        </w:tc>
        <w:tc>
          <w:tcPr>
            <w:tcW w:w="850" w:type="dxa"/>
            <w:vAlign w:val="center"/>
          </w:tcPr>
          <w:p w14:paraId="00B4C5B0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210AFA7">
            <w:pPr>
              <w:jc w:val="center"/>
            </w:pPr>
          </w:p>
        </w:tc>
        <w:tc>
          <w:tcPr>
            <w:tcW w:w="850" w:type="dxa"/>
            <w:vAlign w:val="center"/>
          </w:tcPr>
          <w:p w14:paraId="452F74C8">
            <w:pPr>
              <w:jc w:val="center"/>
            </w:pPr>
          </w:p>
        </w:tc>
      </w:tr>
      <w:tr w14:paraId="22EFAB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CC17C46">
            <w:pPr>
              <w:jc w:val="center"/>
            </w:pPr>
            <w:r>
              <w:rPr>
                <w:rFonts w:cs="Times New Roman"/>
              </w:rPr>
              <w:t>12</w:t>
            </w:r>
          </w:p>
        </w:tc>
        <w:tc>
          <w:tcPr>
            <w:tcW w:w="2839" w:type="dxa"/>
            <w:vAlign w:val="bottom"/>
          </w:tcPr>
          <w:p w14:paraId="65C94EBD">
            <w:r>
              <w:t>Phạm Văn Kiệt</w:t>
            </w:r>
          </w:p>
        </w:tc>
        <w:tc>
          <w:tcPr>
            <w:tcW w:w="763" w:type="dxa"/>
            <w:vAlign w:val="center"/>
          </w:tcPr>
          <w:p w14:paraId="76DE832C">
            <w:pPr>
              <w:jc w:val="center"/>
            </w:pPr>
          </w:p>
        </w:tc>
        <w:tc>
          <w:tcPr>
            <w:tcW w:w="763" w:type="dxa"/>
            <w:vAlign w:val="center"/>
          </w:tcPr>
          <w:p w14:paraId="515B1902">
            <w:pPr>
              <w:jc w:val="center"/>
            </w:pPr>
          </w:p>
        </w:tc>
        <w:tc>
          <w:tcPr>
            <w:tcW w:w="763" w:type="dxa"/>
            <w:vAlign w:val="center"/>
          </w:tcPr>
          <w:p w14:paraId="2EDB3C77">
            <w:pPr>
              <w:jc w:val="center"/>
            </w:pPr>
          </w:p>
        </w:tc>
        <w:tc>
          <w:tcPr>
            <w:tcW w:w="763" w:type="dxa"/>
            <w:vAlign w:val="center"/>
          </w:tcPr>
          <w:p w14:paraId="2BAB79CC">
            <w:pPr>
              <w:jc w:val="center"/>
            </w:pPr>
          </w:p>
        </w:tc>
        <w:tc>
          <w:tcPr>
            <w:tcW w:w="763" w:type="dxa"/>
            <w:vAlign w:val="center"/>
          </w:tcPr>
          <w:p w14:paraId="6C6C5568">
            <w:pPr>
              <w:jc w:val="center"/>
            </w:pPr>
          </w:p>
        </w:tc>
        <w:tc>
          <w:tcPr>
            <w:tcW w:w="850" w:type="dxa"/>
            <w:vAlign w:val="center"/>
          </w:tcPr>
          <w:p w14:paraId="13156FD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8715F81">
            <w:pPr>
              <w:jc w:val="center"/>
            </w:pPr>
          </w:p>
        </w:tc>
        <w:tc>
          <w:tcPr>
            <w:tcW w:w="850" w:type="dxa"/>
            <w:vAlign w:val="center"/>
          </w:tcPr>
          <w:p w14:paraId="7069B91E">
            <w:pPr>
              <w:jc w:val="center"/>
            </w:pPr>
          </w:p>
        </w:tc>
      </w:tr>
      <w:tr w14:paraId="4A6566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F89EA73">
            <w:pPr>
              <w:jc w:val="center"/>
            </w:pPr>
            <w:r>
              <w:rPr>
                <w:rFonts w:cs="Times New Roman"/>
              </w:rPr>
              <w:t>13</w:t>
            </w:r>
          </w:p>
        </w:tc>
        <w:tc>
          <w:tcPr>
            <w:tcW w:w="2839" w:type="dxa"/>
            <w:vAlign w:val="bottom"/>
          </w:tcPr>
          <w:p w14:paraId="48F4380F">
            <w:r>
              <w:t>Bùi Thị Hoàng Kim</w:t>
            </w:r>
          </w:p>
        </w:tc>
        <w:tc>
          <w:tcPr>
            <w:tcW w:w="763" w:type="dxa"/>
            <w:vAlign w:val="center"/>
          </w:tcPr>
          <w:p w14:paraId="5C178212">
            <w:pPr>
              <w:jc w:val="center"/>
            </w:pPr>
          </w:p>
        </w:tc>
        <w:tc>
          <w:tcPr>
            <w:tcW w:w="763" w:type="dxa"/>
            <w:vAlign w:val="center"/>
          </w:tcPr>
          <w:p w14:paraId="0CE5D897">
            <w:pPr>
              <w:jc w:val="center"/>
            </w:pPr>
          </w:p>
        </w:tc>
        <w:tc>
          <w:tcPr>
            <w:tcW w:w="763" w:type="dxa"/>
            <w:vAlign w:val="center"/>
          </w:tcPr>
          <w:p w14:paraId="68B2C97B">
            <w:pPr>
              <w:jc w:val="center"/>
            </w:pPr>
          </w:p>
        </w:tc>
        <w:tc>
          <w:tcPr>
            <w:tcW w:w="763" w:type="dxa"/>
            <w:vAlign w:val="center"/>
          </w:tcPr>
          <w:p w14:paraId="2DE86F77">
            <w:pPr>
              <w:jc w:val="center"/>
            </w:pPr>
          </w:p>
        </w:tc>
        <w:tc>
          <w:tcPr>
            <w:tcW w:w="763" w:type="dxa"/>
            <w:vAlign w:val="center"/>
          </w:tcPr>
          <w:p w14:paraId="490904C4">
            <w:pPr>
              <w:jc w:val="center"/>
            </w:pPr>
          </w:p>
        </w:tc>
        <w:tc>
          <w:tcPr>
            <w:tcW w:w="850" w:type="dxa"/>
            <w:vAlign w:val="center"/>
          </w:tcPr>
          <w:p w14:paraId="7A08B98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BC35B12">
            <w:pPr>
              <w:jc w:val="center"/>
            </w:pPr>
          </w:p>
        </w:tc>
        <w:tc>
          <w:tcPr>
            <w:tcW w:w="850" w:type="dxa"/>
            <w:vAlign w:val="center"/>
          </w:tcPr>
          <w:p w14:paraId="50899D53">
            <w:pPr>
              <w:jc w:val="center"/>
            </w:pPr>
          </w:p>
        </w:tc>
      </w:tr>
      <w:tr w14:paraId="0699F3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F1BEA31">
            <w:pPr>
              <w:jc w:val="center"/>
            </w:pPr>
            <w:r>
              <w:rPr>
                <w:rFonts w:cs="Times New Roman"/>
              </w:rPr>
              <w:t>14</w:t>
            </w:r>
          </w:p>
        </w:tc>
        <w:tc>
          <w:tcPr>
            <w:tcW w:w="2839" w:type="dxa"/>
            <w:vAlign w:val="bottom"/>
          </w:tcPr>
          <w:p w14:paraId="5CF431C4">
            <w:r>
              <w:t>Lê Thanh Lâm</w:t>
            </w:r>
          </w:p>
        </w:tc>
        <w:tc>
          <w:tcPr>
            <w:tcW w:w="763" w:type="dxa"/>
            <w:vAlign w:val="center"/>
          </w:tcPr>
          <w:p w14:paraId="1F260F7C">
            <w:pPr>
              <w:jc w:val="center"/>
            </w:pPr>
          </w:p>
        </w:tc>
        <w:tc>
          <w:tcPr>
            <w:tcW w:w="763" w:type="dxa"/>
            <w:vAlign w:val="center"/>
          </w:tcPr>
          <w:p w14:paraId="122CD560">
            <w:pPr>
              <w:jc w:val="center"/>
            </w:pPr>
          </w:p>
        </w:tc>
        <w:tc>
          <w:tcPr>
            <w:tcW w:w="763" w:type="dxa"/>
            <w:vAlign w:val="center"/>
          </w:tcPr>
          <w:p w14:paraId="5D0288BC">
            <w:pPr>
              <w:jc w:val="center"/>
            </w:pPr>
          </w:p>
        </w:tc>
        <w:tc>
          <w:tcPr>
            <w:tcW w:w="763" w:type="dxa"/>
            <w:vAlign w:val="center"/>
          </w:tcPr>
          <w:p w14:paraId="45446B5D">
            <w:pPr>
              <w:jc w:val="center"/>
            </w:pPr>
          </w:p>
        </w:tc>
        <w:tc>
          <w:tcPr>
            <w:tcW w:w="763" w:type="dxa"/>
            <w:vAlign w:val="center"/>
          </w:tcPr>
          <w:p w14:paraId="6CD7AB2B">
            <w:pPr>
              <w:jc w:val="center"/>
            </w:pPr>
          </w:p>
        </w:tc>
        <w:tc>
          <w:tcPr>
            <w:tcW w:w="850" w:type="dxa"/>
            <w:vAlign w:val="center"/>
          </w:tcPr>
          <w:p w14:paraId="28CE8F6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76022C9">
            <w:pPr>
              <w:jc w:val="center"/>
            </w:pPr>
          </w:p>
        </w:tc>
        <w:tc>
          <w:tcPr>
            <w:tcW w:w="850" w:type="dxa"/>
            <w:vAlign w:val="center"/>
          </w:tcPr>
          <w:p w14:paraId="5E232D9E">
            <w:pPr>
              <w:jc w:val="center"/>
            </w:pPr>
          </w:p>
        </w:tc>
      </w:tr>
      <w:tr w14:paraId="2145DD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B2D73F3">
            <w:pPr>
              <w:jc w:val="center"/>
            </w:pPr>
            <w:r>
              <w:rPr>
                <w:rFonts w:cs="Times New Roman"/>
              </w:rPr>
              <w:t>15</w:t>
            </w:r>
          </w:p>
        </w:tc>
        <w:tc>
          <w:tcPr>
            <w:tcW w:w="2839" w:type="dxa"/>
            <w:vAlign w:val="bottom"/>
          </w:tcPr>
          <w:p w14:paraId="79C6051E">
            <w:r>
              <w:t>Nguyễn Bùi Bảo Linh</w:t>
            </w:r>
          </w:p>
        </w:tc>
        <w:tc>
          <w:tcPr>
            <w:tcW w:w="763" w:type="dxa"/>
            <w:vAlign w:val="center"/>
          </w:tcPr>
          <w:p w14:paraId="3CBF59EB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E95654">
            <w:pPr>
              <w:jc w:val="center"/>
            </w:pPr>
          </w:p>
        </w:tc>
        <w:tc>
          <w:tcPr>
            <w:tcW w:w="763" w:type="dxa"/>
            <w:vAlign w:val="center"/>
          </w:tcPr>
          <w:p w14:paraId="79A192B4">
            <w:pPr>
              <w:jc w:val="center"/>
            </w:pPr>
          </w:p>
        </w:tc>
        <w:tc>
          <w:tcPr>
            <w:tcW w:w="763" w:type="dxa"/>
            <w:vAlign w:val="center"/>
          </w:tcPr>
          <w:p w14:paraId="4685FA74">
            <w:pPr>
              <w:jc w:val="center"/>
            </w:pPr>
          </w:p>
        </w:tc>
        <w:tc>
          <w:tcPr>
            <w:tcW w:w="763" w:type="dxa"/>
            <w:vAlign w:val="center"/>
          </w:tcPr>
          <w:p w14:paraId="1CE5FFBF">
            <w:pPr>
              <w:jc w:val="center"/>
            </w:pPr>
          </w:p>
        </w:tc>
        <w:tc>
          <w:tcPr>
            <w:tcW w:w="850" w:type="dxa"/>
            <w:vAlign w:val="center"/>
          </w:tcPr>
          <w:p w14:paraId="3E91006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BCA3EB8">
            <w:pPr>
              <w:jc w:val="center"/>
            </w:pPr>
          </w:p>
        </w:tc>
        <w:tc>
          <w:tcPr>
            <w:tcW w:w="850" w:type="dxa"/>
            <w:vAlign w:val="center"/>
          </w:tcPr>
          <w:p w14:paraId="78D512F9">
            <w:pPr>
              <w:jc w:val="center"/>
            </w:pPr>
          </w:p>
        </w:tc>
      </w:tr>
      <w:tr w14:paraId="0EF4D2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04F923B">
            <w:pPr>
              <w:jc w:val="center"/>
            </w:pPr>
            <w:r>
              <w:rPr>
                <w:rFonts w:cs="Times New Roman"/>
              </w:rPr>
              <w:t>16</w:t>
            </w:r>
          </w:p>
        </w:tc>
        <w:tc>
          <w:tcPr>
            <w:tcW w:w="2839" w:type="dxa"/>
            <w:vAlign w:val="bottom"/>
          </w:tcPr>
          <w:p w14:paraId="57A99848">
            <w:r>
              <w:t>Vũ Hải Minh</w:t>
            </w:r>
          </w:p>
        </w:tc>
        <w:tc>
          <w:tcPr>
            <w:tcW w:w="763" w:type="dxa"/>
            <w:vAlign w:val="center"/>
          </w:tcPr>
          <w:p w14:paraId="2043DA80">
            <w:pPr>
              <w:jc w:val="center"/>
            </w:pPr>
          </w:p>
        </w:tc>
        <w:tc>
          <w:tcPr>
            <w:tcW w:w="763" w:type="dxa"/>
            <w:vAlign w:val="center"/>
          </w:tcPr>
          <w:p w14:paraId="662219E5">
            <w:pPr>
              <w:jc w:val="center"/>
            </w:pPr>
          </w:p>
        </w:tc>
        <w:tc>
          <w:tcPr>
            <w:tcW w:w="763" w:type="dxa"/>
            <w:vAlign w:val="center"/>
          </w:tcPr>
          <w:p w14:paraId="45484547">
            <w:pPr>
              <w:jc w:val="center"/>
            </w:pPr>
          </w:p>
        </w:tc>
        <w:tc>
          <w:tcPr>
            <w:tcW w:w="763" w:type="dxa"/>
            <w:vAlign w:val="center"/>
          </w:tcPr>
          <w:p w14:paraId="00967B88">
            <w:pPr>
              <w:jc w:val="center"/>
            </w:pPr>
          </w:p>
        </w:tc>
        <w:tc>
          <w:tcPr>
            <w:tcW w:w="763" w:type="dxa"/>
            <w:vAlign w:val="center"/>
          </w:tcPr>
          <w:p w14:paraId="280DAF81">
            <w:pPr>
              <w:jc w:val="center"/>
            </w:pPr>
          </w:p>
        </w:tc>
        <w:tc>
          <w:tcPr>
            <w:tcW w:w="850" w:type="dxa"/>
            <w:vAlign w:val="center"/>
          </w:tcPr>
          <w:p w14:paraId="3012A9F4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70EBC8F">
            <w:pPr>
              <w:jc w:val="center"/>
            </w:pPr>
          </w:p>
        </w:tc>
        <w:tc>
          <w:tcPr>
            <w:tcW w:w="850" w:type="dxa"/>
            <w:vAlign w:val="center"/>
          </w:tcPr>
          <w:p w14:paraId="6B64A402">
            <w:pPr>
              <w:jc w:val="center"/>
            </w:pPr>
          </w:p>
        </w:tc>
      </w:tr>
      <w:tr w14:paraId="140E79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129D5DE">
            <w:pPr>
              <w:jc w:val="center"/>
            </w:pPr>
            <w:r>
              <w:rPr>
                <w:rFonts w:cs="Times New Roman"/>
              </w:rPr>
              <w:t>17</w:t>
            </w:r>
          </w:p>
        </w:tc>
        <w:tc>
          <w:tcPr>
            <w:tcW w:w="2839" w:type="dxa"/>
            <w:vAlign w:val="bottom"/>
          </w:tcPr>
          <w:p w14:paraId="1CFE8D80">
            <w:r>
              <w:t>Bùi Hồng Minh</w:t>
            </w:r>
          </w:p>
        </w:tc>
        <w:tc>
          <w:tcPr>
            <w:tcW w:w="763" w:type="dxa"/>
            <w:vAlign w:val="center"/>
          </w:tcPr>
          <w:p w14:paraId="6C8737E5">
            <w:pPr>
              <w:jc w:val="center"/>
            </w:pPr>
          </w:p>
        </w:tc>
        <w:tc>
          <w:tcPr>
            <w:tcW w:w="763" w:type="dxa"/>
            <w:vAlign w:val="center"/>
          </w:tcPr>
          <w:p w14:paraId="1A784893">
            <w:pPr>
              <w:jc w:val="center"/>
            </w:pPr>
          </w:p>
        </w:tc>
        <w:tc>
          <w:tcPr>
            <w:tcW w:w="763" w:type="dxa"/>
            <w:vAlign w:val="center"/>
          </w:tcPr>
          <w:p w14:paraId="1384F6F6">
            <w:pPr>
              <w:jc w:val="center"/>
            </w:pPr>
          </w:p>
        </w:tc>
        <w:tc>
          <w:tcPr>
            <w:tcW w:w="763" w:type="dxa"/>
            <w:vAlign w:val="center"/>
          </w:tcPr>
          <w:p w14:paraId="6F0300C0">
            <w:pPr>
              <w:jc w:val="center"/>
            </w:pPr>
          </w:p>
        </w:tc>
        <w:tc>
          <w:tcPr>
            <w:tcW w:w="763" w:type="dxa"/>
            <w:vAlign w:val="center"/>
          </w:tcPr>
          <w:p w14:paraId="6140A73B">
            <w:pPr>
              <w:jc w:val="center"/>
            </w:pPr>
          </w:p>
        </w:tc>
        <w:tc>
          <w:tcPr>
            <w:tcW w:w="850" w:type="dxa"/>
            <w:vAlign w:val="center"/>
          </w:tcPr>
          <w:p w14:paraId="085C686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C1E6626">
            <w:pPr>
              <w:jc w:val="center"/>
            </w:pPr>
          </w:p>
        </w:tc>
        <w:tc>
          <w:tcPr>
            <w:tcW w:w="850" w:type="dxa"/>
            <w:vAlign w:val="center"/>
          </w:tcPr>
          <w:p w14:paraId="1541B020">
            <w:pPr>
              <w:jc w:val="center"/>
            </w:pPr>
          </w:p>
        </w:tc>
      </w:tr>
      <w:tr w14:paraId="0CB65C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A6417A1">
            <w:pPr>
              <w:jc w:val="center"/>
            </w:pPr>
            <w:r>
              <w:rPr>
                <w:rFonts w:cs="Times New Roman"/>
              </w:rPr>
              <w:t>18</w:t>
            </w:r>
          </w:p>
        </w:tc>
        <w:tc>
          <w:tcPr>
            <w:tcW w:w="2839" w:type="dxa"/>
            <w:vAlign w:val="bottom"/>
          </w:tcPr>
          <w:p w14:paraId="3CEB20A7">
            <w:r>
              <w:t>Lê Hồng Bích Ngân</w:t>
            </w:r>
          </w:p>
        </w:tc>
        <w:tc>
          <w:tcPr>
            <w:tcW w:w="763" w:type="dxa"/>
            <w:vAlign w:val="center"/>
          </w:tcPr>
          <w:p w14:paraId="2350841B">
            <w:pPr>
              <w:jc w:val="center"/>
            </w:pPr>
          </w:p>
        </w:tc>
        <w:tc>
          <w:tcPr>
            <w:tcW w:w="763" w:type="dxa"/>
            <w:vAlign w:val="center"/>
          </w:tcPr>
          <w:p w14:paraId="62E8C6B0">
            <w:pPr>
              <w:jc w:val="center"/>
            </w:pPr>
          </w:p>
        </w:tc>
        <w:tc>
          <w:tcPr>
            <w:tcW w:w="763" w:type="dxa"/>
            <w:vAlign w:val="center"/>
          </w:tcPr>
          <w:p w14:paraId="171B47B3">
            <w:pPr>
              <w:jc w:val="center"/>
            </w:pPr>
          </w:p>
        </w:tc>
        <w:tc>
          <w:tcPr>
            <w:tcW w:w="763" w:type="dxa"/>
            <w:vAlign w:val="center"/>
          </w:tcPr>
          <w:p w14:paraId="0C9A57E0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29E88C">
            <w:pPr>
              <w:jc w:val="center"/>
            </w:pPr>
          </w:p>
        </w:tc>
        <w:tc>
          <w:tcPr>
            <w:tcW w:w="850" w:type="dxa"/>
            <w:vAlign w:val="center"/>
          </w:tcPr>
          <w:p w14:paraId="1ACAF0D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6873C5A">
            <w:pPr>
              <w:jc w:val="center"/>
            </w:pPr>
          </w:p>
        </w:tc>
        <w:tc>
          <w:tcPr>
            <w:tcW w:w="850" w:type="dxa"/>
            <w:vAlign w:val="center"/>
          </w:tcPr>
          <w:p w14:paraId="3D234261">
            <w:pPr>
              <w:jc w:val="center"/>
            </w:pPr>
          </w:p>
        </w:tc>
      </w:tr>
      <w:tr w14:paraId="41E8F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B069AF9">
            <w:pPr>
              <w:jc w:val="center"/>
            </w:pPr>
            <w:r>
              <w:rPr>
                <w:rFonts w:cs="Times New Roman"/>
              </w:rPr>
              <w:t>19</w:t>
            </w:r>
          </w:p>
        </w:tc>
        <w:tc>
          <w:tcPr>
            <w:tcW w:w="2839" w:type="dxa"/>
            <w:vAlign w:val="bottom"/>
          </w:tcPr>
          <w:p w14:paraId="57741673">
            <w:r>
              <w:t>Nguyễn Phước Phương Nghi</w:t>
            </w:r>
          </w:p>
        </w:tc>
        <w:tc>
          <w:tcPr>
            <w:tcW w:w="763" w:type="dxa"/>
            <w:vAlign w:val="center"/>
          </w:tcPr>
          <w:p w14:paraId="1B8E2B5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8229D13">
            <w:pPr>
              <w:jc w:val="center"/>
            </w:pPr>
          </w:p>
        </w:tc>
        <w:tc>
          <w:tcPr>
            <w:tcW w:w="763" w:type="dxa"/>
            <w:vAlign w:val="center"/>
          </w:tcPr>
          <w:p w14:paraId="22F0B945">
            <w:pPr>
              <w:jc w:val="center"/>
            </w:pPr>
          </w:p>
        </w:tc>
        <w:tc>
          <w:tcPr>
            <w:tcW w:w="763" w:type="dxa"/>
            <w:vAlign w:val="center"/>
          </w:tcPr>
          <w:p w14:paraId="08005DF7">
            <w:pPr>
              <w:jc w:val="center"/>
            </w:pPr>
          </w:p>
        </w:tc>
        <w:tc>
          <w:tcPr>
            <w:tcW w:w="763" w:type="dxa"/>
            <w:vAlign w:val="center"/>
          </w:tcPr>
          <w:p w14:paraId="112194AA">
            <w:pPr>
              <w:jc w:val="center"/>
            </w:pPr>
          </w:p>
        </w:tc>
        <w:tc>
          <w:tcPr>
            <w:tcW w:w="850" w:type="dxa"/>
            <w:vAlign w:val="center"/>
          </w:tcPr>
          <w:p w14:paraId="5050FF9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E6B43A3">
            <w:pPr>
              <w:jc w:val="center"/>
            </w:pPr>
          </w:p>
        </w:tc>
        <w:tc>
          <w:tcPr>
            <w:tcW w:w="850" w:type="dxa"/>
            <w:vAlign w:val="center"/>
          </w:tcPr>
          <w:p w14:paraId="040EABFF">
            <w:pPr>
              <w:jc w:val="center"/>
            </w:pPr>
          </w:p>
        </w:tc>
      </w:tr>
      <w:tr w14:paraId="3118D8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199EB88">
            <w:pPr>
              <w:jc w:val="center"/>
            </w:pPr>
            <w:r>
              <w:rPr>
                <w:rFonts w:cs="Times New Roman"/>
              </w:rPr>
              <w:t>20</w:t>
            </w:r>
          </w:p>
        </w:tc>
        <w:tc>
          <w:tcPr>
            <w:tcW w:w="2839" w:type="dxa"/>
            <w:vAlign w:val="bottom"/>
          </w:tcPr>
          <w:p w14:paraId="28ED8797">
            <w:r>
              <w:t>Trần Võ Khắc Nguyên</w:t>
            </w:r>
          </w:p>
        </w:tc>
        <w:tc>
          <w:tcPr>
            <w:tcW w:w="763" w:type="dxa"/>
            <w:vAlign w:val="center"/>
          </w:tcPr>
          <w:p w14:paraId="3B7774C3">
            <w:pPr>
              <w:jc w:val="center"/>
            </w:pPr>
          </w:p>
        </w:tc>
        <w:tc>
          <w:tcPr>
            <w:tcW w:w="763" w:type="dxa"/>
            <w:vAlign w:val="center"/>
          </w:tcPr>
          <w:p w14:paraId="70C72C90">
            <w:pPr>
              <w:jc w:val="center"/>
            </w:pPr>
          </w:p>
        </w:tc>
        <w:tc>
          <w:tcPr>
            <w:tcW w:w="763" w:type="dxa"/>
            <w:vAlign w:val="center"/>
          </w:tcPr>
          <w:p w14:paraId="24057458">
            <w:pPr>
              <w:jc w:val="center"/>
            </w:pPr>
          </w:p>
        </w:tc>
        <w:tc>
          <w:tcPr>
            <w:tcW w:w="763" w:type="dxa"/>
            <w:vAlign w:val="center"/>
          </w:tcPr>
          <w:p w14:paraId="004D1A55">
            <w:pPr>
              <w:jc w:val="center"/>
            </w:pPr>
          </w:p>
        </w:tc>
        <w:tc>
          <w:tcPr>
            <w:tcW w:w="763" w:type="dxa"/>
            <w:vAlign w:val="center"/>
          </w:tcPr>
          <w:p w14:paraId="28F7D1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462CCBD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F94724F">
            <w:pPr>
              <w:jc w:val="center"/>
            </w:pPr>
          </w:p>
        </w:tc>
        <w:tc>
          <w:tcPr>
            <w:tcW w:w="850" w:type="dxa"/>
            <w:vAlign w:val="center"/>
          </w:tcPr>
          <w:p w14:paraId="3CF228ED">
            <w:pPr>
              <w:jc w:val="center"/>
            </w:pPr>
          </w:p>
        </w:tc>
      </w:tr>
      <w:tr w14:paraId="7DC6DD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148B03C">
            <w:pPr>
              <w:jc w:val="center"/>
            </w:pPr>
            <w:r>
              <w:rPr>
                <w:rFonts w:cs="Times New Roman"/>
              </w:rPr>
              <w:t>21</w:t>
            </w:r>
          </w:p>
        </w:tc>
        <w:tc>
          <w:tcPr>
            <w:tcW w:w="2839" w:type="dxa"/>
            <w:vAlign w:val="bottom"/>
          </w:tcPr>
          <w:p w14:paraId="7C9DB739">
            <w:r>
              <w:t>Phan Tấn Quang</w:t>
            </w:r>
          </w:p>
        </w:tc>
        <w:tc>
          <w:tcPr>
            <w:tcW w:w="763" w:type="dxa"/>
            <w:vAlign w:val="center"/>
          </w:tcPr>
          <w:p w14:paraId="498B0635">
            <w:pPr>
              <w:jc w:val="center"/>
            </w:pPr>
          </w:p>
        </w:tc>
        <w:tc>
          <w:tcPr>
            <w:tcW w:w="763" w:type="dxa"/>
            <w:vAlign w:val="center"/>
          </w:tcPr>
          <w:p w14:paraId="757A0CDF">
            <w:pPr>
              <w:jc w:val="center"/>
            </w:pPr>
          </w:p>
        </w:tc>
        <w:tc>
          <w:tcPr>
            <w:tcW w:w="763" w:type="dxa"/>
            <w:vAlign w:val="center"/>
          </w:tcPr>
          <w:p w14:paraId="664CBD3F">
            <w:pPr>
              <w:jc w:val="center"/>
            </w:pPr>
          </w:p>
        </w:tc>
        <w:tc>
          <w:tcPr>
            <w:tcW w:w="763" w:type="dxa"/>
            <w:vAlign w:val="center"/>
          </w:tcPr>
          <w:p w14:paraId="29050C01">
            <w:pPr>
              <w:jc w:val="center"/>
            </w:pPr>
          </w:p>
        </w:tc>
        <w:tc>
          <w:tcPr>
            <w:tcW w:w="763" w:type="dxa"/>
            <w:vAlign w:val="center"/>
          </w:tcPr>
          <w:p w14:paraId="41AA4E57">
            <w:pPr>
              <w:jc w:val="center"/>
            </w:pPr>
          </w:p>
        </w:tc>
        <w:tc>
          <w:tcPr>
            <w:tcW w:w="850" w:type="dxa"/>
            <w:vAlign w:val="center"/>
          </w:tcPr>
          <w:p w14:paraId="3D8C407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892CFEE">
            <w:pPr>
              <w:jc w:val="center"/>
            </w:pPr>
          </w:p>
        </w:tc>
        <w:tc>
          <w:tcPr>
            <w:tcW w:w="850" w:type="dxa"/>
            <w:vAlign w:val="center"/>
          </w:tcPr>
          <w:p w14:paraId="433FB31B">
            <w:pPr>
              <w:jc w:val="center"/>
            </w:pPr>
          </w:p>
        </w:tc>
      </w:tr>
      <w:tr w14:paraId="59DF92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13B2774">
            <w:pPr>
              <w:jc w:val="center"/>
            </w:pPr>
            <w:r>
              <w:rPr>
                <w:rFonts w:cs="Times New Roman"/>
              </w:rPr>
              <w:t>22</w:t>
            </w:r>
          </w:p>
        </w:tc>
        <w:tc>
          <w:tcPr>
            <w:tcW w:w="2839" w:type="dxa"/>
            <w:vAlign w:val="bottom"/>
          </w:tcPr>
          <w:p w14:paraId="65656CD2">
            <w:r>
              <w:t>Nguyễn Thành</w:t>
            </w:r>
          </w:p>
        </w:tc>
        <w:tc>
          <w:tcPr>
            <w:tcW w:w="763" w:type="dxa"/>
            <w:vAlign w:val="center"/>
          </w:tcPr>
          <w:p w14:paraId="7F0CB2C4">
            <w:pPr>
              <w:jc w:val="center"/>
            </w:pPr>
          </w:p>
        </w:tc>
        <w:tc>
          <w:tcPr>
            <w:tcW w:w="763" w:type="dxa"/>
            <w:vAlign w:val="center"/>
          </w:tcPr>
          <w:p w14:paraId="2532FA6C">
            <w:pPr>
              <w:jc w:val="center"/>
            </w:pPr>
          </w:p>
        </w:tc>
        <w:tc>
          <w:tcPr>
            <w:tcW w:w="763" w:type="dxa"/>
            <w:vAlign w:val="center"/>
          </w:tcPr>
          <w:p w14:paraId="2FBDC665">
            <w:pPr>
              <w:jc w:val="center"/>
            </w:pPr>
          </w:p>
        </w:tc>
        <w:tc>
          <w:tcPr>
            <w:tcW w:w="763" w:type="dxa"/>
            <w:vAlign w:val="center"/>
          </w:tcPr>
          <w:p w14:paraId="1E70DD45">
            <w:pPr>
              <w:jc w:val="center"/>
            </w:pPr>
          </w:p>
        </w:tc>
        <w:tc>
          <w:tcPr>
            <w:tcW w:w="763" w:type="dxa"/>
            <w:vAlign w:val="center"/>
          </w:tcPr>
          <w:p w14:paraId="6AE56B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7E6BE30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BF09C5F">
            <w:pPr>
              <w:jc w:val="center"/>
            </w:pPr>
          </w:p>
        </w:tc>
        <w:tc>
          <w:tcPr>
            <w:tcW w:w="850" w:type="dxa"/>
            <w:vAlign w:val="center"/>
          </w:tcPr>
          <w:p w14:paraId="28AB977E">
            <w:pPr>
              <w:jc w:val="center"/>
            </w:pPr>
          </w:p>
        </w:tc>
      </w:tr>
      <w:tr w14:paraId="11F0E7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0FDFE13">
            <w:pPr>
              <w:jc w:val="center"/>
            </w:pPr>
            <w:r>
              <w:rPr>
                <w:rFonts w:cs="Times New Roman"/>
              </w:rPr>
              <w:t>23</w:t>
            </w:r>
          </w:p>
        </w:tc>
        <w:tc>
          <w:tcPr>
            <w:tcW w:w="2839" w:type="dxa"/>
            <w:vAlign w:val="bottom"/>
          </w:tcPr>
          <w:p w14:paraId="5B092360">
            <w:r>
              <w:t>Đặng An Thiên</w:t>
            </w:r>
          </w:p>
        </w:tc>
        <w:tc>
          <w:tcPr>
            <w:tcW w:w="763" w:type="dxa"/>
            <w:vAlign w:val="center"/>
          </w:tcPr>
          <w:p w14:paraId="089EF91D">
            <w:pPr>
              <w:jc w:val="center"/>
            </w:pPr>
          </w:p>
        </w:tc>
        <w:tc>
          <w:tcPr>
            <w:tcW w:w="763" w:type="dxa"/>
            <w:vAlign w:val="center"/>
          </w:tcPr>
          <w:p w14:paraId="55C77BD7">
            <w:pPr>
              <w:jc w:val="center"/>
            </w:pPr>
          </w:p>
        </w:tc>
        <w:tc>
          <w:tcPr>
            <w:tcW w:w="763" w:type="dxa"/>
            <w:vAlign w:val="center"/>
          </w:tcPr>
          <w:p w14:paraId="60E6CAAF">
            <w:pPr>
              <w:jc w:val="center"/>
            </w:pPr>
          </w:p>
        </w:tc>
        <w:tc>
          <w:tcPr>
            <w:tcW w:w="763" w:type="dxa"/>
            <w:vAlign w:val="center"/>
          </w:tcPr>
          <w:p w14:paraId="10FA84C7">
            <w:pPr>
              <w:jc w:val="center"/>
            </w:pPr>
          </w:p>
        </w:tc>
        <w:tc>
          <w:tcPr>
            <w:tcW w:w="763" w:type="dxa"/>
            <w:vAlign w:val="center"/>
          </w:tcPr>
          <w:p w14:paraId="75C47AAA">
            <w:pPr>
              <w:jc w:val="center"/>
            </w:pPr>
          </w:p>
        </w:tc>
        <w:tc>
          <w:tcPr>
            <w:tcW w:w="850" w:type="dxa"/>
            <w:vAlign w:val="center"/>
          </w:tcPr>
          <w:p w14:paraId="0DA2CAB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9469063">
            <w:pPr>
              <w:jc w:val="center"/>
            </w:pPr>
          </w:p>
        </w:tc>
        <w:tc>
          <w:tcPr>
            <w:tcW w:w="850" w:type="dxa"/>
            <w:vAlign w:val="center"/>
          </w:tcPr>
          <w:p w14:paraId="631E069F">
            <w:pPr>
              <w:jc w:val="center"/>
            </w:pPr>
          </w:p>
        </w:tc>
      </w:tr>
      <w:tr w14:paraId="3B2754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1F71FAA">
            <w:pPr>
              <w:jc w:val="center"/>
            </w:pPr>
            <w:r>
              <w:rPr>
                <w:rFonts w:cs="Times New Roman"/>
              </w:rPr>
              <w:t>24</w:t>
            </w:r>
          </w:p>
        </w:tc>
        <w:tc>
          <w:tcPr>
            <w:tcW w:w="2839" w:type="dxa"/>
            <w:vAlign w:val="bottom"/>
          </w:tcPr>
          <w:p w14:paraId="6086AD13">
            <w:r>
              <w:t>Vũ Ngọc Cát Tiên</w:t>
            </w:r>
          </w:p>
        </w:tc>
        <w:tc>
          <w:tcPr>
            <w:tcW w:w="763" w:type="dxa"/>
            <w:vAlign w:val="center"/>
          </w:tcPr>
          <w:p w14:paraId="29AA9675">
            <w:pPr>
              <w:jc w:val="center"/>
            </w:pPr>
          </w:p>
        </w:tc>
        <w:tc>
          <w:tcPr>
            <w:tcW w:w="763" w:type="dxa"/>
            <w:vAlign w:val="center"/>
          </w:tcPr>
          <w:p w14:paraId="105AD734">
            <w:pPr>
              <w:jc w:val="center"/>
            </w:pPr>
          </w:p>
        </w:tc>
        <w:tc>
          <w:tcPr>
            <w:tcW w:w="763" w:type="dxa"/>
            <w:vAlign w:val="center"/>
          </w:tcPr>
          <w:p w14:paraId="07FEB16C">
            <w:pPr>
              <w:jc w:val="center"/>
            </w:pPr>
          </w:p>
        </w:tc>
        <w:tc>
          <w:tcPr>
            <w:tcW w:w="763" w:type="dxa"/>
            <w:vAlign w:val="center"/>
          </w:tcPr>
          <w:p w14:paraId="50E9334E">
            <w:pPr>
              <w:jc w:val="center"/>
            </w:pPr>
          </w:p>
        </w:tc>
        <w:tc>
          <w:tcPr>
            <w:tcW w:w="763" w:type="dxa"/>
            <w:vAlign w:val="center"/>
          </w:tcPr>
          <w:p w14:paraId="1D622495">
            <w:pPr>
              <w:jc w:val="center"/>
            </w:pPr>
          </w:p>
        </w:tc>
        <w:tc>
          <w:tcPr>
            <w:tcW w:w="850" w:type="dxa"/>
            <w:vAlign w:val="center"/>
          </w:tcPr>
          <w:p w14:paraId="59223B8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15263E4">
            <w:pPr>
              <w:jc w:val="center"/>
            </w:pPr>
          </w:p>
        </w:tc>
        <w:tc>
          <w:tcPr>
            <w:tcW w:w="850" w:type="dxa"/>
            <w:vAlign w:val="center"/>
          </w:tcPr>
          <w:p w14:paraId="20CEDDFF">
            <w:pPr>
              <w:jc w:val="center"/>
            </w:pPr>
          </w:p>
        </w:tc>
      </w:tr>
      <w:tr w14:paraId="59DCBF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ECE986E">
            <w:pPr>
              <w:jc w:val="center"/>
            </w:pPr>
            <w:r>
              <w:rPr>
                <w:rFonts w:cs="Times New Roman"/>
              </w:rPr>
              <w:t>25</w:t>
            </w:r>
          </w:p>
        </w:tc>
        <w:tc>
          <w:tcPr>
            <w:tcW w:w="2839" w:type="dxa"/>
            <w:vAlign w:val="bottom"/>
          </w:tcPr>
          <w:p w14:paraId="06BAADA6">
            <w:r>
              <w:t>Nguyễn Lê Thảo Trang</w:t>
            </w:r>
          </w:p>
        </w:tc>
        <w:tc>
          <w:tcPr>
            <w:tcW w:w="763" w:type="dxa"/>
            <w:vAlign w:val="center"/>
          </w:tcPr>
          <w:p w14:paraId="42A46C2E">
            <w:pPr>
              <w:jc w:val="center"/>
            </w:pPr>
          </w:p>
        </w:tc>
        <w:tc>
          <w:tcPr>
            <w:tcW w:w="763" w:type="dxa"/>
            <w:vAlign w:val="center"/>
          </w:tcPr>
          <w:p w14:paraId="38D7075D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424EC8">
            <w:pPr>
              <w:jc w:val="center"/>
            </w:pPr>
          </w:p>
        </w:tc>
        <w:tc>
          <w:tcPr>
            <w:tcW w:w="763" w:type="dxa"/>
            <w:vAlign w:val="center"/>
          </w:tcPr>
          <w:p w14:paraId="06D519E3">
            <w:pPr>
              <w:jc w:val="center"/>
            </w:pPr>
          </w:p>
        </w:tc>
        <w:tc>
          <w:tcPr>
            <w:tcW w:w="763" w:type="dxa"/>
            <w:vAlign w:val="center"/>
          </w:tcPr>
          <w:p w14:paraId="384EDB07">
            <w:pPr>
              <w:jc w:val="center"/>
            </w:pPr>
          </w:p>
        </w:tc>
        <w:tc>
          <w:tcPr>
            <w:tcW w:w="850" w:type="dxa"/>
            <w:vAlign w:val="center"/>
          </w:tcPr>
          <w:p w14:paraId="443572E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186268A">
            <w:pPr>
              <w:jc w:val="center"/>
            </w:pPr>
          </w:p>
        </w:tc>
        <w:tc>
          <w:tcPr>
            <w:tcW w:w="850" w:type="dxa"/>
            <w:vAlign w:val="center"/>
          </w:tcPr>
          <w:p w14:paraId="22816A6E">
            <w:pPr>
              <w:jc w:val="center"/>
            </w:pPr>
          </w:p>
        </w:tc>
      </w:tr>
      <w:tr w14:paraId="28ED7D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4B7CE88">
            <w:pPr>
              <w:jc w:val="center"/>
            </w:pPr>
            <w:r>
              <w:rPr>
                <w:rFonts w:cs="Times New Roman"/>
              </w:rPr>
              <w:t>26</w:t>
            </w:r>
          </w:p>
        </w:tc>
        <w:tc>
          <w:tcPr>
            <w:tcW w:w="2839" w:type="dxa"/>
            <w:vAlign w:val="bottom"/>
          </w:tcPr>
          <w:p w14:paraId="1A7AF8D2">
            <w:r>
              <w:t>Trần Thanh Trúc</w:t>
            </w:r>
          </w:p>
        </w:tc>
        <w:tc>
          <w:tcPr>
            <w:tcW w:w="763" w:type="dxa"/>
            <w:vAlign w:val="center"/>
          </w:tcPr>
          <w:p w14:paraId="7AA859B7">
            <w:pPr>
              <w:jc w:val="center"/>
            </w:pPr>
          </w:p>
        </w:tc>
        <w:tc>
          <w:tcPr>
            <w:tcW w:w="763" w:type="dxa"/>
            <w:vAlign w:val="center"/>
          </w:tcPr>
          <w:p w14:paraId="2786C1FC">
            <w:pPr>
              <w:jc w:val="center"/>
            </w:pPr>
          </w:p>
        </w:tc>
        <w:tc>
          <w:tcPr>
            <w:tcW w:w="763" w:type="dxa"/>
            <w:vAlign w:val="center"/>
          </w:tcPr>
          <w:p w14:paraId="77CCA7CD">
            <w:pPr>
              <w:jc w:val="center"/>
            </w:pPr>
          </w:p>
        </w:tc>
        <w:tc>
          <w:tcPr>
            <w:tcW w:w="763" w:type="dxa"/>
            <w:vAlign w:val="center"/>
          </w:tcPr>
          <w:p w14:paraId="014E59B7">
            <w:pPr>
              <w:jc w:val="center"/>
            </w:pPr>
          </w:p>
        </w:tc>
        <w:tc>
          <w:tcPr>
            <w:tcW w:w="763" w:type="dxa"/>
            <w:vAlign w:val="center"/>
          </w:tcPr>
          <w:p w14:paraId="35D466DF">
            <w:pPr>
              <w:jc w:val="center"/>
            </w:pPr>
          </w:p>
        </w:tc>
        <w:tc>
          <w:tcPr>
            <w:tcW w:w="850" w:type="dxa"/>
            <w:vAlign w:val="center"/>
          </w:tcPr>
          <w:p w14:paraId="307B44F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4128A43">
            <w:pPr>
              <w:jc w:val="center"/>
            </w:pPr>
          </w:p>
        </w:tc>
        <w:tc>
          <w:tcPr>
            <w:tcW w:w="850" w:type="dxa"/>
            <w:vAlign w:val="center"/>
          </w:tcPr>
          <w:p w14:paraId="564ED27A">
            <w:pPr>
              <w:jc w:val="center"/>
            </w:pPr>
          </w:p>
        </w:tc>
      </w:tr>
      <w:tr w14:paraId="410F9C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9F8F46F">
            <w:pPr>
              <w:jc w:val="center"/>
            </w:pPr>
            <w:r>
              <w:rPr>
                <w:rFonts w:cs="Times New Roman"/>
              </w:rPr>
              <w:t>27</w:t>
            </w:r>
          </w:p>
        </w:tc>
        <w:tc>
          <w:tcPr>
            <w:tcW w:w="2839" w:type="dxa"/>
            <w:vAlign w:val="bottom"/>
          </w:tcPr>
          <w:p w14:paraId="1EC61E98">
            <w:r>
              <w:t>Trần Ngọc Bích Vân</w:t>
            </w:r>
          </w:p>
        </w:tc>
        <w:tc>
          <w:tcPr>
            <w:tcW w:w="763" w:type="dxa"/>
            <w:vAlign w:val="center"/>
          </w:tcPr>
          <w:p w14:paraId="31905FA6">
            <w:pPr>
              <w:jc w:val="center"/>
            </w:pPr>
          </w:p>
        </w:tc>
        <w:tc>
          <w:tcPr>
            <w:tcW w:w="763" w:type="dxa"/>
            <w:vAlign w:val="center"/>
          </w:tcPr>
          <w:p w14:paraId="0AB22026">
            <w:pPr>
              <w:jc w:val="center"/>
            </w:pPr>
          </w:p>
        </w:tc>
        <w:tc>
          <w:tcPr>
            <w:tcW w:w="763" w:type="dxa"/>
            <w:vAlign w:val="center"/>
          </w:tcPr>
          <w:p w14:paraId="6E881829">
            <w:pPr>
              <w:jc w:val="center"/>
            </w:pPr>
          </w:p>
        </w:tc>
        <w:tc>
          <w:tcPr>
            <w:tcW w:w="763" w:type="dxa"/>
            <w:vAlign w:val="center"/>
          </w:tcPr>
          <w:p w14:paraId="7613CC3C">
            <w:pPr>
              <w:jc w:val="center"/>
            </w:pPr>
          </w:p>
        </w:tc>
        <w:tc>
          <w:tcPr>
            <w:tcW w:w="763" w:type="dxa"/>
            <w:vAlign w:val="center"/>
          </w:tcPr>
          <w:p w14:paraId="708F1700">
            <w:pPr>
              <w:jc w:val="center"/>
            </w:pPr>
          </w:p>
        </w:tc>
        <w:tc>
          <w:tcPr>
            <w:tcW w:w="850" w:type="dxa"/>
            <w:vAlign w:val="center"/>
          </w:tcPr>
          <w:p w14:paraId="3C7248E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7644B32">
            <w:pPr>
              <w:jc w:val="center"/>
            </w:pPr>
          </w:p>
        </w:tc>
        <w:tc>
          <w:tcPr>
            <w:tcW w:w="850" w:type="dxa"/>
            <w:vAlign w:val="center"/>
          </w:tcPr>
          <w:p w14:paraId="2DA57F41">
            <w:pPr>
              <w:jc w:val="center"/>
            </w:pPr>
          </w:p>
        </w:tc>
      </w:tr>
      <w:tr w14:paraId="1FB7D9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EE1BA52">
            <w:pPr>
              <w:jc w:val="center"/>
            </w:pPr>
            <w:r>
              <w:rPr>
                <w:rFonts w:cs="Times New Roman"/>
              </w:rPr>
              <w:t>28</w:t>
            </w:r>
          </w:p>
        </w:tc>
        <w:tc>
          <w:tcPr>
            <w:tcW w:w="2839" w:type="dxa"/>
            <w:vAlign w:val="bottom"/>
          </w:tcPr>
          <w:p w14:paraId="04B5A659">
            <w:r>
              <w:t>Ang Lạc Xuyên</w:t>
            </w:r>
          </w:p>
        </w:tc>
        <w:tc>
          <w:tcPr>
            <w:tcW w:w="763" w:type="dxa"/>
            <w:vAlign w:val="center"/>
          </w:tcPr>
          <w:p w14:paraId="47BB4D8B">
            <w:pPr>
              <w:jc w:val="center"/>
            </w:pPr>
          </w:p>
        </w:tc>
        <w:tc>
          <w:tcPr>
            <w:tcW w:w="763" w:type="dxa"/>
            <w:vAlign w:val="center"/>
          </w:tcPr>
          <w:p w14:paraId="779AA396">
            <w:pPr>
              <w:jc w:val="center"/>
            </w:pPr>
          </w:p>
        </w:tc>
        <w:tc>
          <w:tcPr>
            <w:tcW w:w="763" w:type="dxa"/>
            <w:vAlign w:val="center"/>
          </w:tcPr>
          <w:p w14:paraId="0282A662">
            <w:pPr>
              <w:jc w:val="center"/>
            </w:pPr>
          </w:p>
        </w:tc>
        <w:tc>
          <w:tcPr>
            <w:tcW w:w="763" w:type="dxa"/>
            <w:vAlign w:val="center"/>
          </w:tcPr>
          <w:p w14:paraId="6935BEDD">
            <w:pPr>
              <w:jc w:val="center"/>
            </w:pPr>
          </w:p>
        </w:tc>
        <w:tc>
          <w:tcPr>
            <w:tcW w:w="763" w:type="dxa"/>
            <w:vAlign w:val="center"/>
          </w:tcPr>
          <w:p w14:paraId="4DE80625">
            <w:pPr>
              <w:jc w:val="center"/>
            </w:pPr>
          </w:p>
        </w:tc>
        <w:tc>
          <w:tcPr>
            <w:tcW w:w="850" w:type="dxa"/>
            <w:vAlign w:val="center"/>
          </w:tcPr>
          <w:p w14:paraId="59408C7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C596E99">
            <w:pPr>
              <w:jc w:val="center"/>
            </w:pPr>
          </w:p>
        </w:tc>
        <w:tc>
          <w:tcPr>
            <w:tcW w:w="850" w:type="dxa"/>
            <w:vAlign w:val="center"/>
          </w:tcPr>
          <w:p w14:paraId="2DF4B45B">
            <w:pPr>
              <w:jc w:val="center"/>
            </w:pPr>
          </w:p>
        </w:tc>
      </w:tr>
      <w:tr w14:paraId="4251CB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B21F5E6">
            <w:pPr>
              <w:jc w:val="center"/>
            </w:pPr>
            <w:r>
              <w:rPr>
                <w:rFonts w:cs="Times New Roman"/>
              </w:rPr>
              <w:t>29</w:t>
            </w:r>
          </w:p>
        </w:tc>
        <w:tc>
          <w:tcPr>
            <w:tcW w:w="2839" w:type="dxa"/>
            <w:vAlign w:val="bottom"/>
          </w:tcPr>
          <w:p w14:paraId="10E3662E"/>
        </w:tc>
        <w:tc>
          <w:tcPr>
            <w:tcW w:w="763" w:type="dxa"/>
            <w:vAlign w:val="center"/>
          </w:tcPr>
          <w:p w14:paraId="7ED39C4B">
            <w:pPr>
              <w:jc w:val="center"/>
            </w:pPr>
          </w:p>
        </w:tc>
        <w:tc>
          <w:tcPr>
            <w:tcW w:w="763" w:type="dxa"/>
            <w:vAlign w:val="center"/>
          </w:tcPr>
          <w:p w14:paraId="171FE22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D34DF25">
            <w:pPr>
              <w:jc w:val="center"/>
            </w:pPr>
          </w:p>
        </w:tc>
        <w:tc>
          <w:tcPr>
            <w:tcW w:w="763" w:type="dxa"/>
            <w:vAlign w:val="center"/>
          </w:tcPr>
          <w:p w14:paraId="30615F84">
            <w:pPr>
              <w:jc w:val="center"/>
            </w:pPr>
          </w:p>
        </w:tc>
        <w:tc>
          <w:tcPr>
            <w:tcW w:w="763" w:type="dxa"/>
            <w:vAlign w:val="center"/>
          </w:tcPr>
          <w:p w14:paraId="229A12F6">
            <w:pPr>
              <w:jc w:val="center"/>
            </w:pPr>
          </w:p>
        </w:tc>
        <w:tc>
          <w:tcPr>
            <w:tcW w:w="850" w:type="dxa"/>
            <w:vAlign w:val="center"/>
          </w:tcPr>
          <w:p w14:paraId="0BD6303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303DD49">
            <w:pPr>
              <w:jc w:val="center"/>
            </w:pPr>
          </w:p>
        </w:tc>
        <w:tc>
          <w:tcPr>
            <w:tcW w:w="850" w:type="dxa"/>
            <w:vAlign w:val="center"/>
          </w:tcPr>
          <w:p w14:paraId="364CFB4F">
            <w:pPr>
              <w:jc w:val="center"/>
            </w:pPr>
          </w:p>
        </w:tc>
      </w:tr>
      <w:tr w14:paraId="64F02B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6FCE534">
            <w:pPr>
              <w:jc w:val="center"/>
            </w:pPr>
            <w:r>
              <w:rPr>
                <w:rFonts w:cs="Times New Roman"/>
              </w:rPr>
              <w:t>30</w:t>
            </w:r>
          </w:p>
        </w:tc>
        <w:tc>
          <w:tcPr>
            <w:tcW w:w="2839" w:type="dxa"/>
            <w:vAlign w:val="center"/>
          </w:tcPr>
          <w:p w14:paraId="3EF1EB4F">
            <w:pPr>
              <w:jc w:val="center"/>
            </w:pPr>
          </w:p>
        </w:tc>
        <w:tc>
          <w:tcPr>
            <w:tcW w:w="763" w:type="dxa"/>
            <w:vAlign w:val="center"/>
          </w:tcPr>
          <w:p w14:paraId="61DD135C">
            <w:pPr>
              <w:jc w:val="center"/>
            </w:pPr>
          </w:p>
        </w:tc>
        <w:tc>
          <w:tcPr>
            <w:tcW w:w="763" w:type="dxa"/>
            <w:vAlign w:val="center"/>
          </w:tcPr>
          <w:p w14:paraId="793C8C35">
            <w:pPr>
              <w:jc w:val="center"/>
            </w:pPr>
          </w:p>
        </w:tc>
        <w:tc>
          <w:tcPr>
            <w:tcW w:w="763" w:type="dxa"/>
            <w:vAlign w:val="center"/>
          </w:tcPr>
          <w:p w14:paraId="22DBBAA7">
            <w:pPr>
              <w:jc w:val="center"/>
            </w:pPr>
          </w:p>
        </w:tc>
        <w:tc>
          <w:tcPr>
            <w:tcW w:w="763" w:type="dxa"/>
            <w:vAlign w:val="center"/>
          </w:tcPr>
          <w:p w14:paraId="629453A2">
            <w:pPr>
              <w:jc w:val="center"/>
            </w:pPr>
          </w:p>
        </w:tc>
        <w:tc>
          <w:tcPr>
            <w:tcW w:w="763" w:type="dxa"/>
            <w:vAlign w:val="center"/>
          </w:tcPr>
          <w:p w14:paraId="6F596C2E">
            <w:pPr>
              <w:jc w:val="center"/>
            </w:pPr>
          </w:p>
        </w:tc>
        <w:tc>
          <w:tcPr>
            <w:tcW w:w="850" w:type="dxa"/>
            <w:vAlign w:val="center"/>
          </w:tcPr>
          <w:p w14:paraId="549803F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6DDF4AC">
            <w:pPr>
              <w:jc w:val="center"/>
            </w:pPr>
          </w:p>
        </w:tc>
        <w:tc>
          <w:tcPr>
            <w:tcW w:w="850" w:type="dxa"/>
            <w:vAlign w:val="center"/>
          </w:tcPr>
          <w:p w14:paraId="6C005CAC">
            <w:pPr>
              <w:jc w:val="center"/>
            </w:pPr>
          </w:p>
        </w:tc>
      </w:tr>
      <w:tr w14:paraId="05DD6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CCCE794">
            <w:pPr>
              <w:jc w:val="center"/>
            </w:pPr>
            <w:r>
              <w:rPr>
                <w:rFonts w:cs="Times New Roman"/>
              </w:rPr>
              <w:t>31</w:t>
            </w:r>
          </w:p>
        </w:tc>
        <w:tc>
          <w:tcPr>
            <w:tcW w:w="2839" w:type="dxa"/>
            <w:vAlign w:val="center"/>
          </w:tcPr>
          <w:p w14:paraId="0BDD1AF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C61506D">
            <w:pPr>
              <w:jc w:val="center"/>
            </w:pPr>
          </w:p>
        </w:tc>
        <w:tc>
          <w:tcPr>
            <w:tcW w:w="763" w:type="dxa"/>
            <w:vAlign w:val="center"/>
          </w:tcPr>
          <w:p w14:paraId="7C572A61">
            <w:pPr>
              <w:jc w:val="center"/>
            </w:pPr>
          </w:p>
        </w:tc>
        <w:tc>
          <w:tcPr>
            <w:tcW w:w="763" w:type="dxa"/>
            <w:vAlign w:val="center"/>
          </w:tcPr>
          <w:p w14:paraId="3701C1B3">
            <w:pPr>
              <w:jc w:val="center"/>
            </w:pPr>
          </w:p>
        </w:tc>
        <w:tc>
          <w:tcPr>
            <w:tcW w:w="763" w:type="dxa"/>
            <w:vAlign w:val="center"/>
          </w:tcPr>
          <w:p w14:paraId="5970D09C">
            <w:pPr>
              <w:jc w:val="center"/>
            </w:pPr>
          </w:p>
        </w:tc>
        <w:tc>
          <w:tcPr>
            <w:tcW w:w="763" w:type="dxa"/>
            <w:vAlign w:val="center"/>
          </w:tcPr>
          <w:p w14:paraId="57FFCFAE">
            <w:pPr>
              <w:jc w:val="center"/>
            </w:pPr>
          </w:p>
        </w:tc>
        <w:tc>
          <w:tcPr>
            <w:tcW w:w="850" w:type="dxa"/>
            <w:vAlign w:val="center"/>
          </w:tcPr>
          <w:p w14:paraId="0BCF2C5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5E4CF30">
            <w:pPr>
              <w:jc w:val="center"/>
            </w:pPr>
          </w:p>
        </w:tc>
        <w:tc>
          <w:tcPr>
            <w:tcW w:w="850" w:type="dxa"/>
            <w:vAlign w:val="center"/>
          </w:tcPr>
          <w:p w14:paraId="55ED2626">
            <w:pPr>
              <w:jc w:val="center"/>
            </w:pPr>
          </w:p>
        </w:tc>
      </w:tr>
    </w:tbl>
    <w:p w14:paraId="197CACD4">
      <w:pPr>
        <w:spacing w:before="80" w:line="252" w:lineRule="auto"/>
        <w:jc w:val="both"/>
      </w:pPr>
      <w:r>
        <w:rPr>
          <w:rFonts w:cs="Times New Roman"/>
          <w:b/>
          <w:i/>
        </w:rPr>
        <w:t xml:space="preserve">Ghi chú: </w:t>
      </w:r>
      <w:r>
        <w:rPr>
          <w:rFonts w:cs="Times New Roman"/>
          <w:i/>
        </w:rPr>
        <w:t>TC1: Chuẩn bị thư mục bài làm; TC2: Tìm và lưu hình ảnh Đà Nẵng; TC3: Tạo tệp đáp án; TC4: Trả lời câu hỏi kiến thức; TC5: Hoàn thiện sản phẩm.</w:t>
      </w:r>
    </w:p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961"/>
        <w:gridCol w:w="4960"/>
      </w:tblGrid>
      <w:tr w14:paraId="6E5C98D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4961" w:type="dxa"/>
            <w:vAlign w:val="center"/>
          </w:tcPr>
          <w:p w14:paraId="5EFF09B2">
            <w:pPr>
              <w:spacing w:line="252" w:lineRule="auto"/>
            </w:pPr>
          </w:p>
        </w:tc>
        <w:tc>
          <w:tcPr>
            <w:tcW w:w="4960" w:type="dxa"/>
            <w:vAlign w:val="center"/>
          </w:tcPr>
          <w:p w14:paraId="7923D2D8">
            <w:pPr>
              <w:spacing w:line="252" w:lineRule="auto"/>
              <w:jc w:val="center"/>
            </w:pPr>
            <w:r>
              <w:rPr>
                <w:rFonts w:cs="Times New Roman"/>
                <w:i/>
                <w:sz w:val="24"/>
                <w:szCs w:val="24"/>
              </w:rPr>
              <w:t>Đà Nẵng, ngày …… tháng …… năm 2026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GIÁO VIÊN BỘ MÔN</w:t>
            </w:r>
            <w:r>
              <w:rPr>
                <w:rFonts w:cs="Times New Roman"/>
                <w:i/>
              </w:rPr>
              <w:br w:type="textWrapping"/>
            </w:r>
            <w:r>
              <w:rPr>
                <w:rFonts w:cs="Times New Roman"/>
                <w:i/>
              </w:rPr>
              <w:t>(Kí và ghi rõ họ tên)</w:t>
            </w:r>
          </w:p>
        </w:tc>
      </w:tr>
    </w:tbl>
    <w:p w14:paraId="71611B71">
      <w:pPr>
        <w:keepNext/>
        <w:pageBreakBefore/>
        <w:spacing w:after="120" w:line="252" w:lineRule="auto"/>
        <w:jc w:val="center"/>
      </w:pPr>
      <w:r>
        <w:rPr>
          <w:rFonts w:cs="Times New Roman"/>
          <w:b/>
          <w:sz w:val="26"/>
          <w:szCs w:val="26"/>
        </w:rPr>
        <w:t>TIÊU CHÍ ĐÁNH GIÁ BÀI THỰC HÀNH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268"/>
        <w:gridCol w:w="6520"/>
        <w:gridCol w:w="1133"/>
      </w:tblGrid>
      <w:tr w14:paraId="2B340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7EEF7"/>
            <w:vAlign w:val="center"/>
          </w:tcPr>
          <w:p w14:paraId="3566B111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6520" w:type="dxa"/>
            <w:shd w:val="clear" w:color="auto" w:fill="E7EEF7"/>
            <w:vAlign w:val="center"/>
          </w:tcPr>
          <w:p w14:paraId="3FA3AC1F">
            <w:pPr>
              <w:jc w:val="center"/>
            </w:pPr>
            <w:r>
              <w:rPr>
                <w:rFonts w:cs="Times New Roman"/>
                <w:b/>
              </w:rPr>
              <w:t>NỘI DUNG ĐÁNH GIÁ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050EFE07">
            <w:pPr>
              <w:jc w:val="center"/>
            </w:pPr>
            <w:r>
              <w:rPr>
                <w:rFonts w:cs="Times New Roman"/>
                <w:b/>
              </w:rPr>
              <w:t>ĐIỂM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TỐI ĐA</w:t>
            </w:r>
          </w:p>
        </w:tc>
      </w:tr>
      <w:tr w14:paraId="59E1B5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51A0807">
            <w:r>
              <w:rPr>
                <w:rFonts w:cs="Times New Roman"/>
                <w:b/>
              </w:rPr>
              <w:t>1. Chuẩn bị thư mục bài làm</w:t>
            </w:r>
          </w:p>
        </w:tc>
        <w:tc>
          <w:tcPr>
            <w:tcW w:w="6520" w:type="dxa"/>
            <w:vAlign w:val="center"/>
          </w:tcPr>
          <w:p w14:paraId="52B2AB04">
            <w:r>
              <w:rPr>
                <w:rFonts w:cs="Times New Roman"/>
              </w:rPr>
              <w:t>Đổi tên đúng thư mục gốc theo yêu cầu; giữ đúng hai thư mục con.</w:t>
            </w:r>
          </w:p>
        </w:tc>
        <w:tc>
          <w:tcPr>
            <w:tcW w:w="1133" w:type="dxa"/>
            <w:vAlign w:val="center"/>
          </w:tcPr>
          <w:p w14:paraId="2B579451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69A086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2F9F3CF">
            <w:r>
              <w:rPr>
                <w:rFonts w:cs="Times New Roman"/>
                <w:b/>
              </w:rPr>
              <w:t>2. Tìm và lưu hình ảnh Đà Nẵng</w:t>
            </w:r>
          </w:p>
        </w:tc>
        <w:tc>
          <w:tcPr>
            <w:tcW w:w="6520" w:type="dxa"/>
            <w:vAlign w:val="center"/>
          </w:tcPr>
          <w:p w14:paraId="0A0B248B">
            <w:r>
              <w:rPr>
                <w:rFonts w:cs="Times New Roman"/>
              </w:rPr>
              <w:t>Tìm được 01 hình ảnh phù hợp; tải về máy; đặt tên Da_Nang và giữ đúng phần mở rộng của tệp ảnh; di chuyển vào 02_HINH_ANH.</w:t>
            </w:r>
          </w:p>
        </w:tc>
        <w:tc>
          <w:tcPr>
            <w:tcW w:w="1133" w:type="dxa"/>
            <w:vAlign w:val="center"/>
          </w:tcPr>
          <w:p w14:paraId="6885A1E4">
            <w:pPr>
              <w:jc w:val="center"/>
            </w:pPr>
            <w:r>
              <w:rPr>
                <w:rFonts w:cs="Times New Roman"/>
              </w:rPr>
              <w:t>2,0</w:t>
            </w:r>
          </w:p>
        </w:tc>
      </w:tr>
      <w:tr w14:paraId="5364DC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E6485BD">
            <w:r>
              <w:rPr>
                <w:rFonts w:cs="Times New Roman"/>
                <w:b/>
              </w:rPr>
              <w:t>3. Tạo tệp đáp án</w:t>
            </w:r>
          </w:p>
        </w:tc>
        <w:tc>
          <w:tcPr>
            <w:tcW w:w="6520" w:type="dxa"/>
            <w:vAlign w:val="center"/>
          </w:tcPr>
          <w:p w14:paraId="016B8F7C">
            <w:r>
              <w:rPr>
                <w:rFonts w:cs="Times New Roman"/>
              </w:rPr>
              <w:t>Tạo Dap_an.docx bằng Word; lưu đúng thư mục 01_BAI_KIEM_TRA; trình bày rõ ràng hai câu trả lời.</w:t>
            </w:r>
          </w:p>
        </w:tc>
        <w:tc>
          <w:tcPr>
            <w:tcW w:w="1133" w:type="dxa"/>
            <w:vAlign w:val="center"/>
          </w:tcPr>
          <w:p w14:paraId="166C4A23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3F5D50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F5DEB44">
            <w:r>
              <w:rPr>
                <w:rFonts w:cs="Times New Roman"/>
                <w:b/>
              </w:rPr>
              <w:t>4. Trả lời câu hỏi kiến thức</w:t>
            </w:r>
          </w:p>
        </w:tc>
        <w:tc>
          <w:tcPr>
            <w:tcW w:w="6520" w:type="dxa"/>
            <w:vAlign w:val="center"/>
          </w:tcPr>
          <w:p w14:paraId="311768DE">
            <w:r>
              <w:rPr>
                <w:rFonts w:cs="Times New Roman"/>
              </w:rPr>
              <w:t>Câu 1: xác định Sai và giải thích micro là thiết bị vào, loa là thiết bị ra. Câu 2: xác định .mp3 là tệp âm thanh và nêu được một kênh trao đổi thông tin trên Internet phù hợp.</w:t>
            </w:r>
          </w:p>
        </w:tc>
        <w:tc>
          <w:tcPr>
            <w:tcW w:w="1133" w:type="dxa"/>
            <w:vAlign w:val="center"/>
          </w:tcPr>
          <w:p w14:paraId="6A1EEC54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425F45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9F9117D">
            <w:r>
              <w:rPr>
                <w:rFonts w:cs="Times New Roman"/>
                <w:b/>
              </w:rPr>
              <w:t>5. Hoàn thiện sản phẩm</w:t>
            </w:r>
          </w:p>
        </w:tc>
        <w:tc>
          <w:tcPr>
            <w:tcW w:w="6520" w:type="dxa"/>
            <w:vAlign w:val="center"/>
          </w:tcPr>
          <w:p w14:paraId="6320D3DB">
            <w:r>
              <w:rPr>
                <w:rFonts w:cs="Times New Roman"/>
              </w:rPr>
              <w:t>Cấu trúc thư mục cuối cùng đúng; tệp đúng tên, đúng vị trí, mở được; bài làm gọn gàng và đầy đủ.</w:t>
            </w:r>
          </w:p>
        </w:tc>
        <w:tc>
          <w:tcPr>
            <w:tcW w:w="1133" w:type="dxa"/>
            <w:vAlign w:val="center"/>
          </w:tcPr>
          <w:p w14:paraId="7D6C64AD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5884B7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8788" w:type="dxa"/>
            <w:gridSpan w:val="2"/>
            <w:shd w:val="clear" w:color="auto" w:fill="E7EEF7"/>
            <w:vAlign w:val="center"/>
          </w:tcPr>
          <w:p w14:paraId="5BED7A6E">
            <w:pPr>
              <w:jc w:val="center"/>
            </w:pPr>
            <w:r>
              <w:rPr>
                <w:rFonts w:cs="Times New Roman"/>
                <w:b/>
              </w:rPr>
              <w:t>TỔNG ĐIỂM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407EB8CF">
            <w:pPr>
              <w:jc w:val="center"/>
            </w:pPr>
            <w:r>
              <w:rPr>
                <w:rFonts w:cs="Times New Roman"/>
                <w:b/>
              </w:rPr>
              <w:t>10,0</w:t>
            </w:r>
          </w:p>
        </w:tc>
      </w:tr>
    </w:tbl>
    <w:p w14:paraId="4D67998A"/>
    <w:p w14:paraId="62DE0D6C"/>
    <w:p w14:paraId="07CED9F9"/>
    <w:p w14:paraId="28738E9A"/>
    <w:p w14:paraId="4BD202EC"/>
    <w:p w14:paraId="364259A9"/>
    <w:p w14:paraId="1D91DEF0"/>
    <w:p w14:paraId="4434A51D"/>
    <w:p w14:paraId="032F4279"/>
    <w:p w14:paraId="2A7EAA1B"/>
    <w:p w14:paraId="2470F433"/>
    <w:p w14:paraId="08426B44"/>
    <w:p w14:paraId="316778A3"/>
    <w:p w14:paraId="322799BB"/>
    <w:p w14:paraId="4B5B01EF"/>
    <w:p w14:paraId="4D5AE0C6"/>
    <w:p w14:paraId="4072E171"/>
    <w:p w14:paraId="28A19D48"/>
    <w:p w14:paraId="4A92C051"/>
    <w:p w14:paraId="4CBA767F"/>
    <w:p w14:paraId="23FF1C7E"/>
    <w:p w14:paraId="27AEA301"/>
    <w:p w14:paraId="102B989A"/>
    <w:p w14:paraId="0F3E2DBD"/>
    <w:p w14:paraId="02CD890B"/>
    <w:p w14:paraId="3B557F82"/>
    <w:p w14:paraId="37AC1D38"/>
    <w:p w14:paraId="042F0061"/>
    <w:p w14:paraId="7A15B313"/>
    <w:p w14:paraId="33C6C52F"/>
    <w:p w14:paraId="469285E1"/>
    <w:p w14:paraId="33C0E598"/>
    <w:p w14:paraId="27E9D56F"/>
    <w:p w14:paraId="34CBD6D1"/>
    <w:p w14:paraId="214AF0C7"/>
    <w:p w14:paraId="5249C241"/>
    <w:p w14:paraId="194DF2EC"/>
    <w:p w14:paraId="161C1639"/>
    <w:p w14:paraId="1CD756E7"/>
    <w:p w14:paraId="4BD45C80"/>
    <w:p w14:paraId="2C61419B"/>
    <w:p w14:paraId="760BD5A6"/>
    <w:p w14:paraId="6991D94E"/>
    <w:p w14:paraId="518D7EFB"/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103"/>
        <w:gridCol w:w="4818"/>
      </w:tblGrid>
      <w:tr w14:paraId="4828315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103" w:type="dxa"/>
            <w:vAlign w:val="center"/>
          </w:tcPr>
          <w:p w14:paraId="3C4D41F8">
            <w:pPr>
              <w:spacing w:line="252" w:lineRule="auto"/>
              <w:jc w:val="center"/>
            </w:pPr>
            <w:r>
              <w:rPr>
                <w:rFonts w:cs="Times New Roman"/>
                <w:sz w:val="24"/>
                <w:szCs w:val="24"/>
              </w:rPr>
              <w:t>SỞ GIÁO DỤC VÀ ĐÀO TẠO TP. ĐÀ NẴNG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TRƯỜNG TIỂU HỌC, TRUNG HỌC CƠ SỞ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VÀ TRUNG HỌC PHỔ THÔNG FPT</w:t>
            </w:r>
            <w:r>
              <w:rPr>
                <w:rFonts w:cs="Times New Roman"/>
                <w:sz w:val="24"/>
                <w:szCs w:val="24"/>
              </w:rPr>
              <w:br w:type="textWrapping"/>
            </w:r>
            <w:r>
              <w:rPr>
                <w:rFonts w:cs="Times New Roman"/>
                <w:sz w:val="24"/>
                <w:szCs w:val="24"/>
              </w:rPr>
              <w:t>─────────</w:t>
            </w:r>
          </w:p>
        </w:tc>
        <w:tc>
          <w:tcPr>
            <w:tcW w:w="4818" w:type="dxa"/>
            <w:vAlign w:val="center"/>
          </w:tcPr>
          <w:p w14:paraId="7AE89850">
            <w:pPr>
              <w:spacing w:line="252" w:lineRule="auto"/>
              <w:jc w:val="center"/>
            </w:pPr>
            <w:r>
              <w:rPr>
                <w:rFonts w:cs="Times New Roman"/>
                <w:b/>
                <w:sz w:val="24"/>
                <w:szCs w:val="24"/>
              </w:rPr>
              <w:t>KIỂM TRA GIỮA KÌ I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NĂM HỌC 2026 – 2027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Môn: Tin học – Lớp: 7A13</w:t>
            </w:r>
            <w:r>
              <w:rPr>
                <w:rFonts w:cs="Times New Roman"/>
                <w:i/>
                <w:sz w:val="24"/>
                <w:szCs w:val="24"/>
              </w:rPr>
              <w:br w:type="textWrapping"/>
            </w:r>
            <w:r>
              <w:rPr>
                <w:rFonts w:cs="Times New Roman"/>
                <w:i/>
                <w:sz w:val="24"/>
                <w:szCs w:val="24"/>
              </w:rPr>
              <w:t>(Phiếu tổng hợp kết quả thực hành)</w:t>
            </w:r>
          </w:p>
        </w:tc>
      </w:tr>
    </w:tbl>
    <w:p w14:paraId="48FACA2D">
      <w:pPr>
        <w:spacing w:before="120" w:line="252" w:lineRule="auto"/>
        <w:jc w:val="center"/>
      </w:pPr>
      <w:r>
        <w:rPr>
          <w:rFonts w:cs="Times New Roman"/>
          <w:b/>
          <w:sz w:val="26"/>
          <w:szCs w:val="26"/>
        </w:rPr>
        <w:t>PHIẾU TỔNG HỢP KẾT QUẢ THỰC HÀNH GIỮA KÌ I</w:t>
      </w:r>
    </w:p>
    <w:p w14:paraId="582AF0D2">
      <w:pPr>
        <w:spacing w:after="100" w:line="252" w:lineRule="auto"/>
        <w:jc w:val="center"/>
      </w:pPr>
      <w:r>
        <w:rPr>
          <w:rFonts w:cs="Times New Roman"/>
          <w:b/>
          <w:sz w:val="26"/>
          <w:szCs w:val="26"/>
        </w:rPr>
        <w:t>CHỦ ĐỀ: TỔ CHỨC GÓC HỌC TẬP SỐ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67"/>
        <w:gridCol w:w="2839"/>
        <w:gridCol w:w="763"/>
        <w:gridCol w:w="763"/>
        <w:gridCol w:w="763"/>
        <w:gridCol w:w="763"/>
        <w:gridCol w:w="763"/>
        <w:gridCol w:w="850"/>
        <w:gridCol w:w="1000"/>
        <w:gridCol w:w="850"/>
      </w:tblGrid>
      <w:tr w14:paraId="630ABA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restart"/>
            <w:shd w:val="clear" w:color="auto" w:fill="E7EEF7"/>
            <w:vAlign w:val="center"/>
          </w:tcPr>
          <w:p w14:paraId="02658547">
            <w:pPr>
              <w:jc w:val="center"/>
            </w:pPr>
            <w:r>
              <w:rPr>
                <w:rFonts w:cs="Times New Roman"/>
                <w:b/>
              </w:rPr>
              <w:t>STT</w:t>
            </w:r>
          </w:p>
        </w:tc>
        <w:tc>
          <w:tcPr>
            <w:tcW w:w="2839" w:type="dxa"/>
            <w:vMerge w:val="restart"/>
            <w:shd w:val="clear" w:color="auto" w:fill="E7EEF7"/>
            <w:vAlign w:val="center"/>
          </w:tcPr>
          <w:p w14:paraId="0BB6B83B">
            <w:pPr>
              <w:jc w:val="center"/>
            </w:pPr>
            <w:r>
              <w:rPr>
                <w:rFonts w:cs="Times New Roman"/>
                <w:b/>
              </w:rPr>
              <w:t>HỌ VÀ TÊN HỌC SINH</w:t>
            </w:r>
          </w:p>
        </w:tc>
        <w:tc>
          <w:tcPr>
            <w:tcW w:w="3815" w:type="dxa"/>
            <w:gridSpan w:val="5"/>
            <w:shd w:val="clear" w:color="auto" w:fill="E7EEF7"/>
            <w:vAlign w:val="center"/>
          </w:tcPr>
          <w:p w14:paraId="7BC67531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078ACDC2">
            <w:pPr>
              <w:jc w:val="center"/>
            </w:pPr>
            <w:r>
              <w:rPr>
                <w:rFonts w:cs="Times New Roman"/>
                <w:b/>
              </w:rPr>
              <w:t>TỔNG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ĐIỂM</w:t>
            </w:r>
          </w:p>
        </w:tc>
        <w:tc>
          <w:tcPr>
            <w:tcW w:w="1000" w:type="dxa"/>
            <w:vMerge w:val="restart"/>
            <w:shd w:val="clear" w:color="auto" w:fill="E7EEF7"/>
            <w:vAlign w:val="center"/>
          </w:tcPr>
          <w:p w14:paraId="7304447F">
            <w:pPr>
              <w:jc w:val="center"/>
            </w:pPr>
            <w:r>
              <w:rPr>
                <w:rFonts w:cs="Times New Roman"/>
                <w:b/>
              </w:rPr>
              <w:t>KÍ TÊN</w:t>
            </w:r>
          </w:p>
        </w:tc>
        <w:tc>
          <w:tcPr>
            <w:tcW w:w="850" w:type="dxa"/>
            <w:vMerge w:val="restart"/>
            <w:shd w:val="clear" w:color="auto" w:fill="E7EEF7"/>
            <w:vAlign w:val="center"/>
          </w:tcPr>
          <w:p w14:paraId="05C49EBF">
            <w:pPr>
              <w:jc w:val="center"/>
            </w:pPr>
            <w:r>
              <w:rPr>
                <w:rFonts w:cs="Times New Roman"/>
                <w:b/>
              </w:rPr>
              <w:t>GHI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CHÚ</w:t>
            </w:r>
          </w:p>
        </w:tc>
      </w:tr>
      <w:tr w14:paraId="3771E6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567" w:type="dxa"/>
            <w:vMerge w:val="continue"/>
            <w:shd w:val="clear" w:color="auto" w:fill="E7EEF7"/>
            <w:vAlign w:val="center"/>
          </w:tcPr>
          <w:p w14:paraId="2D9C455F">
            <w:pPr>
              <w:jc w:val="center"/>
            </w:pPr>
          </w:p>
        </w:tc>
        <w:tc>
          <w:tcPr>
            <w:tcW w:w="2839" w:type="dxa"/>
            <w:vMerge w:val="continue"/>
            <w:shd w:val="clear" w:color="auto" w:fill="E7EEF7"/>
            <w:vAlign w:val="center"/>
          </w:tcPr>
          <w:p w14:paraId="5F1E2134">
            <w:pPr>
              <w:jc w:val="center"/>
            </w:pPr>
          </w:p>
        </w:tc>
        <w:tc>
          <w:tcPr>
            <w:tcW w:w="763" w:type="dxa"/>
            <w:shd w:val="clear" w:color="auto" w:fill="E7EEF7"/>
            <w:vAlign w:val="center"/>
          </w:tcPr>
          <w:p w14:paraId="21ECC3F9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TC1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1326F982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TC2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(2,0)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593E9FBB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TC3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(1,0)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5282A8EA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TC4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763" w:type="dxa"/>
            <w:shd w:val="clear" w:color="auto" w:fill="E7EEF7"/>
            <w:vAlign w:val="center"/>
          </w:tcPr>
          <w:p w14:paraId="79970CFE">
            <w:pPr>
              <w:jc w:val="center"/>
            </w:pPr>
            <w:r>
              <w:rPr>
                <w:rFonts w:cs="Times New Roman"/>
                <w:b/>
                <w:sz w:val="20"/>
                <w:szCs w:val="20"/>
              </w:rPr>
              <w:t>TC5</w:t>
            </w:r>
            <w:r>
              <w:rPr>
                <w:rFonts w:cs="Times New Roman"/>
                <w:b/>
                <w:sz w:val="20"/>
                <w:szCs w:val="20"/>
              </w:rPr>
              <w:br w:type="textWrapping"/>
            </w:r>
            <w:r>
              <w:rPr>
                <w:rFonts w:cs="Times New Roman"/>
                <w:b/>
                <w:sz w:val="20"/>
                <w:szCs w:val="20"/>
              </w:rPr>
              <w:t>(3,0)</w:t>
            </w: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32DA735F">
            <w:pPr>
              <w:jc w:val="center"/>
            </w:pPr>
          </w:p>
        </w:tc>
        <w:tc>
          <w:tcPr>
            <w:tcW w:w="1000" w:type="dxa"/>
            <w:vMerge w:val="continue"/>
            <w:shd w:val="clear" w:color="auto" w:fill="E7EEF7"/>
            <w:vAlign w:val="center"/>
          </w:tcPr>
          <w:p w14:paraId="0188CA2C">
            <w:pPr>
              <w:jc w:val="center"/>
            </w:pPr>
          </w:p>
        </w:tc>
        <w:tc>
          <w:tcPr>
            <w:tcW w:w="850" w:type="dxa"/>
            <w:vMerge w:val="continue"/>
            <w:shd w:val="clear" w:color="auto" w:fill="E7EEF7"/>
            <w:vAlign w:val="center"/>
          </w:tcPr>
          <w:p w14:paraId="77C0B879">
            <w:pPr>
              <w:jc w:val="center"/>
            </w:pPr>
          </w:p>
        </w:tc>
      </w:tr>
      <w:tr w14:paraId="50B8A1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7A5B611">
            <w:pPr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2839" w:type="dxa"/>
            <w:vAlign w:val="bottom"/>
          </w:tcPr>
          <w:p w14:paraId="1B4668AB">
            <w:r>
              <w:t>Phạm Gia Anh</w:t>
            </w:r>
          </w:p>
        </w:tc>
        <w:tc>
          <w:tcPr>
            <w:tcW w:w="763" w:type="dxa"/>
            <w:vAlign w:val="center"/>
          </w:tcPr>
          <w:p w14:paraId="772A2E53">
            <w:pPr>
              <w:jc w:val="center"/>
            </w:pPr>
          </w:p>
        </w:tc>
        <w:tc>
          <w:tcPr>
            <w:tcW w:w="763" w:type="dxa"/>
            <w:vAlign w:val="center"/>
          </w:tcPr>
          <w:p w14:paraId="28402DED">
            <w:pPr>
              <w:jc w:val="center"/>
            </w:pPr>
          </w:p>
        </w:tc>
        <w:tc>
          <w:tcPr>
            <w:tcW w:w="763" w:type="dxa"/>
            <w:vAlign w:val="center"/>
          </w:tcPr>
          <w:p w14:paraId="412E95AB">
            <w:pPr>
              <w:jc w:val="center"/>
            </w:pPr>
          </w:p>
        </w:tc>
        <w:tc>
          <w:tcPr>
            <w:tcW w:w="763" w:type="dxa"/>
            <w:vAlign w:val="center"/>
          </w:tcPr>
          <w:p w14:paraId="3330A048">
            <w:pPr>
              <w:jc w:val="center"/>
            </w:pPr>
          </w:p>
        </w:tc>
        <w:tc>
          <w:tcPr>
            <w:tcW w:w="763" w:type="dxa"/>
            <w:vAlign w:val="center"/>
          </w:tcPr>
          <w:p w14:paraId="6B81B7DB">
            <w:pPr>
              <w:jc w:val="center"/>
            </w:pPr>
          </w:p>
        </w:tc>
        <w:tc>
          <w:tcPr>
            <w:tcW w:w="850" w:type="dxa"/>
            <w:vAlign w:val="center"/>
          </w:tcPr>
          <w:p w14:paraId="6A77344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A1CB0CC">
            <w:pPr>
              <w:jc w:val="center"/>
            </w:pPr>
          </w:p>
        </w:tc>
        <w:tc>
          <w:tcPr>
            <w:tcW w:w="850" w:type="dxa"/>
            <w:vAlign w:val="center"/>
          </w:tcPr>
          <w:p w14:paraId="39B786BC">
            <w:pPr>
              <w:jc w:val="center"/>
            </w:pPr>
          </w:p>
        </w:tc>
      </w:tr>
      <w:tr w14:paraId="1C89F9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60F14FA">
            <w:pPr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839" w:type="dxa"/>
            <w:vAlign w:val="bottom"/>
          </w:tcPr>
          <w:p w14:paraId="1BA496E9">
            <w:r>
              <w:t>Lê Ngọc Châu Anh</w:t>
            </w:r>
          </w:p>
        </w:tc>
        <w:tc>
          <w:tcPr>
            <w:tcW w:w="763" w:type="dxa"/>
            <w:vAlign w:val="center"/>
          </w:tcPr>
          <w:p w14:paraId="143E2531">
            <w:pPr>
              <w:jc w:val="center"/>
            </w:pPr>
          </w:p>
        </w:tc>
        <w:tc>
          <w:tcPr>
            <w:tcW w:w="763" w:type="dxa"/>
            <w:vAlign w:val="center"/>
          </w:tcPr>
          <w:p w14:paraId="2F257349">
            <w:pPr>
              <w:jc w:val="center"/>
            </w:pPr>
          </w:p>
        </w:tc>
        <w:tc>
          <w:tcPr>
            <w:tcW w:w="763" w:type="dxa"/>
            <w:vAlign w:val="center"/>
          </w:tcPr>
          <w:p w14:paraId="4AC490FC">
            <w:pPr>
              <w:jc w:val="center"/>
            </w:pPr>
          </w:p>
        </w:tc>
        <w:tc>
          <w:tcPr>
            <w:tcW w:w="763" w:type="dxa"/>
            <w:vAlign w:val="center"/>
          </w:tcPr>
          <w:p w14:paraId="71FAE8BD">
            <w:pPr>
              <w:jc w:val="center"/>
            </w:pPr>
          </w:p>
        </w:tc>
        <w:tc>
          <w:tcPr>
            <w:tcW w:w="763" w:type="dxa"/>
            <w:vAlign w:val="center"/>
          </w:tcPr>
          <w:p w14:paraId="41BF88A8">
            <w:pPr>
              <w:jc w:val="center"/>
            </w:pPr>
          </w:p>
        </w:tc>
        <w:tc>
          <w:tcPr>
            <w:tcW w:w="850" w:type="dxa"/>
            <w:vAlign w:val="center"/>
          </w:tcPr>
          <w:p w14:paraId="6BEA616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9A6C9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2E9EC8CC">
            <w:pPr>
              <w:jc w:val="center"/>
            </w:pPr>
          </w:p>
        </w:tc>
      </w:tr>
      <w:tr w14:paraId="3A064B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429F11E">
            <w:pPr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839" w:type="dxa"/>
            <w:vAlign w:val="bottom"/>
          </w:tcPr>
          <w:p w14:paraId="0813F2B4">
            <w:r>
              <w:t>Nguyễn Thái Trâm Anh</w:t>
            </w:r>
          </w:p>
        </w:tc>
        <w:tc>
          <w:tcPr>
            <w:tcW w:w="763" w:type="dxa"/>
            <w:vAlign w:val="center"/>
          </w:tcPr>
          <w:p w14:paraId="00529EF6">
            <w:pPr>
              <w:jc w:val="center"/>
            </w:pPr>
          </w:p>
        </w:tc>
        <w:tc>
          <w:tcPr>
            <w:tcW w:w="763" w:type="dxa"/>
            <w:vAlign w:val="center"/>
          </w:tcPr>
          <w:p w14:paraId="7CA9065A">
            <w:pPr>
              <w:jc w:val="center"/>
            </w:pPr>
          </w:p>
        </w:tc>
        <w:tc>
          <w:tcPr>
            <w:tcW w:w="763" w:type="dxa"/>
            <w:vAlign w:val="center"/>
          </w:tcPr>
          <w:p w14:paraId="7B65935E">
            <w:pPr>
              <w:jc w:val="center"/>
            </w:pPr>
          </w:p>
        </w:tc>
        <w:tc>
          <w:tcPr>
            <w:tcW w:w="763" w:type="dxa"/>
            <w:vAlign w:val="center"/>
          </w:tcPr>
          <w:p w14:paraId="02D3824D">
            <w:pPr>
              <w:jc w:val="center"/>
            </w:pPr>
          </w:p>
        </w:tc>
        <w:tc>
          <w:tcPr>
            <w:tcW w:w="763" w:type="dxa"/>
            <w:vAlign w:val="center"/>
          </w:tcPr>
          <w:p w14:paraId="073A6EE9">
            <w:pPr>
              <w:jc w:val="center"/>
            </w:pPr>
          </w:p>
        </w:tc>
        <w:tc>
          <w:tcPr>
            <w:tcW w:w="850" w:type="dxa"/>
            <w:vAlign w:val="center"/>
          </w:tcPr>
          <w:p w14:paraId="67BD973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F5E2C9F">
            <w:pPr>
              <w:jc w:val="center"/>
            </w:pPr>
          </w:p>
        </w:tc>
        <w:tc>
          <w:tcPr>
            <w:tcW w:w="850" w:type="dxa"/>
            <w:vAlign w:val="center"/>
          </w:tcPr>
          <w:p w14:paraId="0AE2CE05">
            <w:pPr>
              <w:jc w:val="center"/>
            </w:pPr>
          </w:p>
        </w:tc>
      </w:tr>
      <w:tr w14:paraId="22D298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E984F86">
            <w:pPr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839" w:type="dxa"/>
            <w:vAlign w:val="bottom"/>
          </w:tcPr>
          <w:p w14:paraId="542F880B">
            <w:r>
              <w:t>Nguyễn Hoàng Thiên Bảo</w:t>
            </w:r>
          </w:p>
        </w:tc>
        <w:tc>
          <w:tcPr>
            <w:tcW w:w="763" w:type="dxa"/>
            <w:vAlign w:val="center"/>
          </w:tcPr>
          <w:p w14:paraId="3E82E8F6">
            <w:pPr>
              <w:jc w:val="center"/>
            </w:pPr>
          </w:p>
        </w:tc>
        <w:tc>
          <w:tcPr>
            <w:tcW w:w="763" w:type="dxa"/>
            <w:vAlign w:val="center"/>
          </w:tcPr>
          <w:p w14:paraId="3F2FEC79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8FC642">
            <w:pPr>
              <w:jc w:val="center"/>
            </w:pPr>
          </w:p>
        </w:tc>
        <w:tc>
          <w:tcPr>
            <w:tcW w:w="763" w:type="dxa"/>
            <w:vAlign w:val="center"/>
          </w:tcPr>
          <w:p w14:paraId="22B5A5D3">
            <w:pPr>
              <w:jc w:val="center"/>
            </w:pPr>
          </w:p>
        </w:tc>
        <w:tc>
          <w:tcPr>
            <w:tcW w:w="763" w:type="dxa"/>
            <w:vAlign w:val="center"/>
          </w:tcPr>
          <w:p w14:paraId="2DA74CF2">
            <w:pPr>
              <w:jc w:val="center"/>
            </w:pPr>
          </w:p>
        </w:tc>
        <w:tc>
          <w:tcPr>
            <w:tcW w:w="850" w:type="dxa"/>
            <w:vAlign w:val="center"/>
          </w:tcPr>
          <w:p w14:paraId="063FA9B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35ECE76">
            <w:pPr>
              <w:jc w:val="center"/>
            </w:pPr>
          </w:p>
        </w:tc>
        <w:tc>
          <w:tcPr>
            <w:tcW w:w="850" w:type="dxa"/>
            <w:vAlign w:val="center"/>
          </w:tcPr>
          <w:p w14:paraId="77235DCE">
            <w:pPr>
              <w:jc w:val="center"/>
            </w:pPr>
          </w:p>
        </w:tc>
      </w:tr>
      <w:tr w14:paraId="3A952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4439374">
            <w:pPr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839" w:type="dxa"/>
            <w:vAlign w:val="bottom"/>
          </w:tcPr>
          <w:p w14:paraId="2F7C7A72">
            <w:r>
              <w:t>Nguyễn Ngô Huy Bảo</w:t>
            </w:r>
          </w:p>
        </w:tc>
        <w:tc>
          <w:tcPr>
            <w:tcW w:w="763" w:type="dxa"/>
            <w:vAlign w:val="center"/>
          </w:tcPr>
          <w:p w14:paraId="55722ED2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7B0C1A">
            <w:pPr>
              <w:jc w:val="center"/>
            </w:pPr>
          </w:p>
        </w:tc>
        <w:tc>
          <w:tcPr>
            <w:tcW w:w="763" w:type="dxa"/>
            <w:vAlign w:val="center"/>
          </w:tcPr>
          <w:p w14:paraId="438C04CE">
            <w:pPr>
              <w:jc w:val="center"/>
            </w:pPr>
          </w:p>
        </w:tc>
        <w:tc>
          <w:tcPr>
            <w:tcW w:w="763" w:type="dxa"/>
            <w:vAlign w:val="center"/>
          </w:tcPr>
          <w:p w14:paraId="6DA137FD">
            <w:pPr>
              <w:jc w:val="center"/>
            </w:pPr>
          </w:p>
        </w:tc>
        <w:tc>
          <w:tcPr>
            <w:tcW w:w="763" w:type="dxa"/>
            <w:vAlign w:val="center"/>
          </w:tcPr>
          <w:p w14:paraId="5CEDC6FD">
            <w:pPr>
              <w:jc w:val="center"/>
            </w:pPr>
          </w:p>
        </w:tc>
        <w:tc>
          <w:tcPr>
            <w:tcW w:w="850" w:type="dxa"/>
            <w:vAlign w:val="center"/>
          </w:tcPr>
          <w:p w14:paraId="28F7CF4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5D77178">
            <w:pPr>
              <w:jc w:val="center"/>
            </w:pPr>
          </w:p>
        </w:tc>
        <w:tc>
          <w:tcPr>
            <w:tcW w:w="850" w:type="dxa"/>
            <w:vAlign w:val="center"/>
          </w:tcPr>
          <w:p w14:paraId="7528D58B">
            <w:pPr>
              <w:jc w:val="center"/>
            </w:pPr>
          </w:p>
        </w:tc>
      </w:tr>
      <w:tr w14:paraId="27E2FE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69C23FC">
            <w:pPr>
              <w:jc w:val="center"/>
            </w:pPr>
            <w:r>
              <w:rPr>
                <w:rFonts w:cs="Times New Roman"/>
              </w:rPr>
              <w:t>6</w:t>
            </w:r>
          </w:p>
        </w:tc>
        <w:tc>
          <w:tcPr>
            <w:tcW w:w="2839" w:type="dxa"/>
            <w:vAlign w:val="bottom"/>
          </w:tcPr>
          <w:p w14:paraId="2F1D3CA3">
            <w:r>
              <w:t>Trần Hoàng Bảo Châu</w:t>
            </w:r>
          </w:p>
        </w:tc>
        <w:tc>
          <w:tcPr>
            <w:tcW w:w="763" w:type="dxa"/>
            <w:vAlign w:val="center"/>
          </w:tcPr>
          <w:p w14:paraId="0FABF4A3">
            <w:pPr>
              <w:jc w:val="center"/>
            </w:pPr>
          </w:p>
        </w:tc>
        <w:tc>
          <w:tcPr>
            <w:tcW w:w="763" w:type="dxa"/>
            <w:vAlign w:val="center"/>
          </w:tcPr>
          <w:p w14:paraId="52D4C643">
            <w:pPr>
              <w:jc w:val="center"/>
            </w:pPr>
          </w:p>
        </w:tc>
        <w:tc>
          <w:tcPr>
            <w:tcW w:w="763" w:type="dxa"/>
            <w:vAlign w:val="center"/>
          </w:tcPr>
          <w:p w14:paraId="47C6E942">
            <w:pPr>
              <w:jc w:val="center"/>
            </w:pPr>
          </w:p>
        </w:tc>
        <w:tc>
          <w:tcPr>
            <w:tcW w:w="763" w:type="dxa"/>
            <w:vAlign w:val="center"/>
          </w:tcPr>
          <w:p w14:paraId="34EF588D">
            <w:pPr>
              <w:jc w:val="center"/>
            </w:pPr>
          </w:p>
        </w:tc>
        <w:tc>
          <w:tcPr>
            <w:tcW w:w="763" w:type="dxa"/>
            <w:vAlign w:val="center"/>
          </w:tcPr>
          <w:p w14:paraId="5D24EF50">
            <w:pPr>
              <w:jc w:val="center"/>
            </w:pPr>
          </w:p>
        </w:tc>
        <w:tc>
          <w:tcPr>
            <w:tcW w:w="850" w:type="dxa"/>
            <w:vAlign w:val="center"/>
          </w:tcPr>
          <w:p w14:paraId="6CFDC4F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E7985E7">
            <w:pPr>
              <w:jc w:val="center"/>
            </w:pPr>
          </w:p>
        </w:tc>
        <w:tc>
          <w:tcPr>
            <w:tcW w:w="850" w:type="dxa"/>
            <w:vAlign w:val="center"/>
          </w:tcPr>
          <w:p w14:paraId="7712D0D9">
            <w:pPr>
              <w:jc w:val="center"/>
            </w:pPr>
          </w:p>
        </w:tc>
      </w:tr>
      <w:tr w14:paraId="5A7C37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A3E1389">
            <w:pPr>
              <w:jc w:val="center"/>
            </w:pPr>
            <w:r>
              <w:rPr>
                <w:rFonts w:cs="Times New Roman"/>
              </w:rPr>
              <w:t>7</w:t>
            </w:r>
          </w:p>
        </w:tc>
        <w:tc>
          <w:tcPr>
            <w:tcW w:w="2839" w:type="dxa"/>
            <w:vAlign w:val="bottom"/>
          </w:tcPr>
          <w:p w14:paraId="4A804D07">
            <w:r>
              <w:t>Nguyễn Việt Dũng</w:t>
            </w:r>
          </w:p>
        </w:tc>
        <w:tc>
          <w:tcPr>
            <w:tcW w:w="763" w:type="dxa"/>
            <w:vAlign w:val="center"/>
          </w:tcPr>
          <w:p w14:paraId="3717F2B7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C722E9">
            <w:pPr>
              <w:jc w:val="center"/>
            </w:pPr>
          </w:p>
        </w:tc>
        <w:tc>
          <w:tcPr>
            <w:tcW w:w="763" w:type="dxa"/>
            <w:vAlign w:val="center"/>
          </w:tcPr>
          <w:p w14:paraId="6E93029C">
            <w:pPr>
              <w:jc w:val="center"/>
            </w:pPr>
          </w:p>
        </w:tc>
        <w:tc>
          <w:tcPr>
            <w:tcW w:w="763" w:type="dxa"/>
            <w:vAlign w:val="center"/>
          </w:tcPr>
          <w:p w14:paraId="18D7FCD5">
            <w:pPr>
              <w:jc w:val="center"/>
            </w:pPr>
          </w:p>
        </w:tc>
        <w:tc>
          <w:tcPr>
            <w:tcW w:w="763" w:type="dxa"/>
            <w:vAlign w:val="center"/>
          </w:tcPr>
          <w:p w14:paraId="310B290F">
            <w:pPr>
              <w:jc w:val="center"/>
            </w:pPr>
          </w:p>
        </w:tc>
        <w:tc>
          <w:tcPr>
            <w:tcW w:w="850" w:type="dxa"/>
            <w:vAlign w:val="center"/>
          </w:tcPr>
          <w:p w14:paraId="1432E856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007F474">
            <w:pPr>
              <w:jc w:val="center"/>
            </w:pPr>
          </w:p>
        </w:tc>
        <w:tc>
          <w:tcPr>
            <w:tcW w:w="850" w:type="dxa"/>
            <w:vAlign w:val="center"/>
          </w:tcPr>
          <w:p w14:paraId="4C39A503">
            <w:pPr>
              <w:jc w:val="center"/>
            </w:pPr>
          </w:p>
        </w:tc>
      </w:tr>
      <w:tr w14:paraId="517329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A6F3DA1">
            <w:pPr>
              <w:jc w:val="center"/>
            </w:pPr>
            <w:r>
              <w:rPr>
                <w:rFonts w:cs="Times New Roman"/>
              </w:rPr>
              <w:t>8</w:t>
            </w:r>
          </w:p>
        </w:tc>
        <w:tc>
          <w:tcPr>
            <w:tcW w:w="2839" w:type="dxa"/>
            <w:vAlign w:val="bottom"/>
          </w:tcPr>
          <w:p w14:paraId="489C4C63">
            <w:r>
              <w:t>Nguyễn Văn Nhật Hoàng</w:t>
            </w:r>
          </w:p>
        </w:tc>
        <w:tc>
          <w:tcPr>
            <w:tcW w:w="763" w:type="dxa"/>
            <w:vAlign w:val="center"/>
          </w:tcPr>
          <w:p w14:paraId="2F2B5851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E7F9E9">
            <w:pPr>
              <w:jc w:val="center"/>
            </w:pPr>
          </w:p>
        </w:tc>
        <w:tc>
          <w:tcPr>
            <w:tcW w:w="763" w:type="dxa"/>
            <w:vAlign w:val="center"/>
          </w:tcPr>
          <w:p w14:paraId="5A6B3B5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ED0F87C">
            <w:pPr>
              <w:jc w:val="center"/>
            </w:pPr>
          </w:p>
        </w:tc>
        <w:tc>
          <w:tcPr>
            <w:tcW w:w="763" w:type="dxa"/>
            <w:vAlign w:val="center"/>
          </w:tcPr>
          <w:p w14:paraId="11D99281">
            <w:pPr>
              <w:jc w:val="center"/>
            </w:pPr>
          </w:p>
        </w:tc>
        <w:tc>
          <w:tcPr>
            <w:tcW w:w="850" w:type="dxa"/>
            <w:vAlign w:val="center"/>
          </w:tcPr>
          <w:p w14:paraId="62D6101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9342928">
            <w:pPr>
              <w:jc w:val="center"/>
            </w:pPr>
          </w:p>
        </w:tc>
        <w:tc>
          <w:tcPr>
            <w:tcW w:w="850" w:type="dxa"/>
            <w:vAlign w:val="center"/>
          </w:tcPr>
          <w:p w14:paraId="711BC576">
            <w:pPr>
              <w:jc w:val="center"/>
            </w:pPr>
          </w:p>
        </w:tc>
      </w:tr>
      <w:tr w14:paraId="01D3DC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A010BCE">
            <w:pPr>
              <w:jc w:val="center"/>
            </w:pPr>
            <w:r>
              <w:rPr>
                <w:rFonts w:cs="Times New Roman"/>
              </w:rPr>
              <w:t>9</w:t>
            </w:r>
          </w:p>
        </w:tc>
        <w:tc>
          <w:tcPr>
            <w:tcW w:w="2839" w:type="dxa"/>
            <w:vAlign w:val="bottom"/>
          </w:tcPr>
          <w:p w14:paraId="252EBC19">
            <w:r>
              <w:t>Nguyễn Văn Huân</w:t>
            </w:r>
          </w:p>
        </w:tc>
        <w:tc>
          <w:tcPr>
            <w:tcW w:w="763" w:type="dxa"/>
            <w:vAlign w:val="center"/>
          </w:tcPr>
          <w:p w14:paraId="0CF2D1E5">
            <w:pPr>
              <w:jc w:val="center"/>
            </w:pPr>
          </w:p>
        </w:tc>
        <w:tc>
          <w:tcPr>
            <w:tcW w:w="763" w:type="dxa"/>
            <w:vAlign w:val="center"/>
          </w:tcPr>
          <w:p w14:paraId="5A6AE441">
            <w:pPr>
              <w:jc w:val="center"/>
            </w:pPr>
          </w:p>
        </w:tc>
        <w:tc>
          <w:tcPr>
            <w:tcW w:w="763" w:type="dxa"/>
            <w:vAlign w:val="center"/>
          </w:tcPr>
          <w:p w14:paraId="51C375F1">
            <w:pPr>
              <w:jc w:val="center"/>
            </w:pPr>
          </w:p>
        </w:tc>
        <w:tc>
          <w:tcPr>
            <w:tcW w:w="763" w:type="dxa"/>
            <w:vAlign w:val="center"/>
          </w:tcPr>
          <w:p w14:paraId="529080B5">
            <w:pPr>
              <w:jc w:val="center"/>
            </w:pPr>
          </w:p>
        </w:tc>
        <w:tc>
          <w:tcPr>
            <w:tcW w:w="763" w:type="dxa"/>
            <w:vAlign w:val="center"/>
          </w:tcPr>
          <w:p w14:paraId="0CA677A6">
            <w:pPr>
              <w:jc w:val="center"/>
            </w:pPr>
          </w:p>
        </w:tc>
        <w:tc>
          <w:tcPr>
            <w:tcW w:w="850" w:type="dxa"/>
            <w:vAlign w:val="center"/>
          </w:tcPr>
          <w:p w14:paraId="6948D140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9907C10">
            <w:pPr>
              <w:jc w:val="center"/>
            </w:pPr>
          </w:p>
        </w:tc>
        <w:tc>
          <w:tcPr>
            <w:tcW w:w="850" w:type="dxa"/>
            <w:vAlign w:val="center"/>
          </w:tcPr>
          <w:p w14:paraId="26F4364C">
            <w:pPr>
              <w:jc w:val="center"/>
            </w:pPr>
          </w:p>
        </w:tc>
      </w:tr>
      <w:tr w14:paraId="49C0D2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7B35B28">
            <w:pPr>
              <w:jc w:val="center"/>
            </w:pPr>
            <w:r>
              <w:rPr>
                <w:rFonts w:cs="Times New Roman"/>
              </w:rPr>
              <w:t>10</w:t>
            </w:r>
          </w:p>
        </w:tc>
        <w:tc>
          <w:tcPr>
            <w:tcW w:w="2839" w:type="dxa"/>
            <w:vAlign w:val="bottom"/>
          </w:tcPr>
          <w:p w14:paraId="76BCE413">
            <w:r>
              <w:t>Ngô Văn Việt Hưng</w:t>
            </w:r>
          </w:p>
        </w:tc>
        <w:tc>
          <w:tcPr>
            <w:tcW w:w="763" w:type="dxa"/>
            <w:vAlign w:val="center"/>
          </w:tcPr>
          <w:p w14:paraId="478695E0">
            <w:pPr>
              <w:jc w:val="center"/>
            </w:pPr>
          </w:p>
        </w:tc>
        <w:tc>
          <w:tcPr>
            <w:tcW w:w="763" w:type="dxa"/>
            <w:vAlign w:val="center"/>
          </w:tcPr>
          <w:p w14:paraId="11309EA6">
            <w:pPr>
              <w:jc w:val="center"/>
            </w:pPr>
          </w:p>
        </w:tc>
        <w:tc>
          <w:tcPr>
            <w:tcW w:w="763" w:type="dxa"/>
            <w:vAlign w:val="center"/>
          </w:tcPr>
          <w:p w14:paraId="11430BD7">
            <w:pPr>
              <w:jc w:val="center"/>
            </w:pPr>
          </w:p>
        </w:tc>
        <w:tc>
          <w:tcPr>
            <w:tcW w:w="763" w:type="dxa"/>
            <w:vAlign w:val="center"/>
          </w:tcPr>
          <w:p w14:paraId="542A0029">
            <w:pPr>
              <w:jc w:val="center"/>
            </w:pPr>
          </w:p>
        </w:tc>
        <w:tc>
          <w:tcPr>
            <w:tcW w:w="763" w:type="dxa"/>
            <w:vAlign w:val="center"/>
          </w:tcPr>
          <w:p w14:paraId="6A55028D">
            <w:pPr>
              <w:jc w:val="center"/>
            </w:pPr>
          </w:p>
        </w:tc>
        <w:tc>
          <w:tcPr>
            <w:tcW w:w="850" w:type="dxa"/>
            <w:vAlign w:val="center"/>
          </w:tcPr>
          <w:p w14:paraId="5A4FDD5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4EC72E8">
            <w:pPr>
              <w:jc w:val="center"/>
            </w:pPr>
          </w:p>
        </w:tc>
        <w:tc>
          <w:tcPr>
            <w:tcW w:w="850" w:type="dxa"/>
            <w:vAlign w:val="center"/>
          </w:tcPr>
          <w:p w14:paraId="3E010F9D">
            <w:pPr>
              <w:jc w:val="center"/>
            </w:pPr>
          </w:p>
        </w:tc>
      </w:tr>
      <w:tr w14:paraId="6AF4C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05452D49">
            <w:pPr>
              <w:jc w:val="center"/>
            </w:pPr>
            <w:r>
              <w:rPr>
                <w:rFonts w:cs="Times New Roman"/>
              </w:rPr>
              <w:t>11</w:t>
            </w:r>
          </w:p>
        </w:tc>
        <w:tc>
          <w:tcPr>
            <w:tcW w:w="2839" w:type="dxa"/>
            <w:vAlign w:val="bottom"/>
          </w:tcPr>
          <w:p w14:paraId="49E6F07B">
            <w:r>
              <w:t>Bùi Nguyên Khang</w:t>
            </w:r>
          </w:p>
        </w:tc>
        <w:tc>
          <w:tcPr>
            <w:tcW w:w="763" w:type="dxa"/>
            <w:vAlign w:val="center"/>
          </w:tcPr>
          <w:p w14:paraId="3BA489E8">
            <w:pPr>
              <w:jc w:val="center"/>
            </w:pPr>
          </w:p>
        </w:tc>
        <w:tc>
          <w:tcPr>
            <w:tcW w:w="763" w:type="dxa"/>
            <w:vAlign w:val="center"/>
          </w:tcPr>
          <w:p w14:paraId="324B6059">
            <w:pPr>
              <w:jc w:val="center"/>
            </w:pPr>
          </w:p>
        </w:tc>
        <w:tc>
          <w:tcPr>
            <w:tcW w:w="763" w:type="dxa"/>
            <w:vAlign w:val="center"/>
          </w:tcPr>
          <w:p w14:paraId="10BC12B9">
            <w:pPr>
              <w:jc w:val="center"/>
            </w:pPr>
          </w:p>
        </w:tc>
        <w:tc>
          <w:tcPr>
            <w:tcW w:w="763" w:type="dxa"/>
            <w:vAlign w:val="center"/>
          </w:tcPr>
          <w:p w14:paraId="1A26F543">
            <w:pPr>
              <w:jc w:val="center"/>
            </w:pPr>
          </w:p>
        </w:tc>
        <w:tc>
          <w:tcPr>
            <w:tcW w:w="763" w:type="dxa"/>
            <w:vAlign w:val="center"/>
          </w:tcPr>
          <w:p w14:paraId="639BCBB4">
            <w:pPr>
              <w:jc w:val="center"/>
            </w:pPr>
          </w:p>
        </w:tc>
        <w:tc>
          <w:tcPr>
            <w:tcW w:w="850" w:type="dxa"/>
            <w:vAlign w:val="center"/>
          </w:tcPr>
          <w:p w14:paraId="6AE2935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13BD12B">
            <w:pPr>
              <w:jc w:val="center"/>
            </w:pPr>
          </w:p>
        </w:tc>
        <w:tc>
          <w:tcPr>
            <w:tcW w:w="850" w:type="dxa"/>
            <w:vAlign w:val="center"/>
          </w:tcPr>
          <w:p w14:paraId="3ED420A2">
            <w:pPr>
              <w:jc w:val="center"/>
            </w:pPr>
          </w:p>
        </w:tc>
      </w:tr>
      <w:tr w14:paraId="2A5FAD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AB6764B">
            <w:pPr>
              <w:jc w:val="center"/>
            </w:pPr>
            <w:r>
              <w:rPr>
                <w:rFonts w:cs="Times New Roman"/>
              </w:rPr>
              <w:t>12</w:t>
            </w:r>
          </w:p>
        </w:tc>
        <w:tc>
          <w:tcPr>
            <w:tcW w:w="2839" w:type="dxa"/>
            <w:vAlign w:val="bottom"/>
          </w:tcPr>
          <w:p w14:paraId="54E4E580">
            <w:r>
              <w:t>Phan Hoàng Minh Khuê</w:t>
            </w:r>
          </w:p>
        </w:tc>
        <w:tc>
          <w:tcPr>
            <w:tcW w:w="763" w:type="dxa"/>
            <w:vAlign w:val="center"/>
          </w:tcPr>
          <w:p w14:paraId="6C453990">
            <w:pPr>
              <w:jc w:val="center"/>
            </w:pPr>
          </w:p>
        </w:tc>
        <w:tc>
          <w:tcPr>
            <w:tcW w:w="763" w:type="dxa"/>
            <w:vAlign w:val="center"/>
          </w:tcPr>
          <w:p w14:paraId="36BE2FE4">
            <w:pPr>
              <w:jc w:val="center"/>
            </w:pPr>
          </w:p>
        </w:tc>
        <w:tc>
          <w:tcPr>
            <w:tcW w:w="763" w:type="dxa"/>
            <w:vAlign w:val="center"/>
          </w:tcPr>
          <w:p w14:paraId="39400AEE">
            <w:pPr>
              <w:jc w:val="center"/>
            </w:pPr>
          </w:p>
        </w:tc>
        <w:tc>
          <w:tcPr>
            <w:tcW w:w="763" w:type="dxa"/>
            <w:vAlign w:val="center"/>
          </w:tcPr>
          <w:p w14:paraId="68F022C7">
            <w:pPr>
              <w:jc w:val="center"/>
            </w:pPr>
          </w:p>
        </w:tc>
        <w:tc>
          <w:tcPr>
            <w:tcW w:w="763" w:type="dxa"/>
            <w:vAlign w:val="center"/>
          </w:tcPr>
          <w:p w14:paraId="5F730FB9">
            <w:pPr>
              <w:jc w:val="center"/>
            </w:pPr>
          </w:p>
        </w:tc>
        <w:tc>
          <w:tcPr>
            <w:tcW w:w="850" w:type="dxa"/>
            <w:vAlign w:val="center"/>
          </w:tcPr>
          <w:p w14:paraId="5C2F0778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33E6994">
            <w:pPr>
              <w:jc w:val="center"/>
            </w:pPr>
          </w:p>
        </w:tc>
        <w:tc>
          <w:tcPr>
            <w:tcW w:w="850" w:type="dxa"/>
            <w:vAlign w:val="center"/>
          </w:tcPr>
          <w:p w14:paraId="5C650438">
            <w:pPr>
              <w:jc w:val="center"/>
            </w:pPr>
          </w:p>
        </w:tc>
      </w:tr>
      <w:tr w14:paraId="30936F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3970E82">
            <w:pPr>
              <w:jc w:val="center"/>
            </w:pPr>
            <w:r>
              <w:rPr>
                <w:rFonts w:cs="Times New Roman"/>
              </w:rPr>
              <w:t>13</w:t>
            </w:r>
          </w:p>
        </w:tc>
        <w:tc>
          <w:tcPr>
            <w:tcW w:w="2839" w:type="dxa"/>
            <w:vAlign w:val="bottom"/>
          </w:tcPr>
          <w:p w14:paraId="45145556">
            <w:r>
              <w:t>Chu Đức Minh</w:t>
            </w:r>
          </w:p>
        </w:tc>
        <w:tc>
          <w:tcPr>
            <w:tcW w:w="763" w:type="dxa"/>
            <w:vAlign w:val="center"/>
          </w:tcPr>
          <w:p w14:paraId="381AA25A">
            <w:pPr>
              <w:jc w:val="center"/>
            </w:pPr>
          </w:p>
        </w:tc>
        <w:tc>
          <w:tcPr>
            <w:tcW w:w="763" w:type="dxa"/>
            <w:vAlign w:val="center"/>
          </w:tcPr>
          <w:p w14:paraId="70D335ED">
            <w:pPr>
              <w:jc w:val="center"/>
            </w:pPr>
          </w:p>
        </w:tc>
        <w:tc>
          <w:tcPr>
            <w:tcW w:w="763" w:type="dxa"/>
            <w:vAlign w:val="center"/>
          </w:tcPr>
          <w:p w14:paraId="71C8C021">
            <w:pPr>
              <w:jc w:val="center"/>
            </w:pPr>
          </w:p>
        </w:tc>
        <w:tc>
          <w:tcPr>
            <w:tcW w:w="763" w:type="dxa"/>
            <w:vAlign w:val="center"/>
          </w:tcPr>
          <w:p w14:paraId="3D7F95B8">
            <w:pPr>
              <w:jc w:val="center"/>
            </w:pPr>
          </w:p>
        </w:tc>
        <w:tc>
          <w:tcPr>
            <w:tcW w:w="763" w:type="dxa"/>
            <w:vAlign w:val="center"/>
          </w:tcPr>
          <w:p w14:paraId="629F84B1">
            <w:pPr>
              <w:jc w:val="center"/>
            </w:pPr>
          </w:p>
        </w:tc>
        <w:tc>
          <w:tcPr>
            <w:tcW w:w="850" w:type="dxa"/>
            <w:vAlign w:val="center"/>
          </w:tcPr>
          <w:p w14:paraId="1CB253C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0445B67">
            <w:pPr>
              <w:jc w:val="center"/>
            </w:pPr>
          </w:p>
        </w:tc>
        <w:tc>
          <w:tcPr>
            <w:tcW w:w="850" w:type="dxa"/>
            <w:vAlign w:val="center"/>
          </w:tcPr>
          <w:p w14:paraId="59731FAF">
            <w:pPr>
              <w:jc w:val="center"/>
            </w:pPr>
          </w:p>
        </w:tc>
      </w:tr>
      <w:tr w14:paraId="6658C5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32155A2">
            <w:pPr>
              <w:jc w:val="center"/>
            </w:pPr>
            <w:r>
              <w:rPr>
                <w:rFonts w:cs="Times New Roman"/>
              </w:rPr>
              <w:t>14</w:t>
            </w:r>
          </w:p>
        </w:tc>
        <w:tc>
          <w:tcPr>
            <w:tcW w:w="2839" w:type="dxa"/>
            <w:vAlign w:val="bottom"/>
          </w:tcPr>
          <w:p w14:paraId="50DEE2F8">
            <w:r>
              <w:t>Trần Đức Minh</w:t>
            </w:r>
          </w:p>
        </w:tc>
        <w:tc>
          <w:tcPr>
            <w:tcW w:w="763" w:type="dxa"/>
            <w:vAlign w:val="center"/>
          </w:tcPr>
          <w:p w14:paraId="11B62A00">
            <w:pPr>
              <w:jc w:val="center"/>
            </w:pPr>
          </w:p>
        </w:tc>
        <w:tc>
          <w:tcPr>
            <w:tcW w:w="763" w:type="dxa"/>
            <w:vAlign w:val="center"/>
          </w:tcPr>
          <w:p w14:paraId="1475F6AD">
            <w:pPr>
              <w:jc w:val="center"/>
            </w:pPr>
          </w:p>
        </w:tc>
        <w:tc>
          <w:tcPr>
            <w:tcW w:w="763" w:type="dxa"/>
            <w:vAlign w:val="center"/>
          </w:tcPr>
          <w:p w14:paraId="0C8518ED">
            <w:pPr>
              <w:jc w:val="center"/>
            </w:pPr>
          </w:p>
        </w:tc>
        <w:tc>
          <w:tcPr>
            <w:tcW w:w="763" w:type="dxa"/>
            <w:vAlign w:val="center"/>
          </w:tcPr>
          <w:p w14:paraId="6919F9E9">
            <w:pPr>
              <w:jc w:val="center"/>
            </w:pPr>
          </w:p>
        </w:tc>
        <w:tc>
          <w:tcPr>
            <w:tcW w:w="763" w:type="dxa"/>
            <w:vAlign w:val="center"/>
          </w:tcPr>
          <w:p w14:paraId="24955A3B">
            <w:pPr>
              <w:jc w:val="center"/>
            </w:pPr>
          </w:p>
        </w:tc>
        <w:tc>
          <w:tcPr>
            <w:tcW w:w="850" w:type="dxa"/>
            <w:vAlign w:val="center"/>
          </w:tcPr>
          <w:p w14:paraId="10B3433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825FD74">
            <w:pPr>
              <w:jc w:val="center"/>
            </w:pPr>
          </w:p>
        </w:tc>
        <w:tc>
          <w:tcPr>
            <w:tcW w:w="850" w:type="dxa"/>
            <w:vAlign w:val="center"/>
          </w:tcPr>
          <w:p w14:paraId="747923A1">
            <w:pPr>
              <w:jc w:val="center"/>
            </w:pPr>
          </w:p>
        </w:tc>
      </w:tr>
      <w:tr w14:paraId="218A55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69172EA">
            <w:pPr>
              <w:jc w:val="center"/>
            </w:pPr>
            <w:r>
              <w:rPr>
                <w:rFonts w:cs="Times New Roman"/>
              </w:rPr>
              <w:t>15</w:t>
            </w:r>
          </w:p>
        </w:tc>
        <w:tc>
          <w:tcPr>
            <w:tcW w:w="2839" w:type="dxa"/>
            <w:vAlign w:val="bottom"/>
          </w:tcPr>
          <w:p w14:paraId="44F268DA">
            <w:r>
              <w:t>Trần Thành Nam</w:t>
            </w:r>
          </w:p>
        </w:tc>
        <w:tc>
          <w:tcPr>
            <w:tcW w:w="763" w:type="dxa"/>
            <w:vAlign w:val="center"/>
          </w:tcPr>
          <w:p w14:paraId="22AD5820">
            <w:pPr>
              <w:jc w:val="center"/>
            </w:pPr>
          </w:p>
        </w:tc>
        <w:tc>
          <w:tcPr>
            <w:tcW w:w="763" w:type="dxa"/>
            <w:vAlign w:val="center"/>
          </w:tcPr>
          <w:p w14:paraId="6F1A90CC">
            <w:pPr>
              <w:jc w:val="center"/>
            </w:pPr>
          </w:p>
        </w:tc>
        <w:tc>
          <w:tcPr>
            <w:tcW w:w="763" w:type="dxa"/>
            <w:vAlign w:val="center"/>
          </w:tcPr>
          <w:p w14:paraId="6931E5C2">
            <w:pPr>
              <w:jc w:val="center"/>
            </w:pPr>
          </w:p>
        </w:tc>
        <w:tc>
          <w:tcPr>
            <w:tcW w:w="763" w:type="dxa"/>
            <w:vAlign w:val="center"/>
          </w:tcPr>
          <w:p w14:paraId="3A4822DC">
            <w:pPr>
              <w:jc w:val="center"/>
            </w:pPr>
          </w:p>
        </w:tc>
        <w:tc>
          <w:tcPr>
            <w:tcW w:w="763" w:type="dxa"/>
            <w:vAlign w:val="center"/>
          </w:tcPr>
          <w:p w14:paraId="7C6E3486">
            <w:pPr>
              <w:jc w:val="center"/>
            </w:pPr>
          </w:p>
        </w:tc>
        <w:tc>
          <w:tcPr>
            <w:tcW w:w="850" w:type="dxa"/>
            <w:vAlign w:val="center"/>
          </w:tcPr>
          <w:p w14:paraId="2AE1FA6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A4F4543">
            <w:pPr>
              <w:jc w:val="center"/>
            </w:pPr>
          </w:p>
        </w:tc>
        <w:tc>
          <w:tcPr>
            <w:tcW w:w="850" w:type="dxa"/>
            <w:vAlign w:val="center"/>
          </w:tcPr>
          <w:p w14:paraId="0E20F602">
            <w:pPr>
              <w:jc w:val="center"/>
            </w:pPr>
          </w:p>
        </w:tc>
      </w:tr>
      <w:tr w14:paraId="36CF05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531090CA">
            <w:pPr>
              <w:jc w:val="center"/>
            </w:pPr>
            <w:r>
              <w:rPr>
                <w:rFonts w:cs="Times New Roman"/>
              </w:rPr>
              <w:t>16</w:t>
            </w:r>
          </w:p>
        </w:tc>
        <w:tc>
          <w:tcPr>
            <w:tcW w:w="2839" w:type="dxa"/>
            <w:vAlign w:val="bottom"/>
          </w:tcPr>
          <w:p w14:paraId="3D8F67BB">
            <w:r>
              <w:t>Nguyễn Cảnh Minh Nhật</w:t>
            </w:r>
          </w:p>
        </w:tc>
        <w:tc>
          <w:tcPr>
            <w:tcW w:w="763" w:type="dxa"/>
            <w:vAlign w:val="center"/>
          </w:tcPr>
          <w:p w14:paraId="418B3C50">
            <w:pPr>
              <w:jc w:val="center"/>
            </w:pPr>
          </w:p>
        </w:tc>
        <w:tc>
          <w:tcPr>
            <w:tcW w:w="763" w:type="dxa"/>
            <w:vAlign w:val="center"/>
          </w:tcPr>
          <w:p w14:paraId="15959890">
            <w:pPr>
              <w:jc w:val="center"/>
            </w:pPr>
          </w:p>
        </w:tc>
        <w:tc>
          <w:tcPr>
            <w:tcW w:w="763" w:type="dxa"/>
            <w:vAlign w:val="center"/>
          </w:tcPr>
          <w:p w14:paraId="270A9B70">
            <w:pPr>
              <w:jc w:val="center"/>
            </w:pPr>
          </w:p>
        </w:tc>
        <w:tc>
          <w:tcPr>
            <w:tcW w:w="763" w:type="dxa"/>
            <w:vAlign w:val="center"/>
          </w:tcPr>
          <w:p w14:paraId="5CF9EA55">
            <w:pPr>
              <w:jc w:val="center"/>
            </w:pPr>
          </w:p>
        </w:tc>
        <w:tc>
          <w:tcPr>
            <w:tcW w:w="763" w:type="dxa"/>
            <w:vAlign w:val="center"/>
          </w:tcPr>
          <w:p w14:paraId="7A9FA620">
            <w:pPr>
              <w:jc w:val="center"/>
            </w:pPr>
          </w:p>
        </w:tc>
        <w:tc>
          <w:tcPr>
            <w:tcW w:w="850" w:type="dxa"/>
            <w:vAlign w:val="center"/>
          </w:tcPr>
          <w:p w14:paraId="59B5255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56757D9">
            <w:pPr>
              <w:jc w:val="center"/>
            </w:pPr>
          </w:p>
        </w:tc>
        <w:tc>
          <w:tcPr>
            <w:tcW w:w="850" w:type="dxa"/>
            <w:vAlign w:val="center"/>
          </w:tcPr>
          <w:p w14:paraId="38A1EB5C">
            <w:pPr>
              <w:jc w:val="center"/>
            </w:pPr>
          </w:p>
        </w:tc>
      </w:tr>
      <w:tr w14:paraId="068E2F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F208FCE">
            <w:pPr>
              <w:jc w:val="center"/>
            </w:pPr>
            <w:r>
              <w:rPr>
                <w:rFonts w:cs="Times New Roman"/>
              </w:rPr>
              <w:t>17</w:t>
            </w:r>
          </w:p>
        </w:tc>
        <w:tc>
          <w:tcPr>
            <w:tcW w:w="2839" w:type="dxa"/>
            <w:vAlign w:val="bottom"/>
          </w:tcPr>
          <w:p w14:paraId="5F39A53B">
            <w:r>
              <w:t>Vũ Đào Hiền Nhi</w:t>
            </w:r>
          </w:p>
        </w:tc>
        <w:tc>
          <w:tcPr>
            <w:tcW w:w="763" w:type="dxa"/>
            <w:vAlign w:val="center"/>
          </w:tcPr>
          <w:p w14:paraId="4184A8A4">
            <w:pPr>
              <w:jc w:val="center"/>
            </w:pPr>
          </w:p>
        </w:tc>
        <w:tc>
          <w:tcPr>
            <w:tcW w:w="763" w:type="dxa"/>
            <w:vAlign w:val="center"/>
          </w:tcPr>
          <w:p w14:paraId="19467E1D">
            <w:pPr>
              <w:jc w:val="center"/>
            </w:pPr>
          </w:p>
        </w:tc>
        <w:tc>
          <w:tcPr>
            <w:tcW w:w="763" w:type="dxa"/>
            <w:vAlign w:val="center"/>
          </w:tcPr>
          <w:p w14:paraId="4060CC8B">
            <w:pPr>
              <w:jc w:val="center"/>
            </w:pPr>
          </w:p>
        </w:tc>
        <w:tc>
          <w:tcPr>
            <w:tcW w:w="763" w:type="dxa"/>
            <w:vAlign w:val="center"/>
          </w:tcPr>
          <w:p w14:paraId="5C93B833">
            <w:pPr>
              <w:jc w:val="center"/>
            </w:pPr>
          </w:p>
        </w:tc>
        <w:tc>
          <w:tcPr>
            <w:tcW w:w="763" w:type="dxa"/>
            <w:vAlign w:val="center"/>
          </w:tcPr>
          <w:p w14:paraId="2A0E7636">
            <w:pPr>
              <w:jc w:val="center"/>
            </w:pPr>
          </w:p>
        </w:tc>
        <w:tc>
          <w:tcPr>
            <w:tcW w:w="850" w:type="dxa"/>
            <w:vAlign w:val="center"/>
          </w:tcPr>
          <w:p w14:paraId="07D9CED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9E18E36">
            <w:pPr>
              <w:jc w:val="center"/>
            </w:pPr>
          </w:p>
        </w:tc>
        <w:tc>
          <w:tcPr>
            <w:tcW w:w="850" w:type="dxa"/>
            <w:vAlign w:val="center"/>
          </w:tcPr>
          <w:p w14:paraId="6D19819C">
            <w:pPr>
              <w:jc w:val="center"/>
            </w:pPr>
          </w:p>
        </w:tc>
      </w:tr>
      <w:tr w14:paraId="25BDB4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7B80545">
            <w:pPr>
              <w:jc w:val="center"/>
            </w:pPr>
            <w:r>
              <w:rPr>
                <w:rFonts w:cs="Times New Roman"/>
              </w:rPr>
              <w:t>18</w:t>
            </w:r>
          </w:p>
        </w:tc>
        <w:tc>
          <w:tcPr>
            <w:tcW w:w="2839" w:type="dxa"/>
            <w:vAlign w:val="bottom"/>
          </w:tcPr>
          <w:p w14:paraId="09AED913">
            <w:r>
              <w:t>Lê Ngọc Phi</w:t>
            </w:r>
          </w:p>
        </w:tc>
        <w:tc>
          <w:tcPr>
            <w:tcW w:w="763" w:type="dxa"/>
            <w:vAlign w:val="center"/>
          </w:tcPr>
          <w:p w14:paraId="13CA5970">
            <w:pPr>
              <w:jc w:val="center"/>
            </w:pPr>
          </w:p>
        </w:tc>
        <w:tc>
          <w:tcPr>
            <w:tcW w:w="763" w:type="dxa"/>
            <w:vAlign w:val="center"/>
          </w:tcPr>
          <w:p w14:paraId="54D5E59E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D6C6A0">
            <w:pPr>
              <w:jc w:val="center"/>
            </w:pPr>
          </w:p>
        </w:tc>
        <w:tc>
          <w:tcPr>
            <w:tcW w:w="763" w:type="dxa"/>
            <w:vAlign w:val="center"/>
          </w:tcPr>
          <w:p w14:paraId="468EB500">
            <w:pPr>
              <w:jc w:val="center"/>
            </w:pPr>
          </w:p>
        </w:tc>
        <w:tc>
          <w:tcPr>
            <w:tcW w:w="763" w:type="dxa"/>
            <w:vAlign w:val="center"/>
          </w:tcPr>
          <w:p w14:paraId="6BC2A8C6">
            <w:pPr>
              <w:jc w:val="center"/>
            </w:pPr>
          </w:p>
        </w:tc>
        <w:tc>
          <w:tcPr>
            <w:tcW w:w="850" w:type="dxa"/>
            <w:vAlign w:val="center"/>
          </w:tcPr>
          <w:p w14:paraId="25D1A3BA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682CA58">
            <w:pPr>
              <w:jc w:val="center"/>
            </w:pPr>
          </w:p>
        </w:tc>
        <w:tc>
          <w:tcPr>
            <w:tcW w:w="850" w:type="dxa"/>
            <w:vAlign w:val="center"/>
          </w:tcPr>
          <w:p w14:paraId="12997F84">
            <w:pPr>
              <w:jc w:val="center"/>
            </w:pPr>
          </w:p>
        </w:tc>
      </w:tr>
      <w:tr w14:paraId="3ADA6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9AF8E62">
            <w:pPr>
              <w:jc w:val="center"/>
            </w:pPr>
            <w:r>
              <w:rPr>
                <w:rFonts w:cs="Times New Roman"/>
              </w:rPr>
              <w:t>19</w:t>
            </w:r>
          </w:p>
        </w:tc>
        <w:tc>
          <w:tcPr>
            <w:tcW w:w="2839" w:type="dxa"/>
            <w:vAlign w:val="bottom"/>
          </w:tcPr>
          <w:p w14:paraId="5EF647C0">
            <w:r>
              <w:t>Đặng Lê Hữu Phước</w:t>
            </w:r>
          </w:p>
        </w:tc>
        <w:tc>
          <w:tcPr>
            <w:tcW w:w="763" w:type="dxa"/>
            <w:vAlign w:val="center"/>
          </w:tcPr>
          <w:p w14:paraId="292B7E39">
            <w:pPr>
              <w:jc w:val="center"/>
            </w:pPr>
          </w:p>
        </w:tc>
        <w:tc>
          <w:tcPr>
            <w:tcW w:w="763" w:type="dxa"/>
            <w:vAlign w:val="center"/>
          </w:tcPr>
          <w:p w14:paraId="049612A6">
            <w:pPr>
              <w:jc w:val="center"/>
            </w:pPr>
          </w:p>
        </w:tc>
        <w:tc>
          <w:tcPr>
            <w:tcW w:w="763" w:type="dxa"/>
            <w:vAlign w:val="center"/>
          </w:tcPr>
          <w:p w14:paraId="0C5617CA">
            <w:pPr>
              <w:jc w:val="center"/>
            </w:pPr>
          </w:p>
        </w:tc>
        <w:tc>
          <w:tcPr>
            <w:tcW w:w="763" w:type="dxa"/>
            <w:vAlign w:val="center"/>
          </w:tcPr>
          <w:p w14:paraId="5DDB5DAC">
            <w:pPr>
              <w:jc w:val="center"/>
            </w:pPr>
          </w:p>
        </w:tc>
        <w:tc>
          <w:tcPr>
            <w:tcW w:w="763" w:type="dxa"/>
            <w:vAlign w:val="center"/>
          </w:tcPr>
          <w:p w14:paraId="43A57FA7">
            <w:pPr>
              <w:jc w:val="center"/>
            </w:pPr>
          </w:p>
        </w:tc>
        <w:tc>
          <w:tcPr>
            <w:tcW w:w="850" w:type="dxa"/>
            <w:vAlign w:val="center"/>
          </w:tcPr>
          <w:p w14:paraId="3F1F004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35AC976">
            <w:pPr>
              <w:jc w:val="center"/>
            </w:pPr>
          </w:p>
        </w:tc>
        <w:tc>
          <w:tcPr>
            <w:tcW w:w="850" w:type="dxa"/>
            <w:vAlign w:val="center"/>
          </w:tcPr>
          <w:p w14:paraId="6CEF7EA5">
            <w:pPr>
              <w:jc w:val="center"/>
            </w:pPr>
          </w:p>
        </w:tc>
      </w:tr>
      <w:tr w14:paraId="574119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74B4D09">
            <w:pPr>
              <w:jc w:val="center"/>
            </w:pPr>
            <w:r>
              <w:rPr>
                <w:rFonts w:cs="Times New Roman"/>
              </w:rPr>
              <w:t>20</w:t>
            </w:r>
          </w:p>
        </w:tc>
        <w:tc>
          <w:tcPr>
            <w:tcW w:w="2839" w:type="dxa"/>
            <w:vAlign w:val="bottom"/>
          </w:tcPr>
          <w:p w14:paraId="4ED74F40">
            <w:r>
              <w:t>Lê Thanh Uyên Phương</w:t>
            </w:r>
          </w:p>
        </w:tc>
        <w:tc>
          <w:tcPr>
            <w:tcW w:w="763" w:type="dxa"/>
            <w:vAlign w:val="center"/>
          </w:tcPr>
          <w:p w14:paraId="35082331">
            <w:pPr>
              <w:jc w:val="center"/>
            </w:pPr>
          </w:p>
        </w:tc>
        <w:tc>
          <w:tcPr>
            <w:tcW w:w="763" w:type="dxa"/>
            <w:vAlign w:val="center"/>
          </w:tcPr>
          <w:p w14:paraId="143AD995">
            <w:pPr>
              <w:jc w:val="center"/>
            </w:pPr>
          </w:p>
        </w:tc>
        <w:tc>
          <w:tcPr>
            <w:tcW w:w="763" w:type="dxa"/>
            <w:vAlign w:val="center"/>
          </w:tcPr>
          <w:p w14:paraId="30B9E73F">
            <w:pPr>
              <w:jc w:val="center"/>
            </w:pPr>
          </w:p>
        </w:tc>
        <w:tc>
          <w:tcPr>
            <w:tcW w:w="763" w:type="dxa"/>
            <w:vAlign w:val="center"/>
          </w:tcPr>
          <w:p w14:paraId="66E9259D">
            <w:pPr>
              <w:jc w:val="center"/>
            </w:pPr>
          </w:p>
        </w:tc>
        <w:tc>
          <w:tcPr>
            <w:tcW w:w="763" w:type="dxa"/>
            <w:vAlign w:val="center"/>
          </w:tcPr>
          <w:p w14:paraId="1954EE0D">
            <w:pPr>
              <w:jc w:val="center"/>
            </w:pPr>
          </w:p>
        </w:tc>
        <w:tc>
          <w:tcPr>
            <w:tcW w:w="850" w:type="dxa"/>
            <w:vAlign w:val="center"/>
          </w:tcPr>
          <w:p w14:paraId="6A3D1F6B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5EB3CA3">
            <w:pPr>
              <w:jc w:val="center"/>
            </w:pPr>
          </w:p>
        </w:tc>
        <w:tc>
          <w:tcPr>
            <w:tcW w:w="850" w:type="dxa"/>
            <w:vAlign w:val="center"/>
          </w:tcPr>
          <w:p w14:paraId="6C822137">
            <w:pPr>
              <w:jc w:val="center"/>
            </w:pPr>
          </w:p>
        </w:tc>
      </w:tr>
      <w:tr w14:paraId="21035F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7750646">
            <w:pPr>
              <w:jc w:val="center"/>
            </w:pPr>
            <w:r>
              <w:rPr>
                <w:rFonts w:cs="Times New Roman"/>
              </w:rPr>
              <w:t>21</w:t>
            </w:r>
          </w:p>
        </w:tc>
        <w:tc>
          <w:tcPr>
            <w:tcW w:w="2839" w:type="dxa"/>
            <w:vAlign w:val="bottom"/>
          </w:tcPr>
          <w:p w14:paraId="5F7EA111">
            <w:r>
              <w:t>Nguyễn Anh Quân</w:t>
            </w:r>
          </w:p>
        </w:tc>
        <w:tc>
          <w:tcPr>
            <w:tcW w:w="763" w:type="dxa"/>
            <w:vAlign w:val="center"/>
          </w:tcPr>
          <w:p w14:paraId="17F5E9E9">
            <w:pPr>
              <w:jc w:val="center"/>
            </w:pPr>
          </w:p>
        </w:tc>
        <w:tc>
          <w:tcPr>
            <w:tcW w:w="763" w:type="dxa"/>
            <w:vAlign w:val="center"/>
          </w:tcPr>
          <w:p w14:paraId="501B563A">
            <w:pPr>
              <w:jc w:val="center"/>
            </w:pPr>
          </w:p>
        </w:tc>
        <w:tc>
          <w:tcPr>
            <w:tcW w:w="763" w:type="dxa"/>
            <w:vAlign w:val="center"/>
          </w:tcPr>
          <w:p w14:paraId="43C7CCF5">
            <w:pPr>
              <w:jc w:val="center"/>
            </w:pPr>
          </w:p>
        </w:tc>
        <w:tc>
          <w:tcPr>
            <w:tcW w:w="763" w:type="dxa"/>
            <w:vAlign w:val="center"/>
          </w:tcPr>
          <w:p w14:paraId="630E9D55">
            <w:pPr>
              <w:jc w:val="center"/>
            </w:pPr>
          </w:p>
        </w:tc>
        <w:tc>
          <w:tcPr>
            <w:tcW w:w="763" w:type="dxa"/>
            <w:vAlign w:val="center"/>
          </w:tcPr>
          <w:p w14:paraId="42B6A6E9">
            <w:pPr>
              <w:jc w:val="center"/>
            </w:pPr>
          </w:p>
        </w:tc>
        <w:tc>
          <w:tcPr>
            <w:tcW w:w="850" w:type="dxa"/>
            <w:vAlign w:val="center"/>
          </w:tcPr>
          <w:p w14:paraId="742E1B19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7D281D9">
            <w:pPr>
              <w:jc w:val="center"/>
            </w:pPr>
          </w:p>
        </w:tc>
        <w:tc>
          <w:tcPr>
            <w:tcW w:w="850" w:type="dxa"/>
            <w:vAlign w:val="center"/>
          </w:tcPr>
          <w:p w14:paraId="51CC2DBC">
            <w:pPr>
              <w:jc w:val="center"/>
            </w:pPr>
          </w:p>
        </w:tc>
      </w:tr>
      <w:tr w14:paraId="4794DD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9687343">
            <w:pPr>
              <w:jc w:val="center"/>
            </w:pPr>
            <w:r>
              <w:rPr>
                <w:rFonts w:cs="Times New Roman"/>
              </w:rPr>
              <w:t>22</w:t>
            </w:r>
          </w:p>
        </w:tc>
        <w:tc>
          <w:tcPr>
            <w:tcW w:w="2839" w:type="dxa"/>
            <w:vAlign w:val="bottom"/>
          </w:tcPr>
          <w:p w14:paraId="571A803E">
            <w:r>
              <w:t>Nguyễn Thị Phương Thảo</w:t>
            </w:r>
          </w:p>
        </w:tc>
        <w:tc>
          <w:tcPr>
            <w:tcW w:w="763" w:type="dxa"/>
            <w:vAlign w:val="center"/>
          </w:tcPr>
          <w:p w14:paraId="2EB6BF7D">
            <w:pPr>
              <w:jc w:val="center"/>
            </w:pPr>
          </w:p>
        </w:tc>
        <w:tc>
          <w:tcPr>
            <w:tcW w:w="763" w:type="dxa"/>
            <w:vAlign w:val="center"/>
          </w:tcPr>
          <w:p w14:paraId="33DCE6A4">
            <w:pPr>
              <w:jc w:val="center"/>
            </w:pPr>
          </w:p>
        </w:tc>
        <w:tc>
          <w:tcPr>
            <w:tcW w:w="763" w:type="dxa"/>
            <w:vAlign w:val="center"/>
          </w:tcPr>
          <w:p w14:paraId="3C88FF50">
            <w:pPr>
              <w:jc w:val="center"/>
            </w:pPr>
          </w:p>
        </w:tc>
        <w:tc>
          <w:tcPr>
            <w:tcW w:w="763" w:type="dxa"/>
            <w:vAlign w:val="center"/>
          </w:tcPr>
          <w:p w14:paraId="6EB782D1">
            <w:pPr>
              <w:jc w:val="center"/>
            </w:pPr>
          </w:p>
        </w:tc>
        <w:tc>
          <w:tcPr>
            <w:tcW w:w="763" w:type="dxa"/>
            <w:vAlign w:val="center"/>
          </w:tcPr>
          <w:p w14:paraId="11227534">
            <w:pPr>
              <w:jc w:val="center"/>
            </w:pPr>
          </w:p>
        </w:tc>
        <w:tc>
          <w:tcPr>
            <w:tcW w:w="850" w:type="dxa"/>
            <w:vAlign w:val="center"/>
          </w:tcPr>
          <w:p w14:paraId="71F7074E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CE03D1D">
            <w:pPr>
              <w:jc w:val="center"/>
            </w:pPr>
          </w:p>
        </w:tc>
        <w:tc>
          <w:tcPr>
            <w:tcW w:w="850" w:type="dxa"/>
            <w:vAlign w:val="center"/>
          </w:tcPr>
          <w:p w14:paraId="31954C17">
            <w:pPr>
              <w:jc w:val="center"/>
            </w:pPr>
          </w:p>
        </w:tc>
      </w:tr>
      <w:tr w14:paraId="42EA3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512C98E">
            <w:pPr>
              <w:jc w:val="center"/>
            </w:pPr>
            <w:r>
              <w:rPr>
                <w:rFonts w:cs="Times New Roman"/>
              </w:rPr>
              <w:t>23</w:t>
            </w:r>
          </w:p>
        </w:tc>
        <w:tc>
          <w:tcPr>
            <w:tcW w:w="2839" w:type="dxa"/>
            <w:vAlign w:val="bottom"/>
          </w:tcPr>
          <w:p w14:paraId="2CCB1B1D">
            <w:r>
              <w:t>Võ Bằng Thanh Thế</w:t>
            </w:r>
          </w:p>
        </w:tc>
        <w:tc>
          <w:tcPr>
            <w:tcW w:w="763" w:type="dxa"/>
            <w:vAlign w:val="center"/>
          </w:tcPr>
          <w:p w14:paraId="06DBE8CD">
            <w:pPr>
              <w:jc w:val="center"/>
            </w:pPr>
          </w:p>
        </w:tc>
        <w:tc>
          <w:tcPr>
            <w:tcW w:w="763" w:type="dxa"/>
            <w:vAlign w:val="center"/>
          </w:tcPr>
          <w:p w14:paraId="3D7EBBF7">
            <w:pPr>
              <w:jc w:val="center"/>
            </w:pPr>
          </w:p>
        </w:tc>
        <w:tc>
          <w:tcPr>
            <w:tcW w:w="763" w:type="dxa"/>
            <w:vAlign w:val="center"/>
          </w:tcPr>
          <w:p w14:paraId="41FDD51D">
            <w:pPr>
              <w:jc w:val="center"/>
            </w:pPr>
          </w:p>
        </w:tc>
        <w:tc>
          <w:tcPr>
            <w:tcW w:w="763" w:type="dxa"/>
            <w:vAlign w:val="center"/>
          </w:tcPr>
          <w:p w14:paraId="41E57FF8">
            <w:pPr>
              <w:jc w:val="center"/>
            </w:pPr>
          </w:p>
        </w:tc>
        <w:tc>
          <w:tcPr>
            <w:tcW w:w="763" w:type="dxa"/>
            <w:vAlign w:val="center"/>
          </w:tcPr>
          <w:p w14:paraId="1C6B1D0B">
            <w:pPr>
              <w:jc w:val="center"/>
            </w:pPr>
          </w:p>
        </w:tc>
        <w:tc>
          <w:tcPr>
            <w:tcW w:w="850" w:type="dxa"/>
            <w:vAlign w:val="center"/>
          </w:tcPr>
          <w:p w14:paraId="54460191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CB6F7F6">
            <w:pPr>
              <w:jc w:val="center"/>
            </w:pPr>
          </w:p>
        </w:tc>
        <w:tc>
          <w:tcPr>
            <w:tcW w:w="850" w:type="dxa"/>
            <w:vAlign w:val="center"/>
          </w:tcPr>
          <w:p w14:paraId="32535B81">
            <w:pPr>
              <w:jc w:val="center"/>
            </w:pPr>
          </w:p>
        </w:tc>
      </w:tr>
      <w:tr w14:paraId="1A6E3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2DDE049E">
            <w:pPr>
              <w:jc w:val="center"/>
            </w:pPr>
            <w:r>
              <w:rPr>
                <w:rFonts w:cs="Times New Roman"/>
              </w:rPr>
              <w:t>24</w:t>
            </w:r>
          </w:p>
        </w:tc>
        <w:tc>
          <w:tcPr>
            <w:tcW w:w="2839" w:type="dxa"/>
            <w:vAlign w:val="bottom"/>
          </w:tcPr>
          <w:p w14:paraId="3963F133">
            <w:r>
              <w:t>Nguyễn Ngọc Thịnh</w:t>
            </w:r>
          </w:p>
        </w:tc>
        <w:tc>
          <w:tcPr>
            <w:tcW w:w="763" w:type="dxa"/>
            <w:vAlign w:val="center"/>
          </w:tcPr>
          <w:p w14:paraId="4A28F629">
            <w:pPr>
              <w:jc w:val="center"/>
            </w:pPr>
          </w:p>
        </w:tc>
        <w:tc>
          <w:tcPr>
            <w:tcW w:w="763" w:type="dxa"/>
            <w:vAlign w:val="center"/>
          </w:tcPr>
          <w:p w14:paraId="20786B6C">
            <w:pPr>
              <w:jc w:val="center"/>
            </w:pPr>
          </w:p>
        </w:tc>
        <w:tc>
          <w:tcPr>
            <w:tcW w:w="763" w:type="dxa"/>
            <w:vAlign w:val="center"/>
          </w:tcPr>
          <w:p w14:paraId="46BDD09F">
            <w:pPr>
              <w:jc w:val="center"/>
            </w:pPr>
          </w:p>
        </w:tc>
        <w:tc>
          <w:tcPr>
            <w:tcW w:w="763" w:type="dxa"/>
            <w:vAlign w:val="center"/>
          </w:tcPr>
          <w:p w14:paraId="7AF93B0D">
            <w:pPr>
              <w:jc w:val="center"/>
            </w:pPr>
          </w:p>
        </w:tc>
        <w:tc>
          <w:tcPr>
            <w:tcW w:w="763" w:type="dxa"/>
            <w:vAlign w:val="center"/>
          </w:tcPr>
          <w:p w14:paraId="465B5304">
            <w:pPr>
              <w:jc w:val="center"/>
            </w:pPr>
          </w:p>
        </w:tc>
        <w:tc>
          <w:tcPr>
            <w:tcW w:w="850" w:type="dxa"/>
            <w:vAlign w:val="center"/>
          </w:tcPr>
          <w:p w14:paraId="388C8C8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2F718B8">
            <w:pPr>
              <w:jc w:val="center"/>
            </w:pPr>
          </w:p>
        </w:tc>
        <w:tc>
          <w:tcPr>
            <w:tcW w:w="850" w:type="dxa"/>
            <w:vAlign w:val="center"/>
          </w:tcPr>
          <w:p w14:paraId="5C7BF4E1">
            <w:pPr>
              <w:jc w:val="center"/>
            </w:pPr>
          </w:p>
        </w:tc>
      </w:tr>
      <w:tr w14:paraId="576117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1077BE0A">
            <w:pPr>
              <w:jc w:val="center"/>
            </w:pPr>
            <w:r>
              <w:rPr>
                <w:rFonts w:cs="Times New Roman"/>
              </w:rPr>
              <w:t>25</w:t>
            </w:r>
          </w:p>
        </w:tc>
        <w:tc>
          <w:tcPr>
            <w:tcW w:w="2839" w:type="dxa"/>
            <w:vAlign w:val="bottom"/>
          </w:tcPr>
          <w:p w14:paraId="5CC241F3">
            <w:r>
              <w:t>Nguyễn Ngọc Minh Thư</w:t>
            </w:r>
          </w:p>
        </w:tc>
        <w:tc>
          <w:tcPr>
            <w:tcW w:w="763" w:type="dxa"/>
            <w:vAlign w:val="center"/>
          </w:tcPr>
          <w:p w14:paraId="2368E996">
            <w:pPr>
              <w:jc w:val="center"/>
            </w:pPr>
          </w:p>
        </w:tc>
        <w:tc>
          <w:tcPr>
            <w:tcW w:w="763" w:type="dxa"/>
            <w:vAlign w:val="center"/>
          </w:tcPr>
          <w:p w14:paraId="0AD5DEF6">
            <w:pPr>
              <w:jc w:val="center"/>
            </w:pPr>
          </w:p>
        </w:tc>
        <w:tc>
          <w:tcPr>
            <w:tcW w:w="763" w:type="dxa"/>
            <w:vAlign w:val="center"/>
          </w:tcPr>
          <w:p w14:paraId="49D73113">
            <w:pPr>
              <w:jc w:val="center"/>
            </w:pPr>
          </w:p>
        </w:tc>
        <w:tc>
          <w:tcPr>
            <w:tcW w:w="763" w:type="dxa"/>
            <w:vAlign w:val="center"/>
          </w:tcPr>
          <w:p w14:paraId="5F827819">
            <w:pPr>
              <w:jc w:val="center"/>
            </w:pPr>
          </w:p>
        </w:tc>
        <w:tc>
          <w:tcPr>
            <w:tcW w:w="763" w:type="dxa"/>
            <w:vAlign w:val="center"/>
          </w:tcPr>
          <w:p w14:paraId="2B463AE3">
            <w:pPr>
              <w:jc w:val="center"/>
            </w:pPr>
          </w:p>
        </w:tc>
        <w:tc>
          <w:tcPr>
            <w:tcW w:w="850" w:type="dxa"/>
            <w:vAlign w:val="center"/>
          </w:tcPr>
          <w:p w14:paraId="404DEE35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8B835A2">
            <w:pPr>
              <w:jc w:val="center"/>
            </w:pPr>
          </w:p>
        </w:tc>
        <w:tc>
          <w:tcPr>
            <w:tcW w:w="850" w:type="dxa"/>
            <w:vAlign w:val="center"/>
          </w:tcPr>
          <w:p w14:paraId="1DEE3B2E">
            <w:pPr>
              <w:jc w:val="center"/>
            </w:pPr>
          </w:p>
        </w:tc>
      </w:tr>
      <w:tr w14:paraId="280849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42CD520C">
            <w:pPr>
              <w:jc w:val="center"/>
            </w:pPr>
            <w:r>
              <w:rPr>
                <w:rFonts w:cs="Times New Roman"/>
              </w:rPr>
              <w:t>26</w:t>
            </w:r>
          </w:p>
        </w:tc>
        <w:tc>
          <w:tcPr>
            <w:tcW w:w="2839" w:type="dxa"/>
            <w:vAlign w:val="bottom"/>
          </w:tcPr>
          <w:p w14:paraId="59D163D5">
            <w:r>
              <w:t>Đoàn Ngọc Bảo Trân</w:t>
            </w:r>
          </w:p>
        </w:tc>
        <w:tc>
          <w:tcPr>
            <w:tcW w:w="763" w:type="dxa"/>
            <w:vAlign w:val="center"/>
          </w:tcPr>
          <w:p w14:paraId="50EFDB8A">
            <w:pPr>
              <w:jc w:val="center"/>
            </w:pPr>
          </w:p>
        </w:tc>
        <w:tc>
          <w:tcPr>
            <w:tcW w:w="763" w:type="dxa"/>
            <w:vAlign w:val="center"/>
          </w:tcPr>
          <w:p w14:paraId="1CC60BF6">
            <w:pPr>
              <w:jc w:val="center"/>
            </w:pPr>
          </w:p>
        </w:tc>
        <w:tc>
          <w:tcPr>
            <w:tcW w:w="763" w:type="dxa"/>
            <w:vAlign w:val="center"/>
          </w:tcPr>
          <w:p w14:paraId="74C59323">
            <w:pPr>
              <w:jc w:val="center"/>
            </w:pPr>
          </w:p>
        </w:tc>
        <w:tc>
          <w:tcPr>
            <w:tcW w:w="763" w:type="dxa"/>
            <w:vAlign w:val="center"/>
          </w:tcPr>
          <w:p w14:paraId="5AAA9D73">
            <w:pPr>
              <w:jc w:val="center"/>
            </w:pPr>
          </w:p>
        </w:tc>
        <w:tc>
          <w:tcPr>
            <w:tcW w:w="763" w:type="dxa"/>
            <w:vAlign w:val="center"/>
          </w:tcPr>
          <w:p w14:paraId="5E6728CE">
            <w:pPr>
              <w:jc w:val="center"/>
            </w:pPr>
          </w:p>
        </w:tc>
        <w:tc>
          <w:tcPr>
            <w:tcW w:w="850" w:type="dxa"/>
            <w:vAlign w:val="center"/>
          </w:tcPr>
          <w:p w14:paraId="3695537C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9B07E10">
            <w:pPr>
              <w:jc w:val="center"/>
            </w:pPr>
          </w:p>
        </w:tc>
        <w:tc>
          <w:tcPr>
            <w:tcW w:w="850" w:type="dxa"/>
            <w:vAlign w:val="center"/>
          </w:tcPr>
          <w:p w14:paraId="22E0E044">
            <w:pPr>
              <w:jc w:val="center"/>
            </w:pPr>
          </w:p>
        </w:tc>
      </w:tr>
      <w:tr w14:paraId="004D5E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106E08D">
            <w:pPr>
              <w:jc w:val="center"/>
            </w:pPr>
            <w:r>
              <w:rPr>
                <w:rFonts w:cs="Times New Roman"/>
              </w:rPr>
              <w:t>27</w:t>
            </w:r>
          </w:p>
        </w:tc>
        <w:tc>
          <w:tcPr>
            <w:tcW w:w="2839" w:type="dxa"/>
            <w:vAlign w:val="bottom"/>
          </w:tcPr>
          <w:p w14:paraId="5FE17AAE">
            <w:r>
              <w:t>Trần Vũ Anh Vy</w:t>
            </w:r>
          </w:p>
        </w:tc>
        <w:tc>
          <w:tcPr>
            <w:tcW w:w="763" w:type="dxa"/>
            <w:vAlign w:val="center"/>
          </w:tcPr>
          <w:p w14:paraId="682C4FE8">
            <w:pPr>
              <w:jc w:val="center"/>
            </w:pPr>
          </w:p>
        </w:tc>
        <w:tc>
          <w:tcPr>
            <w:tcW w:w="763" w:type="dxa"/>
            <w:vAlign w:val="center"/>
          </w:tcPr>
          <w:p w14:paraId="07026A4D">
            <w:pPr>
              <w:jc w:val="center"/>
            </w:pPr>
          </w:p>
        </w:tc>
        <w:tc>
          <w:tcPr>
            <w:tcW w:w="763" w:type="dxa"/>
            <w:vAlign w:val="center"/>
          </w:tcPr>
          <w:p w14:paraId="02B4B87C">
            <w:pPr>
              <w:jc w:val="center"/>
            </w:pPr>
          </w:p>
        </w:tc>
        <w:tc>
          <w:tcPr>
            <w:tcW w:w="763" w:type="dxa"/>
            <w:vAlign w:val="center"/>
          </w:tcPr>
          <w:p w14:paraId="6A161C79">
            <w:pPr>
              <w:jc w:val="center"/>
            </w:pPr>
          </w:p>
        </w:tc>
        <w:tc>
          <w:tcPr>
            <w:tcW w:w="763" w:type="dxa"/>
            <w:vAlign w:val="center"/>
          </w:tcPr>
          <w:p w14:paraId="6D4F4D56">
            <w:pPr>
              <w:jc w:val="center"/>
            </w:pPr>
          </w:p>
        </w:tc>
        <w:tc>
          <w:tcPr>
            <w:tcW w:w="850" w:type="dxa"/>
            <w:vAlign w:val="center"/>
          </w:tcPr>
          <w:p w14:paraId="1656C4F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9D01BB8">
            <w:pPr>
              <w:jc w:val="center"/>
            </w:pPr>
          </w:p>
        </w:tc>
        <w:tc>
          <w:tcPr>
            <w:tcW w:w="850" w:type="dxa"/>
            <w:vAlign w:val="center"/>
          </w:tcPr>
          <w:p w14:paraId="5FC41458">
            <w:pPr>
              <w:jc w:val="center"/>
            </w:pPr>
          </w:p>
        </w:tc>
      </w:tr>
      <w:tr w14:paraId="60D8AE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332173AE">
            <w:pPr>
              <w:jc w:val="center"/>
            </w:pPr>
            <w:r>
              <w:rPr>
                <w:rFonts w:cs="Times New Roman"/>
              </w:rPr>
              <w:t>28</w:t>
            </w:r>
          </w:p>
        </w:tc>
        <w:tc>
          <w:tcPr>
            <w:tcW w:w="2839" w:type="dxa"/>
            <w:vAlign w:val="bottom"/>
          </w:tcPr>
          <w:p w14:paraId="255FA392"/>
        </w:tc>
        <w:tc>
          <w:tcPr>
            <w:tcW w:w="763" w:type="dxa"/>
            <w:vAlign w:val="center"/>
          </w:tcPr>
          <w:p w14:paraId="6112D33B">
            <w:pPr>
              <w:jc w:val="center"/>
            </w:pPr>
          </w:p>
        </w:tc>
        <w:tc>
          <w:tcPr>
            <w:tcW w:w="763" w:type="dxa"/>
            <w:vAlign w:val="center"/>
          </w:tcPr>
          <w:p w14:paraId="2A3E6B4E">
            <w:pPr>
              <w:jc w:val="center"/>
            </w:pPr>
          </w:p>
        </w:tc>
        <w:tc>
          <w:tcPr>
            <w:tcW w:w="763" w:type="dxa"/>
            <w:vAlign w:val="center"/>
          </w:tcPr>
          <w:p w14:paraId="37A76641">
            <w:pPr>
              <w:jc w:val="center"/>
            </w:pPr>
          </w:p>
        </w:tc>
        <w:tc>
          <w:tcPr>
            <w:tcW w:w="763" w:type="dxa"/>
            <w:vAlign w:val="center"/>
          </w:tcPr>
          <w:p w14:paraId="2C0A9A11">
            <w:pPr>
              <w:jc w:val="center"/>
            </w:pPr>
          </w:p>
        </w:tc>
        <w:tc>
          <w:tcPr>
            <w:tcW w:w="763" w:type="dxa"/>
            <w:vAlign w:val="center"/>
          </w:tcPr>
          <w:p w14:paraId="2DC53879">
            <w:pPr>
              <w:jc w:val="center"/>
            </w:pPr>
          </w:p>
        </w:tc>
        <w:tc>
          <w:tcPr>
            <w:tcW w:w="850" w:type="dxa"/>
            <w:vAlign w:val="center"/>
          </w:tcPr>
          <w:p w14:paraId="02143993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CF1780B">
            <w:pPr>
              <w:jc w:val="center"/>
            </w:pPr>
          </w:p>
        </w:tc>
        <w:tc>
          <w:tcPr>
            <w:tcW w:w="850" w:type="dxa"/>
            <w:vAlign w:val="center"/>
          </w:tcPr>
          <w:p w14:paraId="36972E51">
            <w:pPr>
              <w:jc w:val="center"/>
            </w:pPr>
          </w:p>
        </w:tc>
      </w:tr>
      <w:tr w14:paraId="60E23C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73AFD164">
            <w:pPr>
              <w:jc w:val="center"/>
            </w:pPr>
            <w:r>
              <w:rPr>
                <w:rFonts w:cs="Times New Roman"/>
              </w:rPr>
              <w:t>29</w:t>
            </w:r>
          </w:p>
        </w:tc>
        <w:tc>
          <w:tcPr>
            <w:tcW w:w="2839" w:type="dxa"/>
            <w:vAlign w:val="bottom"/>
          </w:tcPr>
          <w:p w14:paraId="3B00DC0B"/>
        </w:tc>
        <w:tc>
          <w:tcPr>
            <w:tcW w:w="763" w:type="dxa"/>
            <w:vAlign w:val="center"/>
          </w:tcPr>
          <w:p w14:paraId="2B066F6F">
            <w:pPr>
              <w:jc w:val="center"/>
            </w:pPr>
          </w:p>
        </w:tc>
        <w:tc>
          <w:tcPr>
            <w:tcW w:w="763" w:type="dxa"/>
            <w:vAlign w:val="center"/>
          </w:tcPr>
          <w:p w14:paraId="30EDBC35">
            <w:pPr>
              <w:jc w:val="center"/>
            </w:pPr>
          </w:p>
        </w:tc>
        <w:tc>
          <w:tcPr>
            <w:tcW w:w="763" w:type="dxa"/>
            <w:vAlign w:val="center"/>
          </w:tcPr>
          <w:p w14:paraId="2B5A10A7">
            <w:pPr>
              <w:jc w:val="center"/>
            </w:pPr>
          </w:p>
        </w:tc>
        <w:tc>
          <w:tcPr>
            <w:tcW w:w="763" w:type="dxa"/>
            <w:vAlign w:val="center"/>
          </w:tcPr>
          <w:p w14:paraId="393D9083">
            <w:pPr>
              <w:jc w:val="center"/>
            </w:pPr>
          </w:p>
        </w:tc>
        <w:tc>
          <w:tcPr>
            <w:tcW w:w="763" w:type="dxa"/>
            <w:vAlign w:val="center"/>
          </w:tcPr>
          <w:p w14:paraId="09DDD420">
            <w:pPr>
              <w:jc w:val="center"/>
            </w:pPr>
          </w:p>
        </w:tc>
        <w:tc>
          <w:tcPr>
            <w:tcW w:w="850" w:type="dxa"/>
            <w:vAlign w:val="center"/>
          </w:tcPr>
          <w:p w14:paraId="1E1F7DA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923778F">
            <w:pPr>
              <w:jc w:val="center"/>
            </w:pPr>
          </w:p>
        </w:tc>
        <w:tc>
          <w:tcPr>
            <w:tcW w:w="850" w:type="dxa"/>
            <w:vAlign w:val="center"/>
          </w:tcPr>
          <w:p w14:paraId="20AE7C46">
            <w:pPr>
              <w:jc w:val="center"/>
            </w:pPr>
          </w:p>
        </w:tc>
      </w:tr>
      <w:tr w14:paraId="045C8E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23062FC">
            <w:pPr>
              <w:jc w:val="center"/>
            </w:pPr>
            <w:r>
              <w:rPr>
                <w:rFonts w:cs="Times New Roman"/>
              </w:rPr>
              <w:t>30</w:t>
            </w:r>
          </w:p>
        </w:tc>
        <w:tc>
          <w:tcPr>
            <w:tcW w:w="2839" w:type="dxa"/>
            <w:vAlign w:val="center"/>
          </w:tcPr>
          <w:p w14:paraId="755257E7">
            <w:pPr>
              <w:jc w:val="center"/>
            </w:pPr>
          </w:p>
        </w:tc>
        <w:tc>
          <w:tcPr>
            <w:tcW w:w="763" w:type="dxa"/>
            <w:vAlign w:val="center"/>
          </w:tcPr>
          <w:p w14:paraId="73032A82">
            <w:pPr>
              <w:jc w:val="center"/>
            </w:pPr>
          </w:p>
        </w:tc>
        <w:tc>
          <w:tcPr>
            <w:tcW w:w="763" w:type="dxa"/>
            <w:vAlign w:val="center"/>
          </w:tcPr>
          <w:p w14:paraId="5B82A527">
            <w:pPr>
              <w:jc w:val="center"/>
            </w:pPr>
          </w:p>
        </w:tc>
        <w:tc>
          <w:tcPr>
            <w:tcW w:w="763" w:type="dxa"/>
            <w:vAlign w:val="center"/>
          </w:tcPr>
          <w:p w14:paraId="3E06A09C">
            <w:pPr>
              <w:jc w:val="center"/>
            </w:pPr>
          </w:p>
        </w:tc>
        <w:tc>
          <w:tcPr>
            <w:tcW w:w="763" w:type="dxa"/>
            <w:vAlign w:val="center"/>
          </w:tcPr>
          <w:p w14:paraId="1F4C598A">
            <w:pPr>
              <w:jc w:val="center"/>
            </w:pPr>
          </w:p>
        </w:tc>
        <w:tc>
          <w:tcPr>
            <w:tcW w:w="763" w:type="dxa"/>
            <w:vAlign w:val="center"/>
          </w:tcPr>
          <w:p w14:paraId="4F13C6F1">
            <w:pPr>
              <w:jc w:val="center"/>
            </w:pPr>
          </w:p>
        </w:tc>
        <w:tc>
          <w:tcPr>
            <w:tcW w:w="850" w:type="dxa"/>
            <w:vAlign w:val="center"/>
          </w:tcPr>
          <w:p w14:paraId="44C3F427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C7A4586">
            <w:pPr>
              <w:jc w:val="center"/>
            </w:pPr>
          </w:p>
        </w:tc>
        <w:tc>
          <w:tcPr>
            <w:tcW w:w="850" w:type="dxa"/>
            <w:vAlign w:val="center"/>
          </w:tcPr>
          <w:p w14:paraId="69C9F8D9">
            <w:pPr>
              <w:jc w:val="center"/>
            </w:pPr>
          </w:p>
        </w:tc>
      </w:tr>
      <w:tr w14:paraId="770DD0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95" w:hRule="atLeast"/>
          <w:jc w:val="center"/>
        </w:trPr>
        <w:tc>
          <w:tcPr>
            <w:tcW w:w="567" w:type="dxa"/>
            <w:vAlign w:val="center"/>
          </w:tcPr>
          <w:p w14:paraId="6DD38D07">
            <w:pPr>
              <w:jc w:val="center"/>
            </w:pPr>
            <w:r>
              <w:rPr>
                <w:rFonts w:cs="Times New Roman"/>
              </w:rPr>
              <w:t>31</w:t>
            </w:r>
          </w:p>
        </w:tc>
        <w:tc>
          <w:tcPr>
            <w:tcW w:w="2839" w:type="dxa"/>
            <w:vAlign w:val="center"/>
          </w:tcPr>
          <w:p w14:paraId="67D63F26">
            <w:pPr>
              <w:jc w:val="center"/>
            </w:pPr>
          </w:p>
        </w:tc>
        <w:tc>
          <w:tcPr>
            <w:tcW w:w="763" w:type="dxa"/>
            <w:vAlign w:val="center"/>
          </w:tcPr>
          <w:p w14:paraId="21418D84">
            <w:pPr>
              <w:jc w:val="center"/>
            </w:pPr>
          </w:p>
        </w:tc>
        <w:tc>
          <w:tcPr>
            <w:tcW w:w="763" w:type="dxa"/>
            <w:vAlign w:val="center"/>
          </w:tcPr>
          <w:p w14:paraId="6ADECC54">
            <w:pPr>
              <w:jc w:val="center"/>
            </w:pPr>
          </w:p>
        </w:tc>
        <w:tc>
          <w:tcPr>
            <w:tcW w:w="763" w:type="dxa"/>
            <w:vAlign w:val="center"/>
          </w:tcPr>
          <w:p w14:paraId="0051A862">
            <w:pPr>
              <w:jc w:val="center"/>
            </w:pPr>
          </w:p>
        </w:tc>
        <w:tc>
          <w:tcPr>
            <w:tcW w:w="763" w:type="dxa"/>
            <w:vAlign w:val="center"/>
          </w:tcPr>
          <w:p w14:paraId="57B56070">
            <w:pPr>
              <w:jc w:val="center"/>
            </w:pPr>
          </w:p>
        </w:tc>
        <w:tc>
          <w:tcPr>
            <w:tcW w:w="763" w:type="dxa"/>
            <w:vAlign w:val="center"/>
          </w:tcPr>
          <w:p w14:paraId="6441824D">
            <w:pPr>
              <w:jc w:val="center"/>
            </w:pPr>
          </w:p>
        </w:tc>
        <w:tc>
          <w:tcPr>
            <w:tcW w:w="850" w:type="dxa"/>
            <w:vAlign w:val="center"/>
          </w:tcPr>
          <w:p w14:paraId="4030B57D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7AF5D5F">
            <w:pPr>
              <w:jc w:val="center"/>
            </w:pPr>
          </w:p>
        </w:tc>
        <w:tc>
          <w:tcPr>
            <w:tcW w:w="850" w:type="dxa"/>
            <w:vAlign w:val="center"/>
          </w:tcPr>
          <w:p w14:paraId="0D9DBAA4">
            <w:pPr>
              <w:jc w:val="center"/>
            </w:pPr>
          </w:p>
        </w:tc>
      </w:tr>
    </w:tbl>
    <w:p w14:paraId="680DAE1C">
      <w:pPr>
        <w:spacing w:before="80" w:line="252" w:lineRule="auto"/>
        <w:jc w:val="both"/>
      </w:pPr>
      <w:r>
        <w:rPr>
          <w:rFonts w:cs="Times New Roman"/>
          <w:b/>
          <w:i/>
        </w:rPr>
        <w:t xml:space="preserve">Ghi chú: </w:t>
      </w:r>
      <w:r>
        <w:rPr>
          <w:rFonts w:cs="Times New Roman"/>
          <w:i/>
        </w:rPr>
        <w:t>TC1: Chuẩn bị thư mục bài làm; TC2: Tìm và lưu hình ảnh Đà Nẵng; TC3: Tạo tệp đáp án; TC4: Trả lời câu hỏi kiến thức; TC5: Hoàn thiện sản phẩm.</w:t>
      </w:r>
    </w:p>
    <w:tbl>
      <w:tblPr>
        <w:tblStyle w:val="12"/>
        <w:tblW w:w="992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961"/>
        <w:gridCol w:w="4960"/>
      </w:tblGrid>
      <w:tr w14:paraId="6C402D3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4961" w:type="dxa"/>
            <w:vAlign w:val="center"/>
          </w:tcPr>
          <w:p w14:paraId="6FDD6513">
            <w:pPr>
              <w:spacing w:line="252" w:lineRule="auto"/>
            </w:pPr>
          </w:p>
        </w:tc>
        <w:tc>
          <w:tcPr>
            <w:tcW w:w="4960" w:type="dxa"/>
            <w:vAlign w:val="center"/>
          </w:tcPr>
          <w:p w14:paraId="1B7B823D">
            <w:pPr>
              <w:spacing w:line="252" w:lineRule="auto"/>
              <w:jc w:val="center"/>
            </w:pPr>
            <w:r>
              <w:rPr>
                <w:rFonts w:cs="Times New Roman"/>
                <w:i/>
                <w:sz w:val="24"/>
                <w:szCs w:val="24"/>
              </w:rPr>
              <w:t>Đà Nẵng, ngày …… tháng …… năm 2026</w:t>
            </w:r>
            <w:r>
              <w:rPr>
                <w:rFonts w:cs="Times New Roman"/>
                <w:b/>
                <w:sz w:val="24"/>
                <w:szCs w:val="24"/>
              </w:rPr>
              <w:br w:type="textWrapping"/>
            </w:r>
            <w:r>
              <w:rPr>
                <w:rFonts w:cs="Times New Roman"/>
                <w:b/>
                <w:sz w:val="24"/>
                <w:szCs w:val="24"/>
              </w:rPr>
              <w:t>GIÁO VIÊN BỘ MÔN</w:t>
            </w:r>
            <w:r>
              <w:rPr>
                <w:rFonts w:cs="Times New Roman"/>
                <w:i/>
              </w:rPr>
              <w:br w:type="textWrapping"/>
            </w:r>
            <w:r>
              <w:rPr>
                <w:rFonts w:cs="Times New Roman"/>
                <w:i/>
              </w:rPr>
              <w:t>(Kí và ghi rõ họ tên)</w:t>
            </w:r>
          </w:p>
        </w:tc>
      </w:tr>
    </w:tbl>
    <w:p w14:paraId="75133C4B">
      <w:pPr>
        <w:keepNext/>
        <w:pageBreakBefore/>
        <w:spacing w:after="120" w:line="252" w:lineRule="auto"/>
        <w:jc w:val="center"/>
      </w:pPr>
      <w:r>
        <w:rPr>
          <w:rFonts w:cs="Times New Roman"/>
          <w:b/>
          <w:sz w:val="26"/>
          <w:szCs w:val="26"/>
        </w:rPr>
        <w:t>TIÊU CHÍ ĐÁNH GIÁ BÀI THỰC HÀNH</w:t>
      </w:r>
    </w:p>
    <w:tbl>
      <w:tblPr>
        <w:tblStyle w:val="12"/>
        <w:tblW w:w="992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268"/>
        <w:gridCol w:w="6520"/>
        <w:gridCol w:w="1133"/>
      </w:tblGrid>
      <w:tr w14:paraId="094C14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7EEF7"/>
            <w:vAlign w:val="center"/>
          </w:tcPr>
          <w:p w14:paraId="7DFCF4C4">
            <w:pPr>
              <w:jc w:val="center"/>
            </w:pPr>
            <w:r>
              <w:rPr>
                <w:rFonts w:cs="Times New Roman"/>
                <w:b/>
              </w:rPr>
              <w:t>TIÊU CHÍ</w:t>
            </w:r>
          </w:p>
        </w:tc>
        <w:tc>
          <w:tcPr>
            <w:tcW w:w="6520" w:type="dxa"/>
            <w:shd w:val="clear" w:color="auto" w:fill="E7EEF7"/>
            <w:vAlign w:val="center"/>
          </w:tcPr>
          <w:p w14:paraId="6C46F637">
            <w:pPr>
              <w:jc w:val="center"/>
            </w:pPr>
            <w:r>
              <w:rPr>
                <w:rFonts w:cs="Times New Roman"/>
                <w:b/>
              </w:rPr>
              <w:t>NỘI DUNG ĐÁNH GIÁ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79609549">
            <w:pPr>
              <w:jc w:val="center"/>
            </w:pPr>
            <w:r>
              <w:rPr>
                <w:rFonts w:cs="Times New Roman"/>
                <w:b/>
              </w:rPr>
              <w:t>ĐIỂM</w:t>
            </w:r>
            <w:r>
              <w:rPr>
                <w:rFonts w:cs="Times New Roman"/>
                <w:b/>
              </w:rPr>
              <w:br w:type="textWrapping"/>
            </w:r>
            <w:r>
              <w:rPr>
                <w:rFonts w:cs="Times New Roman"/>
                <w:b/>
              </w:rPr>
              <w:t>TỐI ĐA</w:t>
            </w:r>
          </w:p>
        </w:tc>
      </w:tr>
      <w:tr w14:paraId="4A9E2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6C3B2C8">
            <w:r>
              <w:rPr>
                <w:rFonts w:cs="Times New Roman"/>
                <w:b/>
              </w:rPr>
              <w:t>1. Chuẩn bị thư mục bài làm</w:t>
            </w:r>
          </w:p>
        </w:tc>
        <w:tc>
          <w:tcPr>
            <w:tcW w:w="6520" w:type="dxa"/>
            <w:vAlign w:val="center"/>
          </w:tcPr>
          <w:p w14:paraId="5CAE77A0">
            <w:r>
              <w:rPr>
                <w:rFonts w:cs="Times New Roman"/>
              </w:rPr>
              <w:t>Đổi tên đúng thư mục gốc theo yêu cầu; giữ đúng hai thư mục con.</w:t>
            </w:r>
          </w:p>
        </w:tc>
        <w:tc>
          <w:tcPr>
            <w:tcW w:w="1133" w:type="dxa"/>
            <w:vAlign w:val="center"/>
          </w:tcPr>
          <w:p w14:paraId="2C300E37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1FBA9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12584E7">
            <w:r>
              <w:rPr>
                <w:rFonts w:cs="Times New Roman"/>
                <w:b/>
              </w:rPr>
              <w:t>2. Tìm và lưu hình ảnh Đà Nẵng</w:t>
            </w:r>
          </w:p>
        </w:tc>
        <w:tc>
          <w:tcPr>
            <w:tcW w:w="6520" w:type="dxa"/>
            <w:vAlign w:val="center"/>
          </w:tcPr>
          <w:p w14:paraId="07685C67">
            <w:r>
              <w:rPr>
                <w:rFonts w:cs="Times New Roman"/>
              </w:rPr>
              <w:t>Tìm được 01 hình ảnh phù hợp; tải về máy; đặt tên Da_Nang và giữ đúng phần mở rộng của tệp ảnh; di chuyển vào 02_HINH_ANH.</w:t>
            </w:r>
          </w:p>
        </w:tc>
        <w:tc>
          <w:tcPr>
            <w:tcW w:w="1133" w:type="dxa"/>
            <w:vAlign w:val="center"/>
          </w:tcPr>
          <w:p w14:paraId="49AD7DA9">
            <w:pPr>
              <w:jc w:val="center"/>
            </w:pPr>
            <w:r>
              <w:rPr>
                <w:rFonts w:cs="Times New Roman"/>
              </w:rPr>
              <w:t>2,0</w:t>
            </w:r>
          </w:p>
        </w:tc>
      </w:tr>
      <w:tr w14:paraId="40BF4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430ACD2">
            <w:r>
              <w:rPr>
                <w:rFonts w:cs="Times New Roman"/>
                <w:b/>
              </w:rPr>
              <w:t>3. Tạo tệp đáp án</w:t>
            </w:r>
          </w:p>
        </w:tc>
        <w:tc>
          <w:tcPr>
            <w:tcW w:w="6520" w:type="dxa"/>
            <w:vAlign w:val="center"/>
          </w:tcPr>
          <w:p w14:paraId="6A62DF6F">
            <w:r>
              <w:rPr>
                <w:rFonts w:cs="Times New Roman"/>
              </w:rPr>
              <w:t>Tạo Dap_an.docx bằng Word; lưu đúng thư mục 01_BAI_KIEM_TRA; trình bày rõ ràng hai câu trả lời.</w:t>
            </w:r>
          </w:p>
        </w:tc>
        <w:tc>
          <w:tcPr>
            <w:tcW w:w="1133" w:type="dxa"/>
            <w:vAlign w:val="center"/>
          </w:tcPr>
          <w:p w14:paraId="6E229BC9">
            <w:pPr>
              <w:jc w:val="center"/>
            </w:pPr>
            <w:r>
              <w:rPr>
                <w:rFonts w:cs="Times New Roman"/>
              </w:rPr>
              <w:t>1,0</w:t>
            </w:r>
          </w:p>
        </w:tc>
      </w:tr>
      <w:tr w14:paraId="49D25D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6346916">
            <w:r>
              <w:rPr>
                <w:rFonts w:cs="Times New Roman"/>
                <w:b/>
              </w:rPr>
              <w:t>4. Trả lời câu hỏi kiến thức</w:t>
            </w:r>
          </w:p>
        </w:tc>
        <w:tc>
          <w:tcPr>
            <w:tcW w:w="6520" w:type="dxa"/>
            <w:vAlign w:val="center"/>
          </w:tcPr>
          <w:p w14:paraId="23B034E1">
            <w:r>
              <w:rPr>
                <w:rFonts w:cs="Times New Roman"/>
              </w:rPr>
              <w:t>Câu 1: xác định Sai và giải thích micro là thiết bị vào, loa là thiết bị ra. Câu 2: xác định .mp3 là tệp âm thanh và nêu được một kênh trao đổi thông tin trên Internet phù hợp.</w:t>
            </w:r>
          </w:p>
        </w:tc>
        <w:tc>
          <w:tcPr>
            <w:tcW w:w="1133" w:type="dxa"/>
            <w:vAlign w:val="center"/>
          </w:tcPr>
          <w:p w14:paraId="39E964F2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22C079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64C4E5A">
            <w:r>
              <w:rPr>
                <w:rFonts w:cs="Times New Roman"/>
                <w:b/>
              </w:rPr>
              <w:t>5. Hoàn thiện sản phẩm</w:t>
            </w:r>
          </w:p>
        </w:tc>
        <w:tc>
          <w:tcPr>
            <w:tcW w:w="6520" w:type="dxa"/>
            <w:vAlign w:val="center"/>
          </w:tcPr>
          <w:p w14:paraId="58669A7A">
            <w:r>
              <w:rPr>
                <w:rFonts w:cs="Times New Roman"/>
              </w:rPr>
              <w:t>Cấu trúc thư mục cuối cùng đúng; tệp đúng tên, đúng vị trí, mở được; bài làm gọn gàng và đầy đủ.</w:t>
            </w:r>
          </w:p>
        </w:tc>
        <w:tc>
          <w:tcPr>
            <w:tcW w:w="1133" w:type="dxa"/>
            <w:vAlign w:val="center"/>
          </w:tcPr>
          <w:p w14:paraId="7341149B">
            <w:pPr>
              <w:jc w:val="center"/>
            </w:pPr>
            <w:r>
              <w:rPr>
                <w:rFonts w:cs="Times New Roman"/>
              </w:rPr>
              <w:t>3,0</w:t>
            </w:r>
          </w:p>
        </w:tc>
      </w:tr>
      <w:tr w14:paraId="00F74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jc w:val="center"/>
        </w:trPr>
        <w:tc>
          <w:tcPr>
            <w:tcW w:w="8788" w:type="dxa"/>
            <w:gridSpan w:val="2"/>
            <w:shd w:val="clear" w:color="auto" w:fill="E7EEF7"/>
            <w:vAlign w:val="center"/>
          </w:tcPr>
          <w:p w14:paraId="4D0D2169">
            <w:pPr>
              <w:jc w:val="center"/>
            </w:pPr>
            <w:r>
              <w:rPr>
                <w:rFonts w:cs="Times New Roman"/>
                <w:b/>
              </w:rPr>
              <w:t>TỔNG ĐIỂM</w:t>
            </w:r>
          </w:p>
        </w:tc>
        <w:tc>
          <w:tcPr>
            <w:tcW w:w="1133" w:type="dxa"/>
            <w:shd w:val="clear" w:color="auto" w:fill="E7EEF7"/>
            <w:vAlign w:val="center"/>
          </w:tcPr>
          <w:p w14:paraId="0BC7899F">
            <w:pPr>
              <w:jc w:val="center"/>
            </w:pPr>
            <w:r>
              <w:rPr>
                <w:rFonts w:cs="Times New Roman"/>
                <w:b/>
              </w:rPr>
              <w:t>10,0</w:t>
            </w:r>
          </w:p>
        </w:tc>
      </w:tr>
    </w:tbl>
    <w:p w14:paraId="11FDD2D2"/>
    <w:p w14:paraId="51366BA7">
      <w:bookmarkStart w:id="0" w:name="_GoBack"/>
      <w:bookmarkEnd w:id="0"/>
    </w:p>
    <w:sectPr>
      <w:footerReference r:id="rId4" w:type="default"/>
      <w:pgSz w:w="11906" w:h="16838"/>
      <w:pgMar w:top="851" w:right="851" w:bottom="851" w:left="1134" w:header="454" w:footer="45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A0CC2C">
    <w:pPr>
      <w:pStyle w:val="1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D9C0C9">
                          <w:pPr>
                            <w:pStyle w:val="1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zSVju0AAAAAUBAAAPAAAAAAAA&#10;AAEAIAAAACIAAABkcnMvZG93bnJldi54bWxQSwECFAAUAAAACACHTuJAnFEXqBoCAABUBAAADgAA&#10;AAAAAAABACAAAAAfAQAAZHJzL2Uyb0RvYy54bWxQSwUGAAAAAAYABgBZAQAAq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D9C0C9">
                    <w:pPr>
                      <w:pStyle w:val="1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044B1">
    <w:pPr>
      <w:pStyle w:val="1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CC7651">
                          <w:pPr>
                            <w:pStyle w:val="1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AJRcE8bAgAAVA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CC7651">
                    <w:pPr>
                      <w:pStyle w:val="1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5327"/>
    <w:rsid w:val="00123E02"/>
    <w:rsid w:val="0015074B"/>
    <w:rsid w:val="00194ECD"/>
    <w:rsid w:val="001C7B84"/>
    <w:rsid w:val="00205EF7"/>
    <w:rsid w:val="0029639D"/>
    <w:rsid w:val="00326F90"/>
    <w:rsid w:val="00390CBD"/>
    <w:rsid w:val="003F115D"/>
    <w:rsid w:val="004E381B"/>
    <w:rsid w:val="0067751B"/>
    <w:rsid w:val="006A62B8"/>
    <w:rsid w:val="007F0E35"/>
    <w:rsid w:val="00822174"/>
    <w:rsid w:val="008C6245"/>
    <w:rsid w:val="008C7D79"/>
    <w:rsid w:val="00904A91"/>
    <w:rsid w:val="00A21ADC"/>
    <w:rsid w:val="00AA1D8D"/>
    <w:rsid w:val="00B47730"/>
    <w:rsid w:val="00B505D0"/>
    <w:rsid w:val="00BB370B"/>
    <w:rsid w:val="00C146C8"/>
    <w:rsid w:val="00CB0664"/>
    <w:rsid w:val="00D463E0"/>
    <w:rsid w:val="00E94F0E"/>
    <w:rsid w:val="00F446E6"/>
    <w:rsid w:val="00FC693F"/>
    <w:rsid w:val="05C67C6D"/>
    <w:rsid w:val="226A1D7D"/>
    <w:rsid w:val="32D67609"/>
    <w:rsid w:val="49F8088C"/>
    <w:rsid w:val="64395AAC"/>
    <w:rsid w:val="6B42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1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2670</Words>
  <Characters>9150</Characters>
  <Lines>97</Lines>
  <Paragraphs>27</Paragraphs>
  <TotalTime>0</TotalTime>
  <ScaleCrop>false</ScaleCrop>
  <LinksUpToDate>false</LinksUpToDate>
  <CharactersWithSpaces>11142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Bông Nguyễn</cp:lastModifiedBy>
  <dcterms:modified xsi:type="dcterms:W3CDTF">2026-10-13T07:55:43Z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eyJoZGlkIjoiNDRhNTI4MGMxMWMxYTI1ZWEwY2U5Nzk0ZmY3MGI1NWUiLCJ1c2VySWQiOiIxMzkxODcyODI5OTgxIn0=</vt:lpwstr>
  </property>
  <property fmtid="{D5CDD505-2E9C-101B-9397-08002B2CF9AE}" pid="3" name="KSOProductBuildVer">
    <vt:lpwstr>1033-12.1.0.28485</vt:lpwstr>
  </property>
  <property fmtid="{D5CDD505-2E9C-101B-9397-08002B2CF9AE}" pid="4" name="ICV">
    <vt:lpwstr>0A81B22C46EC4802963EE2ECC5DD0981_13</vt:lpwstr>
  </property>
</Properties>
</file>